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744501" w14:textId="77777777" w:rsidR="00F43FB1" w:rsidRDefault="00176635">
      <w:pPr>
        <w:pStyle w:val="15"/>
        <w:spacing w:before="0"/>
        <w:ind w:left="0"/>
      </w:pPr>
      <w:r>
        <w:rPr>
          <w:rFonts w:hint="eastAsia"/>
        </w:rPr>
        <w:t>本期项目建设方案</w:t>
      </w:r>
    </w:p>
    <w:p w14:paraId="0587F15D" w14:textId="77777777" w:rsidR="00F43FB1" w:rsidRDefault="00176635">
      <w:pPr>
        <w:pStyle w:val="25"/>
        <w:ind w:left="0"/>
      </w:pPr>
      <w:r>
        <w:rPr>
          <w:rFonts w:hint="eastAsia"/>
        </w:rPr>
        <w:t>应用支撑平台及应用系统建设</w:t>
      </w:r>
    </w:p>
    <w:p w14:paraId="4B432087" w14:textId="12AD86E4" w:rsidR="00F43FB1" w:rsidRDefault="009647A0">
      <w:pPr>
        <w:pStyle w:val="34"/>
        <w:ind w:left="0"/>
      </w:pPr>
      <w:r>
        <w:rPr>
          <w:rFonts w:hint="eastAsia"/>
        </w:rPr>
        <w:t>网信中台服务平台</w:t>
      </w:r>
    </w:p>
    <w:p w14:paraId="6943A72B" w14:textId="202B1ED5" w:rsidR="00F43FB1" w:rsidRDefault="009647A0" w:rsidP="0084630A">
      <w:pPr>
        <w:pStyle w:val="44"/>
        <w:ind w:left="0"/>
      </w:pPr>
      <w:r>
        <w:rPr>
          <w:rFonts w:hint="eastAsia"/>
        </w:rPr>
        <w:t>中台</w:t>
      </w:r>
      <w:r w:rsidR="00176635">
        <w:rPr>
          <w:rFonts w:hint="eastAsia"/>
        </w:rPr>
        <w:t>定位</w:t>
      </w:r>
    </w:p>
    <w:p w14:paraId="15F8FC02" w14:textId="57616379" w:rsidR="009647A0" w:rsidRDefault="009647A0" w:rsidP="009647A0">
      <w:pPr>
        <w:ind w:firstLine="480"/>
      </w:pPr>
      <w:r>
        <w:rPr>
          <w:rFonts w:hint="eastAsia"/>
        </w:rPr>
        <w:t>中台是相对于前台后台的一个概念。</w:t>
      </w:r>
    </w:p>
    <w:p w14:paraId="0BE898CB" w14:textId="77777777" w:rsidR="009647A0" w:rsidRDefault="009647A0" w:rsidP="009647A0">
      <w:pPr>
        <w:ind w:firstLine="480"/>
      </w:pPr>
      <w:r>
        <w:rPr>
          <w:rFonts w:hint="eastAsia"/>
        </w:rPr>
        <w:t>前台及是指直接面向用户的那一端。是由各类前台系统组成的前端平台。每个前台系统就是一个用户触点，即企业的最终用户直接使用或交互的系统，是企业与最终用户的交点。</w:t>
      </w:r>
    </w:p>
    <w:p w14:paraId="753A62D5" w14:textId="77777777" w:rsidR="009647A0" w:rsidRDefault="009647A0" w:rsidP="009647A0">
      <w:pPr>
        <w:ind w:firstLine="480"/>
      </w:pPr>
      <w:r>
        <w:rPr>
          <w:rFonts w:hint="eastAsia"/>
        </w:rPr>
        <w:t>后台是指由后台系统组成的后端平台。每个后台系统一般管理了一类核心资源（数据</w:t>
      </w:r>
      <w:r>
        <w:t>+</w:t>
      </w:r>
      <w:r>
        <w:t>计算）这类系统构成了企业的后台。</w:t>
      </w:r>
    </w:p>
    <w:p w14:paraId="5BEE8355" w14:textId="77777777" w:rsidR="009647A0" w:rsidRDefault="009647A0" w:rsidP="009647A0">
      <w:pPr>
        <w:ind w:firstLine="480"/>
      </w:pPr>
      <w:r>
        <w:rPr>
          <w:rFonts w:hint="eastAsia"/>
        </w:rPr>
        <w:t>仅由前后台组成的系统在发展到一定规模之后都会遇到瓶颈。很多后台系统，在创建之初的目标，并不是主要服务于前台系统创新，而更多的是为了实现后端资源的电子化管理，解决企业管理的效率问题。这样的后台显然不能很好的支撑起前台，实现快速响应客户需求，高效创新。</w:t>
      </w:r>
    </w:p>
    <w:p w14:paraId="63710B70" w14:textId="68313AC1" w:rsidR="00F43FB1" w:rsidRDefault="009647A0" w:rsidP="009647A0">
      <w:pPr>
        <w:ind w:firstLine="480"/>
      </w:pPr>
      <w:r>
        <w:rPr>
          <w:rFonts w:hint="eastAsia"/>
        </w:rPr>
        <w:t>为了机制化，产品化地解决这些问题，中台的思想逐渐成为共识。通过在前后台之间插入中台，成为前后台中间的配速器，解决前后台速率不一致的问题；另一方面，通过将（前台）通用业务的下沉，将早已臃肿不堪的前台系统中的稳定通用业务能力“沉降”到中台层，为前台减肥，恢复前台的响应力，通过将（后台）核心能力的聚合，将后台系统中需要频繁变化或是需要被前台直接使用的业务能力“提取”到中台层，赋予这些业务能力更强的灵活度和更低的变更成本，从而为前台提供更强大的“能力炮火”支援。</w:t>
      </w:r>
      <w:r w:rsidR="00176635">
        <w:rPr>
          <w:rFonts w:hint="eastAsia"/>
        </w:rPr>
        <w:t xml:space="preserve"> </w:t>
      </w:r>
    </w:p>
    <w:p w14:paraId="0F6E6E5A" w14:textId="15A1F190" w:rsidR="00F43FB1" w:rsidRDefault="009647A0" w:rsidP="0084630A">
      <w:pPr>
        <w:pStyle w:val="44"/>
        <w:ind w:left="0"/>
      </w:pPr>
      <w:r>
        <w:rPr>
          <w:rFonts w:hint="eastAsia"/>
        </w:rPr>
        <w:lastRenderedPageBreak/>
        <w:t>中台组成</w:t>
      </w:r>
    </w:p>
    <w:p w14:paraId="1A8C2174" w14:textId="4E7CF3FC" w:rsidR="00F43FB1" w:rsidRPr="00612E70" w:rsidRDefault="00612E70" w:rsidP="00612E70">
      <w:pPr>
        <w:ind w:firstLine="480"/>
        <w:jc w:val="left"/>
        <w:rPr>
          <w:rFonts w:asciiTheme="minorHAnsi" w:hAnsiTheme="minorHAnsi"/>
        </w:rPr>
      </w:pPr>
      <w:r w:rsidRPr="00E52109">
        <w:rPr>
          <w:rFonts w:asciiTheme="minorHAnsi" w:hAnsiTheme="minorHAnsi" w:hint="eastAsia"/>
        </w:rPr>
        <w:t>整个网信中台由业务中台、数据中台、技术中台</w:t>
      </w:r>
      <w:r w:rsidRPr="00E52109">
        <w:rPr>
          <w:rFonts w:asciiTheme="minorHAnsi" w:hAnsiTheme="minorHAnsi" w:hint="eastAsia"/>
        </w:rPr>
        <w:t>3</w:t>
      </w:r>
      <w:r w:rsidRPr="00E52109">
        <w:rPr>
          <w:rFonts w:asciiTheme="minorHAnsi" w:hAnsiTheme="minorHAnsi" w:hint="eastAsia"/>
        </w:rPr>
        <w:t>个中台外加支撑所有中台服务的中台底座，共计</w:t>
      </w:r>
      <w:r w:rsidRPr="00E52109">
        <w:rPr>
          <w:rFonts w:asciiTheme="minorHAnsi" w:hAnsiTheme="minorHAnsi" w:hint="eastAsia"/>
        </w:rPr>
        <w:t>4</w:t>
      </w:r>
      <w:r w:rsidRPr="00E52109">
        <w:rPr>
          <w:rFonts w:asciiTheme="minorHAnsi" w:hAnsiTheme="minorHAnsi" w:hint="eastAsia"/>
        </w:rPr>
        <w:t>部分组成。</w:t>
      </w:r>
    </w:p>
    <w:p w14:paraId="0CEC1FCF" w14:textId="71155B52" w:rsidR="00F43FB1" w:rsidRDefault="00176635">
      <w:pPr>
        <w:pStyle w:val="aff0"/>
        <w:rPr>
          <w:rFonts w:asciiTheme="majorHAnsi" w:hAnsiTheme="majorHAnsi" w:cstheme="majorBidi"/>
          <w:b/>
          <w:bCs/>
          <w:szCs w:val="20"/>
        </w:rPr>
      </w:pPr>
      <w:r>
        <w:rPr>
          <w:noProof/>
        </w:rPr>
        <w:drawing>
          <wp:inline distT="0" distB="0" distL="0" distR="0" wp14:anchorId="11EFD698" wp14:editId="39083459">
            <wp:extent cx="5274310" cy="4364990"/>
            <wp:effectExtent l="0" t="0" r="254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364990"/>
                    </a:xfrm>
                    <a:prstGeom prst="rect">
                      <a:avLst/>
                    </a:prstGeom>
                    <a:noFill/>
                    <a:ln>
                      <a:noFill/>
                    </a:ln>
                  </pic:spPr>
                </pic:pic>
              </a:graphicData>
            </a:graphic>
          </wp:inline>
        </w:drawing>
      </w: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2</w:t>
      </w:r>
      <w:r>
        <w:rPr>
          <w:b/>
          <w:bCs/>
        </w:rPr>
        <w:fldChar w:fldCharType="end"/>
      </w:r>
      <w:r>
        <w:rPr>
          <w:rFonts w:hint="eastAsia"/>
          <w:b/>
          <w:bCs/>
        </w:rPr>
        <w:t>多源大户据管理平台</w:t>
      </w:r>
      <w:r>
        <w:rPr>
          <w:rFonts w:hint="eastAsia"/>
          <w:b/>
          <w:bCs/>
        </w:rPr>
        <w:t>-</w:t>
      </w:r>
      <w:r>
        <w:rPr>
          <w:rFonts w:hint="eastAsia"/>
          <w:b/>
          <w:bCs/>
        </w:rPr>
        <w:t>用户设计</w:t>
      </w:r>
      <w:r>
        <w:rPr>
          <w:rFonts w:asciiTheme="majorHAnsi" w:hAnsiTheme="majorHAnsi" w:cstheme="majorBidi" w:hint="eastAsia"/>
          <w:b/>
          <w:bCs/>
          <w:szCs w:val="20"/>
        </w:rPr>
        <w:t>图</w:t>
      </w:r>
    </w:p>
    <w:p w14:paraId="26208620" w14:textId="626CBFEB" w:rsidR="002C51DA" w:rsidRDefault="002C51DA" w:rsidP="002C51DA">
      <w:pPr>
        <w:pStyle w:val="44"/>
        <w:ind w:left="0"/>
      </w:pPr>
      <w:r>
        <w:rPr>
          <w:rFonts w:hint="eastAsia"/>
        </w:rPr>
        <w:t>用户设计</w:t>
      </w:r>
    </w:p>
    <w:p w14:paraId="6E77D07F" w14:textId="3731F9C3" w:rsidR="002C51DA" w:rsidRPr="00121CAE" w:rsidRDefault="002C51DA" w:rsidP="00612E70">
      <w:pPr>
        <w:ind w:firstLine="480"/>
        <w:rPr>
          <w:rFonts w:asciiTheme="minorHAnsi" w:hAnsiTheme="minorHAnsi"/>
        </w:rPr>
      </w:pPr>
      <w:r w:rsidRPr="00355DCE">
        <w:rPr>
          <w:rFonts w:ascii="宋体" w:hAnsi="宋体" w:hint="eastAsia"/>
        </w:rPr>
        <w:t>中台底座</w:t>
      </w:r>
      <w:r>
        <w:rPr>
          <w:rFonts w:ascii="宋体" w:hAnsi="宋体" w:hint="eastAsia"/>
        </w:rPr>
        <w:t>使用用户包括</w:t>
      </w:r>
      <w:r w:rsidRPr="00355DCE">
        <w:rPr>
          <w:rFonts w:ascii="宋体" w:hAnsi="宋体" w:hint="eastAsia"/>
        </w:rPr>
        <w:t>管理员和运营人员</w:t>
      </w:r>
      <w:r>
        <w:rPr>
          <w:rFonts w:ascii="宋体" w:hAnsi="宋体" w:hint="eastAsia"/>
        </w:rPr>
        <w:t>。</w:t>
      </w:r>
    </w:p>
    <w:p w14:paraId="05868AB5" w14:textId="77777777" w:rsidR="002C51DA" w:rsidRDefault="002C51DA" w:rsidP="002C51DA">
      <w:pPr>
        <w:ind w:firstLineChars="0" w:firstLine="0"/>
      </w:pPr>
      <w:r>
        <w:rPr>
          <w:noProof/>
        </w:rPr>
        <w:lastRenderedPageBreak/>
        <w:drawing>
          <wp:inline distT="0" distB="0" distL="0" distR="0" wp14:anchorId="00D6FBF5" wp14:editId="528C9249">
            <wp:extent cx="5274310" cy="2785110"/>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785110"/>
                    </a:xfrm>
                    <a:prstGeom prst="rect">
                      <a:avLst/>
                    </a:prstGeom>
                    <a:noFill/>
                    <a:ln>
                      <a:noFill/>
                    </a:ln>
                  </pic:spPr>
                </pic:pic>
              </a:graphicData>
            </a:graphic>
          </wp:inline>
        </w:drawing>
      </w:r>
    </w:p>
    <w:p w14:paraId="1583EAE4" w14:textId="77777777" w:rsidR="002C51DA" w:rsidRDefault="002C51DA" w:rsidP="002C51DA">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多源大户据管理平台</w:t>
      </w:r>
      <w:r>
        <w:rPr>
          <w:rFonts w:hint="eastAsia"/>
          <w:b/>
          <w:bCs/>
        </w:rPr>
        <w:t>-</w:t>
      </w:r>
      <w:r>
        <w:rPr>
          <w:rFonts w:hint="eastAsia"/>
          <w:b/>
          <w:bCs/>
        </w:rPr>
        <w:t>用户与系统间关系设计</w:t>
      </w:r>
      <w:r>
        <w:rPr>
          <w:rFonts w:asciiTheme="majorHAnsi" w:hAnsiTheme="majorHAnsi" w:cstheme="majorBidi" w:hint="eastAsia"/>
          <w:b/>
          <w:bCs/>
          <w:szCs w:val="20"/>
        </w:rPr>
        <w:t>图</w:t>
      </w:r>
    </w:p>
    <w:p w14:paraId="4DE5BFBA" w14:textId="77777777" w:rsidR="00612E70" w:rsidRDefault="00612E70" w:rsidP="00612E70">
      <w:pPr>
        <w:pStyle w:val="44"/>
        <w:ind w:left="0"/>
      </w:pPr>
      <w:r w:rsidRPr="007A4687">
        <w:rPr>
          <w:rFonts w:hint="eastAsia"/>
        </w:rPr>
        <w:t>中台体系结构设计</w:t>
      </w:r>
    </w:p>
    <w:p w14:paraId="4EE5E13E" w14:textId="5FA40BFB" w:rsidR="00612E70" w:rsidRPr="00612E70" w:rsidRDefault="00612E70" w:rsidP="00612E70">
      <w:pPr>
        <w:ind w:firstLineChars="0" w:firstLine="402"/>
        <w:jc w:val="left"/>
        <w:rPr>
          <w:rFonts w:asciiTheme="minorHAnsi" w:hAnsiTheme="minorHAnsi"/>
        </w:rPr>
      </w:pPr>
      <w:r w:rsidRPr="009647A0">
        <w:rPr>
          <w:rFonts w:hint="eastAsia"/>
        </w:rPr>
        <w:t>整个中台</w:t>
      </w:r>
      <w:r>
        <w:rPr>
          <w:rFonts w:hint="eastAsia"/>
        </w:rPr>
        <w:t>由</w:t>
      </w:r>
      <w:r w:rsidRPr="009647A0">
        <w:rPr>
          <w:rFonts w:hint="eastAsia"/>
        </w:rPr>
        <w:t>聚合了后台系统支撑业务应用平台、多源大数据管理平台、</w:t>
      </w:r>
      <w:proofErr w:type="gramStart"/>
      <w:r w:rsidRPr="009647A0">
        <w:rPr>
          <w:rFonts w:hint="eastAsia"/>
        </w:rPr>
        <w:t>网信智慧</w:t>
      </w:r>
      <w:proofErr w:type="gramEnd"/>
      <w:r w:rsidRPr="009647A0">
        <w:rPr>
          <w:rFonts w:hint="eastAsia"/>
        </w:rPr>
        <w:t>大脑三个平台</w:t>
      </w:r>
      <w:r w:rsidRPr="00E52109">
        <w:rPr>
          <w:rFonts w:asciiTheme="minorHAnsi" w:hAnsiTheme="minorHAnsi" w:hint="eastAsia"/>
        </w:rPr>
        <w:t>19</w:t>
      </w:r>
      <w:r w:rsidRPr="00E52109">
        <w:rPr>
          <w:rFonts w:asciiTheme="minorHAnsi" w:hAnsiTheme="minorHAnsi" w:hint="eastAsia"/>
        </w:rPr>
        <w:t>个系统的提供的能力和数据，并形成高复用性的中台服务层</w:t>
      </w:r>
      <w:r>
        <w:rPr>
          <w:rFonts w:asciiTheme="minorHAnsi" w:hAnsiTheme="minorHAnsi" w:hint="eastAsia"/>
        </w:rPr>
        <w:t>。</w:t>
      </w:r>
      <w:r>
        <w:rPr>
          <w:noProof/>
        </w:rPr>
        <w:lastRenderedPageBreak/>
        <w:drawing>
          <wp:inline distT="0" distB="0" distL="0" distR="0" wp14:anchorId="476B6F2E" wp14:editId="7F950FD3">
            <wp:extent cx="5274310" cy="4723130"/>
            <wp:effectExtent l="0" t="0" r="254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4723130"/>
                    </a:xfrm>
                    <a:prstGeom prst="rect">
                      <a:avLst/>
                    </a:prstGeom>
                    <a:noFill/>
                    <a:ln>
                      <a:noFill/>
                    </a:ln>
                  </pic:spPr>
                </pic:pic>
              </a:graphicData>
            </a:graphic>
          </wp:inline>
        </w:drawing>
      </w:r>
    </w:p>
    <w:p w14:paraId="63FEF78B" w14:textId="77777777" w:rsidR="00612E70" w:rsidRDefault="00612E70" w:rsidP="00612E70">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1</w:t>
      </w:r>
      <w:r>
        <w:rPr>
          <w:b/>
          <w:bCs/>
        </w:rPr>
        <w:fldChar w:fldCharType="end"/>
      </w:r>
      <w:r>
        <w:rPr>
          <w:rFonts w:hint="eastAsia"/>
          <w:b/>
          <w:bCs/>
        </w:rPr>
        <w:t>多源大户据管理平台</w:t>
      </w:r>
      <w:r>
        <w:rPr>
          <w:rFonts w:hint="eastAsia"/>
          <w:b/>
          <w:bCs/>
        </w:rPr>
        <w:t>-</w:t>
      </w:r>
      <w:r>
        <w:rPr>
          <w:rFonts w:hint="eastAsia"/>
          <w:b/>
          <w:bCs/>
        </w:rPr>
        <w:t>平台组成</w:t>
      </w:r>
      <w:r>
        <w:rPr>
          <w:rFonts w:asciiTheme="majorHAnsi" w:hAnsiTheme="majorHAnsi" w:cstheme="majorBidi" w:hint="eastAsia"/>
          <w:b/>
          <w:bCs/>
          <w:szCs w:val="20"/>
        </w:rPr>
        <w:t>图</w:t>
      </w:r>
    </w:p>
    <w:p w14:paraId="5B5D5206" w14:textId="77777777" w:rsidR="002C51DA" w:rsidRPr="002C51DA" w:rsidRDefault="002C51DA" w:rsidP="002C51DA">
      <w:pPr>
        <w:ind w:firstLineChars="0" w:firstLine="0"/>
      </w:pPr>
    </w:p>
    <w:p w14:paraId="4D10C9ED" w14:textId="1EFED1F0" w:rsidR="00F43FB1" w:rsidRDefault="00C14FB2">
      <w:pPr>
        <w:pStyle w:val="44"/>
        <w:numPr>
          <w:ilvl w:val="3"/>
          <w:numId w:val="52"/>
        </w:numPr>
      </w:pPr>
      <w:r>
        <w:rPr>
          <w:rFonts w:hint="eastAsia"/>
        </w:rPr>
        <w:t>中台</w:t>
      </w:r>
      <w:r w:rsidR="00176635">
        <w:rPr>
          <w:rFonts w:hint="eastAsia"/>
        </w:rPr>
        <w:t>总体设计</w:t>
      </w:r>
    </w:p>
    <w:p w14:paraId="560DC25E" w14:textId="619710F6" w:rsidR="00F43FB1" w:rsidRDefault="00612E70">
      <w:pPr>
        <w:pStyle w:val="51"/>
        <w:ind w:rightChars="35" w:right="84"/>
      </w:pPr>
      <w:r>
        <w:rPr>
          <w:rFonts w:hint="eastAsia"/>
        </w:rPr>
        <w:t>用户与系统间关系设计</w:t>
      </w:r>
    </w:p>
    <w:p w14:paraId="105B9BF3" w14:textId="597F1CF3" w:rsidR="00612E70" w:rsidRDefault="00E55C8B" w:rsidP="00612E70">
      <w:pPr>
        <w:ind w:firstLine="480"/>
        <w:rPr>
          <w:rFonts w:ascii="宋体" w:hAnsi="宋体"/>
        </w:rPr>
      </w:pPr>
      <w:r>
        <w:rPr>
          <w:rFonts w:ascii="宋体" w:hAnsi="宋体" w:hint="eastAsia"/>
        </w:rPr>
        <w:t>中台使用用户包括管理员和运营人员，</w:t>
      </w:r>
      <w:r w:rsidR="00612E70">
        <w:rPr>
          <w:rFonts w:ascii="宋体" w:hAnsi="宋体" w:hint="eastAsia"/>
        </w:rPr>
        <w:t>具体用户分析说明：</w:t>
      </w:r>
    </w:p>
    <w:p w14:paraId="257A6304" w14:textId="77777777" w:rsidR="00612E70" w:rsidRPr="002C51DA" w:rsidRDefault="00612E70" w:rsidP="001741F1">
      <w:pPr>
        <w:pStyle w:val="affffffffffffffff5"/>
        <w:numPr>
          <w:ilvl w:val="0"/>
          <w:numId w:val="55"/>
        </w:numPr>
        <w:ind w:firstLineChars="0"/>
        <w:rPr>
          <w:rFonts w:ascii="宋体" w:hAnsi="宋体"/>
        </w:rPr>
      </w:pPr>
      <w:r w:rsidRPr="002C51DA">
        <w:rPr>
          <w:rFonts w:ascii="宋体" w:hAnsi="宋体" w:hint="eastAsia"/>
        </w:rPr>
        <w:t>管理员</w:t>
      </w:r>
    </w:p>
    <w:p w14:paraId="63354A98" w14:textId="77777777" w:rsidR="00612E70" w:rsidRDefault="00612E70" w:rsidP="00612E70">
      <w:pPr>
        <w:ind w:firstLine="480"/>
        <w:rPr>
          <w:rFonts w:asciiTheme="minorHAnsi" w:hAnsiTheme="minorHAnsi"/>
        </w:rPr>
      </w:pPr>
      <w:r w:rsidRPr="00E52109">
        <w:rPr>
          <w:rFonts w:asciiTheme="minorHAnsi" w:hAnsiTheme="minorHAnsi" w:hint="eastAsia"/>
        </w:rPr>
        <w:t>负责管理平台用户，服务使用情况等，同时监控各个主机的性能指标、日志信息等。</w:t>
      </w:r>
    </w:p>
    <w:p w14:paraId="0E7BA7A0" w14:textId="77777777" w:rsidR="00612E70" w:rsidRPr="002C51DA" w:rsidRDefault="00612E70" w:rsidP="00612E70">
      <w:pPr>
        <w:ind w:firstLineChars="0" w:firstLine="420"/>
        <w:rPr>
          <w:rFonts w:asciiTheme="minorHAnsi" w:hAnsiTheme="minorHAnsi"/>
        </w:rPr>
      </w:pPr>
      <w:r>
        <w:rPr>
          <w:rFonts w:asciiTheme="minorHAnsi" w:hAnsiTheme="minorHAnsi" w:hint="eastAsia"/>
        </w:rPr>
        <w:t>（二）</w:t>
      </w:r>
      <w:r w:rsidRPr="002C51DA">
        <w:rPr>
          <w:rFonts w:asciiTheme="minorHAnsi" w:hAnsiTheme="minorHAnsi" w:hint="eastAsia"/>
        </w:rPr>
        <w:t>运营人员</w:t>
      </w:r>
    </w:p>
    <w:p w14:paraId="38DA6903" w14:textId="77777777" w:rsidR="00612E70" w:rsidRPr="00121CAE" w:rsidRDefault="00612E70" w:rsidP="00612E70">
      <w:pPr>
        <w:ind w:firstLineChars="0" w:firstLine="420"/>
        <w:rPr>
          <w:rFonts w:asciiTheme="minorHAnsi" w:hAnsiTheme="minorHAnsi"/>
        </w:rPr>
      </w:pPr>
      <w:r w:rsidRPr="00E52109">
        <w:rPr>
          <w:rFonts w:asciiTheme="minorHAnsi" w:hAnsiTheme="minorHAnsi" w:hint="eastAsia"/>
        </w:rPr>
        <w:t>负责使用中台底座提供的能力管理、运营业务应用及</w:t>
      </w:r>
      <w:proofErr w:type="gramStart"/>
      <w:r w:rsidRPr="00E52109">
        <w:rPr>
          <w:rFonts w:asciiTheme="minorHAnsi" w:hAnsiTheme="minorHAnsi" w:hint="eastAsia"/>
        </w:rPr>
        <w:t>各个中</w:t>
      </w:r>
      <w:proofErr w:type="gramEnd"/>
      <w:r w:rsidRPr="00E52109">
        <w:rPr>
          <w:rFonts w:asciiTheme="minorHAnsi" w:hAnsiTheme="minorHAnsi" w:hint="eastAsia"/>
        </w:rPr>
        <w:t>台服务，确保服</w:t>
      </w:r>
      <w:r w:rsidRPr="00E52109">
        <w:rPr>
          <w:rFonts w:asciiTheme="minorHAnsi" w:hAnsiTheme="minorHAnsi" w:hint="eastAsia"/>
        </w:rPr>
        <w:lastRenderedPageBreak/>
        <w:t>务实例健康有效提供服务。</w:t>
      </w:r>
    </w:p>
    <w:p w14:paraId="3A3B4F3D" w14:textId="0BA94E70" w:rsidR="00612E70" w:rsidRDefault="00E55C8B" w:rsidP="00E55C8B">
      <w:pPr>
        <w:pStyle w:val="51"/>
        <w:ind w:rightChars="35" w:right="84"/>
      </w:pPr>
      <w:r>
        <w:rPr>
          <w:rFonts w:hint="eastAsia"/>
        </w:rPr>
        <w:t>数据与系统间关系设计</w:t>
      </w:r>
    </w:p>
    <w:p w14:paraId="40AE2988" w14:textId="7DD0F0AB" w:rsidR="00E55C8B" w:rsidRDefault="00E55C8B" w:rsidP="00E55C8B">
      <w:pPr>
        <w:ind w:firstLine="480"/>
      </w:pPr>
      <w:r w:rsidRPr="00E55C8B">
        <w:rPr>
          <w:rFonts w:hint="eastAsia"/>
        </w:rPr>
        <w:t>网信中台主要为</w:t>
      </w:r>
      <w:r w:rsidRPr="00E52109">
        <w:rPr>
          <w:rFonts w:asciiTheme="minorHAnsi" w:hAnsiTheme="minorHAnsi" w:hint="eastAsia"/>
        </w:rPr>
        <w:t>前台网上传播监管系统、网上舆论引导系统、属地应急管控系统、应急</w:t>
      </w:r>
      <w:proofErr w:type="gramStart"/>
      <w:r w:rsidRPr="00E52109">
        <w:rPr>
          <w:rFonts w:asciiTheme="minorHAnsi" w:hAnsiTheme="minorHAnsi" w:hint="eastAsia"/>
        </w:rPr>
        <w:t>研判指挥</w:t>
      </w:r>
      <w:proofErr w:type="gramEnd"/>
      <w:r w:rsidRPr="00E52109">
        <w:rPr>
          <w:rFonts w:asciiTheme="minorHAnsi" w:hAnsiTheme="minorHAnsi" w:hint="eastAsia"/>
        </w:rPr>
        <w:t>系统、应急有害发现系统这五大核心业务系统，以及未来的更多系统提供支撑。</w:t>
      </w:r>
    </w:p>
    <w:p w14:paraId="7932D41C" w14:textId="6EBEF11A" w:rsidR="00E55C8B" w:rsidRPr="00E55C8B" w:rsidRDefault="00E55C8B" w:rsidP="00E55C8B">
      <w:pPr>
        <w:ind w:firstLine="480"/>
      </w:pPr>
    </w:p>
    <w:p w14:paraId="4182463F" w14:textId="77777777" w:rsidR="00F43FB1" w:rsidRDefault="00176635">
      <w:pPr>
        <w:ind w:firstLine="480"/>
      </w:pPr>
      <w:r>
        <w:rPr>
          <w:noProof/>
        </w:rPr>
        <w:drawing>
          <wp:inline distT="0" distB="0" distL="0" distR="0" wp14:anchorId="0771C0F7" wp14:editId="32047C74">
            <wp:extent cx="5274310" cy="4287520"/>
            <wp:effectExtent l="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4287520"/>
                    </a:xfrm>
                    <a:prstGeom prst="rect">
                      <a:avLst/>
                    </a:prstGeom>
                    <a:noFill/>
                    <a:ln>
                      <a:noFill/>
                    </a:ln>
                  </pic:spPr>
                </pic:pic>
              </a:graphicData>
            </a:graphic>
          </wp:inline>
        </w:drawing>
      </w:r>
    </w:p>
    <w:p w14:paraId="3DCDA672"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5</w:t>
      </w:r>
      <w:r>
        <w:rPr>
          <w:b/>
          <w:bCs/>
        </w:rPr>
        <w:fldChar w:fldCharType="end"/>
      </w:r>
      <w:r>
        <w:rPr>
          <w:rFonts w:hint="eastAsia"/>
          <w:b/>
          <w:bCs/>
        </w:rPr>
        <w:t>多源大户据管理平台</w:t>
      </w:r>
      <w:r>
        <w:rPr>
          <w:rFonts w:hint="eastAsia"/>
          <w:b/>
          <w:bCs/>
        </w:rPr>
        <w:t>-</w:t>
      </w:r>
      <w:r>
        <w:rPr>
          <w:rFonts w:hint="eastAsia"/>
          <w:b/>
          <w:bCs/>
        </w:rPr>
        <w:t>数据与系统间关系设计</w:t>
      </w:r>
      <w:r>
        <w:rPr>
          <w:rFonts w:asciiTheme="majorHAnsi" w:hAnsiTheme="majorHAnsi" w:cstheme="majorBidi" w:hint="eastAsia"/>
          <w:b/>
          <w:bCs/>
          <w:szCs w:val="20"/>
        </w:rPr>
        <w:t>图</w:t>
      </w:r>
    </w:p>
    <w:p w14:paraId="157728CD" w14:textId="3DC06CDD" w:rsidR="00F43FB1" w:rsidRPr="00DF7AB2" w:rsidRDefault="00176635">
      <w:pPr>
        <w:pStyle w:val="51"/>
        <w:ind w:rightChars="35" w:right="84"/>
        <w:rPr>
          <w:color w:val="FF0000"/>
        </w:rPr>
      </w:pPr>
      <w:r>
        <w:rPr>
          <w:rFonts w:hint="eastAsia"/>
        </w:rPr>
        <w:t>各系统间关系设计</w:t>
      </w:r>
      <w:r w:rsidR="00E75096" w:rsidRPr="00DF7AB2">
        <w:rPr>
          <w:rFonts w:hint="eastAsia"/>
          <w:color w:val="FF0000"/>
        </w:rPr>
        <w:t>（没有）</w:t>
      </w:r>
    </w:p>
    <w:p w14:paraId="1764FB98" w14:textId="77777777" w:rsidR="00F43FB1" w:rsidRDefault="00176635">
      <w:pPr>
        <w:ind w:firstLine="480"/>
      </w:pPr>
      <w:r w:rsidRPr="00E96FA8">
        <w:rPr>
          <w:rFonts w:hint="eastAsia"/>
          <w:highlight w:val="yellow"/>
        </w:rPr>
        <w:t>与多源大数据平台相关的</w:t>
      </w:r>
      <w:r>
        <w:rPr>
          <w:rFonts w:hint="eastAsia"/>
        </w:rPr>
        <w:t>内部系统包括</w:t>
      </w:r>
      <w:r w:rsidRPr="00E96FA8">
        <w:rPr>
          <w:rFonts w:hint="eastAsia"/>
          <w:highlight w:val="yellow"/>
        </w:rPr>
        <w:t>网上数据采集系统。。。。。。</w:t>
      </w:r>
      <w:r>
        <w:rPr>
          <w:rFonts w:hint="eastAsia"/>
        </w:rPr>
        <w:t>、外部系统包括</w:t>
      </w:r>
      <w:r w:rsidRPr="00E96FA8">
        <w:rPr>
          <w:rFonts w:hint="eastAsia"/>
          <w:highlight w:val="yellow"/>
        </w:rPr>
        <w:t>。。。。。。系统</w:t>
      </w:r>
      <w:r>
        <w:rPr>
          <w:rFonts w:hint="eastAsia"/>
        </w:rPr>
        <w:t>。关系如下：</w:t>
      </w:r>
    </w:p>
    <w:p w14:paraId="1814B5C3" w14:textId="77777777" w:rsidR="00F43FB1" w:rsidRDefault="00176635">
      <w:pPr>
        <w:ind w:firstLine="480"/>
        <w:rPr>
          <w:highlight w:val="yellow"/>
        </w:rPr>
      </w:pPr>
      <w:r>
        <w:rPr>
          <w:rFonts w:hint="eastAsia"/>
          <w:highlight w:val="yellow"/>
        </w:rPr>
        <w:t>发起系统，调用哪些相关系统，管理</w:t>
      </w:r>
      <w:r>
        <w:rPr>
          <w:rFonts w:hint="eastAsia"/>
          <w:highlight w:val="yellow"/>
        </w:rPr>
        <w:t>XXX</w:t>
      </w:r>
      <w:r>
        <w:rPr>
          <w:rFonts w:hint="eastAsia"/>
          <w:highlight w:val="yellow"/>
        </w:rPr>
        <w:t>东西；</w:t>
      </w:r>
    </w:p>
    <w:p w14:paraId="6D8DAE83" w14:textId="77777777" w:rsidR="00F43FB1" w:rsidRDefault="00176635" w:rsidP="001741F1">
      <w:pPr>
        <w:numPr>
          <w:ilvl w:val="0"/>
          <w:numId w:val="53"/>
        </w:numPr>
        <w:ind w:firstLine="480"/>
      </w:pPr>
      <w:r>
        <w:rPr>
          <w:rFonts w:hint="eastAsia"/>
        </w:rPr>
        <w:lastRenderedPageBreak/>
        <w:t>数据资产管理系统，与数据网上采集系统、属地数据对接系统、央办数据对接系统、</w:t>
      </w:r>
      <w:r>
        <w:rPr>
          <w:rFonts w:hint="eastAsia"/>
        </w:rPr>
        <w:t>CNCERT</w:t>
      </w:r>
      <w:r>
        <w:rPr>
          <w:rFonts w:hint="eastAsia"/>
        </w:rPr>
        <w:t>数据对接系统进行对接，管理数据资产；</w:t>
      </w:r>
    </w:p>
    <w:p w14:paraId="6F6CCC07" w14:textId="77777777" w:rsidR="00F43FB1" w:rsidRDefault="00F43FB1" w:rsidP="001741F1">
      <w:pPr>
        <w:numPr>
          <w:ilvl w:val="0"/>
          <w:numId w:val="53"/>
        </w:numPr>
        <w:ind w:firstLine="480"/>
      </w:pPr>
    </w:p>
    <w:p w14:paraId="3BDC0CDF" w14:textId="77777777" w:rsidR="00F43FB1" w:rsidRDefault="00176635">
      <w:pPr>
        <w:ind w:firstLineChars="0" w:firstLine="0"/>
      </w:pPr>
      <w:r>
        <w:rPr>
          <w:noProof/>
        </w:rPr>
        <w:drawing>
          <wp:inline distT="0" distB="0" distL="0" distR="0" wp14:anchorId="712734DF" wp14:editId="08243AD6">
            <wp:extent cx="5274310" cy="3799205"/>
            <wp:effectExtent l="0" t="0" r="254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799205"/>
                    </a:xfrm>
                    <a:prstGeom prst="rect">
                      <a:avLst/>
                    </a:prstGeom>
                    <a:noFill/>
                    <a:ln>
                      <a:noFill/>
                    </a:ln>
                  </pic:spPr>
                </pic:pic>
              </a:graphicData>
            </a:graphic>
          </wp:inline>
        </w:drawing>
      </w:r>
    </w:p>
    <w:p w14:paraId="03E6A93F"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6</w:t>
      </w:r>
      <w:r>
        <w:rPr>
          <w:b/>
          <w:bCs/>
        </w:rPr>
        <w:fldChar w:fldCharType="end"/>
      </w:r>
      <w:r>
        <w:rPr>
          <w:rFonts w:hint="eastAsia"/>
          <w:b/>
          <w:bCs/>
        </w:rPr>
        <w:t>多源大户据管理平台</w:t>
      </w:r>
      <w:r>
        <w:rPr>
          <w:rFonts w:hint="eastAsia"/>
          <w:b/>
          <w:bCs/>
        </w:rPr>
        <w:t>-</w:t>
      </w:r>
      <w:r>
        <w:rPr>
          <w:rFonts w:hint="eastAsia"/>
          <w:b/>
          <w:bCs/>
        </w:rPr>
        <w:t>各系统间关系设计</w:t>
      </w:r>
      <w:r>
        <w:rPr>
          <w:rFonts w:asciiTheme="majorHAnsi" w:hAnsiTheme="majorHAnsi" w:cstheme="majorBidi" w:hint="eastAsia"/>
          <w:b/>
          <w:bCs/>
          <w:szCs w:val="20"/>
        </w:rPr>
        <w:t>图</w:t>
      </w:r>
    </w:p>
    <w:p w14:paraId="42F78E62" w14:textId="77777777" w:rsidR="00F43FB1" w:rsidRDefault="00F43FB1" w:rsidP="001741F1">
      <w:pPr>
        <w:pStyle w:val="affffffffffffffff5"/>
        <w:keepNext/>
        <w:keepLines/>
        <w:numPr>
          <w:ilvl w:val="0"/>
          <w:numId w:val="54"/>
        </w:numPr>
        <w:spacing w:after="290" w:line="372" w:lineRule="auto"/>
        <w:ind w:firstLineChars="0"/>
        <w:outlineLvl w:val="3"/>
        <w:rPr>
          <w:rFonts w:ascii="Arial" w:eastAsia="黑体" w:hAnsi="Arial"/>
          <w:b/>
          <w:vanish/>
          <w:sz w:val="28"/>
        </w:rPr>
      </w:pPr>
    </w:p>
    <w:p w14:paraId="2E1E1DCB" w14:textId="77777777" w:rsidR="00F43FB1" w:rsidRDefault="00F43FB1" w:rsidP="001741F1">
      <w:pPr>
        <w:pStyle w:val="affffffffffffffff5"/>
        <w:keepNext/>
        <w:keepLines/>
        <w:numPr>
          <w:ilvl w:val="0"/>
          <w:numId w:val="54"/>
        </w:numPr>
        <w:spacing w:after="290" w:line="372" w:lineRule="auto"/>
        <w:ind w:firstLineChars="0"/>
        <w:outlineLvl w:val="3"/>
        <w:rPr>
          <w:rFonts w:ascii="Arial" w:eastAsia="黑体" w:hAnsi="Arial"/>
          <w:b/>
          <w:vanish/>
          <w:sz w:val="28"/>
        </w:rPr>
      </w:pPr>
    </w:p>
    <w:p w14:paraId="5469C691" w14:textId="77777777" w:rsidR="00F43FB1" w:rsidRDefault="00F43FB1" w:rsidP="001741F1">
      <w:pPr>
        <w:pStyle w:val="affffffffffffffff5"/>
        <w:keepNext/>
        <w:keepLines/>
        <w:numPr>
          <w:ilvl w:val="0"/>
          <w:numId w:val="54"/>
        </w:numPr>
        <w:spacing w:after="290" w:line="372" w:lineRule="auto"/>
        <w:ind w:firstLineChars="0"/>
        <w:outlineLvl w:val="3"/>
        <w:rPr>
          <w:rFonts w:ascii="Arial" w:eastAsia="黑体" w:hAnsi="Arial"/>
          <w:b/>
          <w:vanish/>
          <w:sz w:val="28"/>
        </w:rPr>
      </w:pPr>
    </w:p>
    <w:p w14:paraId="78F39000" w14:textId="77777777" w:rsidR="00F43FB1" w:rsidRDefault="00F43FB1" w:rsidP="001741F1">
      <w:pPr>
        <w:pStyle w:val="affffffffffffffff5"/>
        <w:keepNext/>
        <w:keepLines/>
        <w:numPr>
          <w:ilvl w:val="0"/>
          <w:numId w:val="54"/>
        </w:numPr>
        <w:spacing w:after="290" w:line="372" w:lineRule="auto"/>
        <w:ind w:firstLineChars="0"/>
        <w:outlineLvl w:val="3"/>
        <w:rPr>
          <w:rFonts w:ascii="Arial" w:eastAsia="黑体" w:hAnsi="Arial"/>
          <w:b/>
          <w:vanish/>
          <w:sz w:val="28"/>
        </w:rPr>
      </w:pPr>
    </w:p>
    <w:p w14:paraId="32E83C59" w14:textId="77777777" w:rsidR="00F43FB1" w:rsidRDefault="00F43FB1" w:rsidP="001741F1">
      <w:pPr>
        <w:pStyle w:val="affffffffffffffff5"/>
        <w:keepNext/>
        <w:keepLines/>
        <w:numPr>
          <w:ilvl w:val="0"/>
          <w:numId w:val="54"/>
        </w:numPr>
        <w:spacing w:after="290" w:line="372" w:lineRule="auto"/>
        <w:ind w:firstLineChars="0"/>
        <w:outlineLvl w:val="3"/>
        <w:rPr>
          <w:rFonts w:ascii="Arial" w:eastAsia="黑体" w:hAnsi="Arial"/>
          <w:b/>
          <w:vanish/>
          <w:sz w:val="28"/>
        </w:rPr>
      </w:pPr>
    </w:p>
    <w:p w14:paraId="125FEEFD" w14:textId="77777777" w:rsidR="00F43FB1" w:rsidRDefault="00F43FB1" w:rsidP="001741F1">
      <w:pPr>
        <w:pStyle w:val="affffffffffffffff5"/>
        <w:keepNext/>
        <w:keepLines/>
        <w:numPr>
          <w:ilvl w:val="1"/>
          <w:numId w:val="54"/>
        </w:numPr>
        <w:spacing w:after="290" w:line="372" w:lineRule="auto"/>
        <w:ind w:firstLineChars="0"/>
        <w:outlineLvl w:val="3"/>
        <w:rPr>
          <w:rFonts w:ascii="Arial" w:eastAsia="黑体" w:hAnsi="Arial"/>
          <w:b/>
          <w:vanish/>
          <w:sz w:val="28"/>
        </w:rPr>
      </w:pPr>
    </w:p>
    <w:p w14:paraId="05600C6C" w14:textId="77777777" w:rsidR="00F43FB1" w:rsidRDefault="00F43FB1" w:rsidP="001741F1">
      <w:pPr>
        <w:pStyle w:val="affffffffffffffff5"/>
        <w:keepNext/>
        <w:keepLines/>
        <w:numPr>
          <w:ilvl w:val="1"/>
          <w:numId w:val="54"/>
        </w:numPr>
        <w:spacing w:after="290" w:line="372" w:lineRule="auto"/>
        <w:ind w:firstLineChars="0"/>
        <w:outlineLvl w:val="3"/>
        <w:rPr>
          <w:rFonts w:ascii="Arial" w:eastAsia="黑体" w:hAnsi="Arial"/>
          <w:b/>
          <w:vanish/>
          <w:sz w:val="28"/>
        </w:rPr>
      </w:pPr>
    </w:p>
    <w:p w14:paraId="50C93AAA" w14:textId="77777777" w:rsidR="00F43FB1" w:rsidRDefault="00F43FB1" w:rsidP="001741F1">
      <w:pPr>
        <w:pStyle w:val="affffffffffffffff5"/>
        <w:keepNext/>
        <w:keepLines/>
        <w:numPr>
          <w:ilvl w:val="1"/>
          <w:numId w:val="54"/>
        </w:numPr>
        <w:spacing w:after="290" w:line="372" w:lineRule="auto"/>
        <w:ind w:firstLineChars="0"/>
        <w:outlineLvl w:val="3"/>
        <w:rPr>
          <w:rFonts w:ascii="Arial" w:eastAsia="黑体" w:hAnsi="Arial"/>
          <w:b/>
          <w:vanish/>
          <w:sz w:val="28"/>
        </w:rPr>
      </w:pPr>
    </w:p>
    <w:p w14:paraId="52DC64C6" w14:textId="77777777" w:rsidR="00F43FB1" w:rsidRDefault="00F43FB1" w:rsidP="001741F1">
      <w:pPr>
        <w:pStyle w:val="affffffffffffffff5"/>
        <w:keepNext/>
        <w:keepLines/>
        <w:numPr>
          <w:ilvl w:val="1"/>
          <w:numId w:val="54"/>
        </w:numPr>
        <w:spacing w:after="290" w:line="372" w:lineRule="auto"/>
        <w:ind w:firstLineChars="0"/>
        <w:outlineLvl w:val="3"/>
        <w:rPr>
          <w:rFonts w:ascii="Arial" w:eastAsia="黑体" w:hAnsi="Arial"/>
          <w:b/>
          <w:vanish/>
          <w:sz w:val="28"/>
        </w:rPr>
      </w:pPr>
    </w:p>
    <w:p w14:paraId="6C12D1AD" w14:textId="77777777" w:rsidR="00F43FB1" w:rsidRDefault="00F43FB1" w:rsidP="001741F1">
      <w:pPr>
        <w:pStyle w:val="affffffffffffffff5"/>
        <w:keepNext/>
        <w:keepLines/>
        <w:numPr>
          <w:ilvl w:val="2"/>
          <w:numId w:val="54"/>
        </w:numPr>
        <w:spacing w:after="290" w:line="372" w:lineRule="auto"/>
        <w:ind w:firstLineChars="0"/>
        <w:outlineLvl w:val="3"/>
        <w:rPr>
          <w:rFonts w:ascii="Arial" w:eastAsia="黑体" w:hAnsi="Arial"/>
          <w:b/>
          <w:vanish/>
          <w:sz w:val="28"/>
        </w:rPr>
      </w:pPr>
    </w:p>
    <w:p w14:paraId="2902BA35" w14:textId="3F4B0CC2" w:rsidR="00F43FB1" w:rsidRDefault="00E55C8B" w:rsidP="00E55C8B">
      <w:pPr>
        <w:pStyle w:val="44"/>
        <w:numPr>
          <w:ilvl w:val="3"/>
          <w:numId w:val="52"/>
        </w:numPr>
      </w:pPr>
      <w:r>
        <w:rPr>
          <w:rFonts w:hint="eastAsia"/>
        </w:rPr>
        <w:t>中台底座</w:t>
      </w:r>
    </w:p>
    <w:p w14:paraId="68AE4D81" w14:textId="50989EA8" w:rsidR="00F43FB1" w:rsidRDefault="00176635">
      <w:pPr>
        <w:pStyle w:val="51"/>
        <w:ind w:rightChars="35" w:right="84"/>
      </w:pPr>
      <w:r>
        <w:rPr>
          <w:rFonts w:hint="eastAsia"/>
        </w:rPr>
        <w:t>系统定位</w:t>
      </w:r>
    </w:p>
    <w:p w14:paraId="0A0B68E7" w14:textId="3AB3ADFA" w:rsidR="00E55C8B" w:rsidRPr="00E55C8B" w:rsidRDefault="00E55C8B" w:rsidP="00E55C8B">
      <w:pPr>
        <w:spacing w:before="120" w:after="120"/>
        <w:ind w:firstLine="480"/>
        <w:rPr>
          <w:rFonts w:asciiTheme="minorHAnsi" w:hAnsiTheme="minorHAnsi" w:cs="宋体"/>
          <w:color w:val="000000"/>
          <w:szCs w:val="20"/>
        </w:rPr>
      </w:pPr>
      <w:r w:rsidRPr="00E52109">
        <w:rPr>
          <w:rFonts w:asciiTheme="minorHAnsi" w:hAnsiTheme="minorHAnsi"/>
          <w:lang w:bidi="ar"/>
        </w:rPr>
        <w:t>中台是由大量服务组成，而</w:t>
      </w:r>
      <w:r w:rsidRPr="00E52109">
        <w:rPr>
          <w:rFonts w:asciiTheme="minorHAnsi" w:hAnsiTheme="minorHAnsi" w:hint="eastAsia"/>
          <w:lang w:bidi="ar"/>
        </w:rPr>
        <w:t>中台底座</w:t>
      </w:r>
      <w:r w:rsidRPr="00E52109">
        <w:rPr>
          <w:rFonts w:asciiTheme="minorHAnsi" w:hAnsiTheme="minorHAnsi"/>
          <w:lang w:bidi="ar"/>
        </w:rPr>
        <w:t>即</w:t>
      </w:r>
      <w:r w:rsidRPr="00E52109">
        <w:rPr>
          <w:rFonts w:asciiTheme="minorHAnsi" w:hAnsiTheme="minorHAnsi" w:hint="eastAsia"/>
          <w:lang w:bidi="ar"/>
        </w:rPr>
        <w:t>为所有中台服务提供管理、</w:t>
      </w:r>
      <w:r>
        <w:rPr>
          <w:rFonts w:asciiTheme="minorHAnsi" w:hAnsiTheme="minorHAnsi" w:hint="eastAsia"/>
          <w:lang w:bidi="ar"/>
        </w:rPr>
        <w:t>监控</w:t>
      </w:r>
      <w:r w:rsidRPr="00E52109">
        <w:rPr>
          <w:rFonts w:asciiTheme="minorHAnsi" w:hAnsiTheme="minorHAnsi" w:hint="eastAsia"/>
          <w:lang w:bidi="ar"/>
        </w:rPr>
        <w:t>、审计、调度等全方位的支持</w:t>
      </w:r>
      <w:r w:rsidRPr="00E52109">
        <w:rPr>
          <w:rFonts w:asciiTheme="minorHAnsi" w:hAnsiTheme="minorHAnsi"/>
          <w:lang w:bidi="ar"/>
        </w:rPr>
        <w:t>的平台</w:t>
      </w:r>
      <w:r w:rsidRPr="00E52109">
        <w:rPr>
          <w:rFonts w:asciiTheme="minorHAnsi" w:hAnsiTheme="minorHAnsi" w:cs="宋体" w:hint="eastAsia"/>
          <w:color w:val="000000"/>
          <w:szCs w:val="20"/>
        </w:rPr>
        <w:t>。</w:t>
      </w:r>
    </w:p>
    <w:p w14:paraId="3BBB8EC2" w14:textId="77777777" w:rsidR="0009421A" w:rsidRDefault="0009421A" w:rsidP="0009421A">
      <w:pPr>
        <w:pStyle w:val="51"/>
        <w:ind w:rightChars="35" w:right="84"/>
      </w:pPr>
      <w:r>
        <w:rPr>
          <w:rFonts w:hint="eastAsia"/>
        </w:rPr>
        <w:t>技术路线</w:t>
      </w:r>
    </w:p>
    <w:p w14:paraId="25608191" w14:textId="13A90AA8" w:rsidR="0009421A" w:rsidRDefault="0009421A" w:rsidP="0009421A">
      <w:pPr>
        <w:ind w:firstLine="482"/>
        <w:rPr>
          <w:b/>
        </w:rPr>
      </w:pPr>
      <w:r>
        <w:rPr>
          <w:rFonts w:hint="eastAsia"/>
          <w:b/>
        </w:rPr>
        <w:t>1</w:t>
      </w:r>
      <w:r>
        <w:rPr>
          <w:rFonts w:hint="eastAsia"/>
          <w:b/>
        </w:rPr>
        <w:t>、容器运行时</w:t>
      </w:r>
    </w:p>
    <w:p w14:paraId="3318D993" w14:textId="77777777" w:rsidR="0009421A" w:rsidRPr="00E52109" w:rsidRDefault="0009421A" w:rsidP="0009421A">
      <w:pPr>
        <w:ind w:firstLineChars="0" w:firstLine="420"/>
        <w:rPr>
          <w:rFonts w:asciiTheme="minorHAnsi" w:hAnsiTheme="minorHAnsi"/>
        </w:rPr>
      </w:pPr>
      <w:r w:rsidRPr="00E52109">
        <w:rPr>
          <w:rFonts w:asciiTheme="minorHAnsi" w:hAnsiTheme="minorHAnsi" w:hint="eastAsia"/>
        </w:rPr>
        <w:t>容器其实已有</w:t>
      </w:r>
      <w:r w:rsidRPr="00E52109">
        <w:rPr>
          <w:rFonts w:asciiTheme="minorHAnsi" w:hAnsiTheme="minorHAnsi"/>
        </w:rPr>
        <w:t>10</w:t>
      </w:r>
      <w:r w:rsidRPr="00E52109">
        <w:rPr>
          <w:rFonts w:asciiTheme="minorHAnsi" w:hAnsiTheme="minorHAnsi"/>
        </w:rPr>
        <w:t>来年的历史，它具有占用资源少、部署快、易迁移等特点。</w:t>
      </w:r>
    </w:p>
    <w:p w14:paraId="5B5FA4EE" w14:textId="77777777" w:rsidR="0009421A" w:rsidRPr="00E52109" w:rsidRDefault="0009421A" w:rsidP="0009421A">
      <w:pPr>
        <w:ind w:firstLineChars="0" w:firstLine="420"/>
        <w:rPr>
          <w:rFonts w:asciiTheme="minorHAnsi" w:hAnsiTheme="minorHAnsi"/>
        </w:rPr>
      </w:pPr>
      <w:r w:rsidRPr="00E52109">
        <w:rPr>
          <w:rFonts w:asciiTheme="minorHAnsi" w:hAnsiTheme="minorHAnsi" w:hint="eastAsia"/>
        </w:rPr>
        <w:lastRenderedPageBreak/>
        <w:t>由于容器的费用低、密度高，因而可在同一虚拟机或物理服务器内托管大量容器，这使得容器成了交付</w:t>
      </w:r>
      <w:proofErr w:type="gramStart"/>
      <w:r w:rsidRPr="00E52109">
        <w:rPr>
          <w:rFonts w:asciiTheme="minorHAnsi" w:hAnsiTheme="minorHAnsi" w:hint="eastAsia"/>
        </w:rPr>
        <w:t>云应用</w:t>
      </w:r>
      <w:proofErr w:type="gramEnd"/>
      <w:r w:rsidRPr="00E52109">
        <w:rPr>
          <w:rFonts w:asciiTheme="minorHAnsi" w:hAnsiTheme="minorHAnsi" w:hint="eastAsia"/>
        </w:rPr>
        <w:t>的理想之选。而在当今市场上，</w:t>
      </w:r>
      <w:r w:rsidRPr="0009421A">
        <w:t>Docker</w:t>
      </w:r>
      <w:r w:rsidRPr="00E52109">
        <w:rPr>
          <w:rFonts w:asciiTheme="minorHAnsi" w:hAnsiTheme="minorHAnsi"/>
        </w:rPr>
        <w:t xml:space="preserve"> </w:t>
      </w:r>
      <w:r w:rsidRPr="00E52109">
        <w:rPr>
          <w:rFonts w:asciiTheme="minorHAnsi" w:hAnsiTheme="minorHAnsi"/>
        </w:rPr>
        <w:t>已成为具有代表性的容器技术，它作为应用级别的容器引擎。具备更加全面的资源控制能力。</w:t>
      </w:r>
    </w:p>
    <w:p w14:paraId="7F473811" w14:textId="77777777" w:rsidR="0009421A" w:rsidRPr="00E52109" w:rsidRDefault="0009421A" w:rsidP="0009421A">
      <w:pPr>
        <w:ind w:firstLineChars="0" w:firstLine="420"/>
        <w:rPr>
          <w:rFonts w:asciiTheme="minorHAnsi" w:hAnsiTheme="minorHAnsi"/>
        </w:rPr>
      </w:pPr>
      <w:r w:rsidRPr="0009421A">
        <w:t>Docker</w:t>
      </w:r>
      <w:r w:rsidRPr="00E52109">
        <w:rPr>
          <w:rFonts w:asciiTheme="minorHAnsi" w:hAnsiTheme="minorHAnsi"/>
        </w:rPr>
        <w:t>是一个专为开发人员、系统管理员和</w:t>
      </w:r>
      <w:r w:rsidRPr="0009421A">
        <w:t>DevOps</w:t>
      </w:r>
      <w:r w:rsidRPr="00E52109">
        <w:rPr>
          <w:rFonts w:asciiTheme="minorHAnsi" w:hAnsiTheme="minorHAnsi"/>
        </w:rPr>
        <w:t>设计的开源平台，它用于构建，传输和运行容器，使用</w:t>
      </w:r>
      <w:r w:rsidRPr="0009421A">
        <w:t>Docker</w:t>
      </w:r>
      <w:r w:rsidRPr="00E52109">
        <w:rPr>
          <w:rFonts w:asciiTheme="minorHAnsi" w:hAnsiTheme="minorHAnsi"/>
        </w:rPr>
        <w:t>作为容器载体，让开发者打包自己的应用以及依赖包到一个可移植的容器中，利用中台管理门户和容器编排工具将这些应用发布到任何流行的</w:t>
      </w:r>
      <w:r w:rsidRPr="00E52109">
        <w:rPr>
          <w:rFonts w:asciiTheme="minorHAnsi" w:hAnsiTheme="minorHAnsi"/>
        </w:rPr>
        <w:t xml:space="preserve"> </w:t>
      </w:r>
      <w:r w:rsidRPr="0009421A">
        <w:t>Linux</w:t>
      </w:r>
      <w:r w:rsidRPr="00E52109">
        <w:rPr>
          <w:rFonts w:asciiTheme="minorHAnsi" w:hAnsiTheme="minorHAnsi"/>
        </w:rPr>
        <w:t xml:space="preserve"> </w:t>
      </w:r>
      <w:r w:rsidRPr="00E52109">
        <w:rPr>
          <w:rFonts w:asciiTheme="minorHAnsi" w:hAnsiTheme="minorHAnsi"/>
        </w:rPr>
        <w:t>机器上，便可以实现虚拟化。</w:t>
      </w:r>
    </w:p>
    <w:p w14:paraId="0AA6ED29" w14:textId="69537119" w:rsidR="0009421A" w:rsidRPr="0009421A" w:rsidRDefault="0009421A" w:rsidP="0009421A">
      <w:pPr>
        <w:ind w:firstLine="480"/>
        <w:rPr>
          <w:rFonts w:asciiTheme="minorHAnsi" w:hAnsiTheme="minorHAnsi"/>
        </w:rPr>
      </w:pPr>
      <w:r w:rsidRPr="0009421A">
        <w:t>Docker</w:t>
      </w:r>
      <w:r w:rsidRPr="00E52109">
        <w:rPr>
          <w:rFonts w:asciiTheme="minorHAnsi" w:hAnsiTheme="minorHAnsi"/>
        </w:rPr>
        <w:t>改变了虚拟化的方式，使开发者可以直接将自己的成果放入</w:t>
      </w:r>
      <w:r w:rsidRPr="0009421A">
        <w:t>Docker</w:t>
      </w:r>
      <w:r w:rsidRPr="00E52109">
        <w:rPr>
          <w:rFonts w:asciiTheme="minorHAnsi" w:hAnsiTheme="minorHAnsi"/>
        </w:rPr>
        <w:t>中进行管理。方便快捷已经是</w:t>
      </w:r>
      <w:r w:rsidRPr="00E52109">
        <w:rPr>
          <w:rFonts w:asciiTheme="minorHAnsi" w:hAnsiTheme="minorHAnsi"/>
        </w:rPr>
        <w:t xml:space="preserve"> </w:t>
      </w:r>
      <w:r w:rsidRPr="0009421A">
        <w:t>Docker</w:t>
      </w:r>
      <w:r w:rsidRPr="00E52109">
        <w:rPr>
          <w:rFonts w:asciiTheme="minorHAnsi" w:hAnsiTheme="minorHAnsi"/>
        </w:rPr>
        <w:t>的最大优势，过去需要用数天乃至数周的任务，在</w:t>
      </w:r>
      <w:r w:rsidRPr="0009421A">
        <w:t>Docker</w:t>
      </w:r>
      <w:r w:rsidRPr="00E52109">
        <w:rPr>
          <w:rFonts w:asciiTheme="minorHAnsi" w:hAnsiTheme="minorHAnsi"/>
        </w:rPr>
        <w:t>容器的处理下，只需要数秒就能完成。</w:t>
      </w:r>
    </w:p>
    <w:p w14:paraId="40E4F737" w14:textId="51FA1694" w:rsidR="0009421A" w:rsidRDefault="0009421A" w:rsidP="0009421A">
      <w:pPr>
        <w:ind w:firstLine="482"/>
        <w:rPr>
          <w:b/>
        </w:rPr>
      </w:pPr>
      <w:r>
        <w:rPr>
          <w:rFonts w:hint="eastAsia"/>
          <w:b/>
        </w:rPr>
        <w:t>2</w:t>
      </w:r>
      <w:r>
        <w:rPr>
          <w:rFonts w:hint="eastAsia"/>
          <w:b/>
        </w:rPr>
        <w:t>、容器编排</w:t>
      </w:r>
    </w:p>
    <w:p w14:paraId="0CF17191" w14:textId="77777777" w:rsidR="0009421A" w:rsidRPr="00E52109" w:rsidRDefault="0009421A" w:rsidP="0009421A">
      <w:pPr>
        <w:ind w:firstLine="480"/>
        <w:rPr>
          <w:rFonts w:asciiTheme="minorHAnsi" w:hAnsiTheme="minorHAnsi"/>
        </w:rPr>
      </w:pPr>
      <w:r w:rsidRPr="00E52109">
        <w:rPr>
          <w:rFonts w:asciiTheme="minorHAnsi" w:hAnsiTheme="minorHAnsi" w:hint="eastAsia"/>
        </w:rPr>
        <w:t>应用程序容器的部署和组织是通过容器编排工具完成的。一些流行的开源容器编排工具包括</w:t>
      </w:r>
      <w:r w:rsidRPr="0009421A">
        <w:t>Kubernetes</w:t>
      </w:r>
      <w:r w:rsidRPr="00E52109">
        <w:rPr>
          <w:rFonts w:asciiTheme="minorHAnsi" w:hAnsiTheme="minorHAnsi"/>
        </w:rPr>
        <w:t>、</w:t>
      </w:r>
      <w:r w:rsidRPr="0009421A">
        <w:t>Docker</w:t>
      </w:r>
      <w:r w:rsidRPr="00E52109">
        <w:rPr>
          <w:rFonts w:asciiTheme="minorHAnsi" w:hAnsiTheme="minorHAnsi"/>
        </w:rPr>
        <w:t xml:space="preserve"> </w:t>
      </w:r>
      <w:r w:rsidRPr="0009421A">
        <w:t>Swarm</w:t>
      </w:r>
      <w:r w:rsidRPr="00E52109">
        <w:rPr>
          <w:rFonts w:asciiTheme="minorHAnsi" w:hAnsiTheme="minorHAnsi"/>
        </w:rPr>
        <w:t>和</w:t>
      </w:r>
      <w:r w:rsidRPr="00E52109">
        <w:rPr>
          <w:rFonts w:asciiTheme="minorHAnsi" w:hAnsiTheme="minorHAnsi"/>
        </w:rPr>
        <w:t>LXC</w:t>
      </w:r>
      <w:r w:rsidRPr="00E52109">
        <w:rPr>
          <w:rFonts w:asciiTheme="minorHAnsi" w:hAnsiTheme="minorHAnsi"/>
        </w:rPr>
        <w:t>。结合公司技术架构的实际情况，我们选择使用</w:t>
      </w:r>
      <w:proofErr w:type="spellStart"/>
      <w:r w:rsidRPr="0009421A">
        <w:t>kubernetes</w:t>
      </w:r>
      <w:proofErr w:type="spellEnd"/>
      <w:r w:rsidRPr="00E52109">
        <w:rPr>
          <w:rFonts w:asciiTheme="minorHAnsi" w:hAnsiTheme="minorHAnsi"/>
        </w:rPr>
        <w:t>作为容器编排工具。</w:t>
      </w:r>
      <w:proofErr w:type="spellStart"/>
      <w:r w:rsidRPr="0009421A">
        <w:t>kubernetes</w:t>
      </w:r>
      <w:proofErr w:type="spellEnd"/>
      <w:r w:rsidRPr="00E52109">
        <w:rPr>
          <w:rFonts w:asciiTheme="minorHAnsi" w:hAnsiTheme="minorHAnsi"/>
        </w:rPr>
        <w:t>，简称</w:t>
      </w:r>
      <w:r w:rsidRPr="00E52109">
        <w:rPr>
          <w:rFonts w:asciiTheme="minorHAnsi" w:hAnsiTheme="minorHAnsi"/>
        </w:rPr>
        <w:t>K8s</w:t>
      </w:r>
      <w:r w:rsidRPr="00E52109">
        <w:rPr>
          <w:rFonts w:asciiTheme="minorHAnsi" w:hAnsiTheme="minorHAnsi"/>
        </w:rPr>
        <w:t>，它是一个开源的，用于管理云平台中多个主机上的容器化的应用，</w:t>
      </w:r>
      <w:proofErr w:type="spellStart"/>
      <w:r w:rsidRPr="0009421A">
        <w:t>kubernetes</w:t>
      </w:r>
      <w:proofErr w:type="spellEnd"/>
      <w:r w:rsidRPr="00E52109">
        <w:rPr>
          <w:rFonts w:asciiTheme="minorHAnsi" w:hAnsiTheme="minorHAnsi"/>
        </w:rPr>
        <w:t>的目标是</w:t>
      </w:r>
      <w:proofErr w:type="gramStart"/>
      <w:r w:rsidRPr="00E52109">
        <w:rPr>
          <w:rFonts w:asciiTheme="minorHAnsi" w:hAnsiTheme="minorHAnsi"/>
        </w:rPr>
        <w:t>让部署</w:t>
      </w:r>
      <w:proofErr w:type="gramEnd"/>
      <w:r w:rsidRPr="00E52109">
        <w:rPr>
          <w:rFonts w:asciiTheme="minorHAnsi" w:hAnsiTheme="minorHAnsi"/>
        </w:rPr>
        <w:t>容器化的应用简单并且高效</w:t>
      </w:r>
      <w:r w:rsidRPr="00E52109">
        <w:rPr>
          <w:rFonts w:asciiTheme="minorHAnsi" w:hAnsiTheme="minorHAnsi"/>
        </w:rPr>
        <w:t>,</w:t>
      </w:r>
      <w:r w:rsidRPr="0009421A">
        <w:t>Kubernetes</w:t>
      </w:r>
      <w:r w:rsidRPr="00E52109">
        <w:rPr>
          <w:rFonts w:asciiTheme="minorHAnsi" w:hAnsiTheme="minorHAnsi"/>
        </w:rPr>
        <w:t>提供了应用部署，规划，更新，维护的一种标准化机制。</w:t>
      </w:r>
    </w:p>
    <w:p w14:paraId="259E7097" w14:textId="77777777" w:rsidR="0009421A" w:rsidRPr="00E52109" w:rsidRDefault="0009421A" w:rsidP="0009421A">
      <w:pPr>
        <w:ind w:firstLineChars="0" w:firstLine="0"/>
        <w:rPr>
          <w:rFonts w:asciiTheme="minorHAnsi" w:hAnsiTheme="minorHAnsi"/>
        </w:rPr>
      </w:pPr>
      <w:r w:rsidRPr="00E52109">
        <w:rPr>
          <w:rFonts w:asciiTheme="minorHAnsi" w:hAnsiTheme="minorHAnsi" w:hint="eastAsia"/>
        </w:rPr>
        <w:t>使用</w:t>
      </w:r>
      <w:r w:rsidRPr="0009421A">
        <w:t>K8s</w:t>
      </w:r>
      <w:r w:rsidRPr="00E52109">
        <w:rPr>
          <w:rFonts w:asciiTheme="minorHAnsi" w:hAnsiTheme="minorHAnsi"/>
        </w:rPr>
        <w:t>,</w:t>
      </w:r>
      <w:r w:rsidRPr="00E52109">
        <w:rPr>
          <w:rFonts w:asciiTheme="minorHAnsi" w:hAnsiTheme="minorHAnsi"/>
        </w:rPr>
        <w:t>可以实现：</w:t>
      </w:r>
    </w:p>
    <w:p w14:paraId="4A520B13"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1.  </w:t>
      </w:r>
      <w:r w:rsidRPr="00E52109">
        <w:rPr>
          <w:rFonts w:asciiTheme="minorHAnsi" w:hAnsiTheme="minorHAnsi"/>
        </w:rPr>
        <w:t>基于容器的应用部署、维护和滚动升级</w:t>
      </w:r>
    </w:p>
    <w:p w14:paraId="487FB6E9"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2.  </w:t>
      </w:r>
      <w:r w:rsidRPr="00E52109">
        <w:rPr>
          <w:rFonts w:asciiTheme="minorHAnsi" w:hAnsiTheme="minorHAnsi"/>
        </w:rPr>
        <w:t>负载均衡和服务发现</w:t>
      </w:r>
    </w:p>
    <w:p w14:paraId="6698EEC5"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3.  </w:t>
      </w:r>
      <w:r w:rsidRPr="00E52109">
        <w:rPr>
          <w:rFonts w:asciiTheme="minorHAnsi" w:hAnsiTheme="minorHAnsi"/>
        </w:rPr>
        <w:t>跨机器和跨地区的集群调度</w:t>
      </w:r>
    </w:p>
    <w:p w14:paraId="140CEB83"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4.  </w:t>
      </w:r>
      <w:r w:rsidRPr="00E52109">
        <w:rPr>
          <w:rFonts w:asciiTheme="minorHAnsi" w:hAnsiTheme="minorHAnsi"/>
        </w:rPr>
        <w:t>自动伸缩</w:t>
      </w:r>
    </w:p>
    <w:p w14:paraId="4EB3C24D"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5.  </w:t>
      </w:r>
      <w:r w:rsidRPr="00E52109">
        <w:rPr>
          <w:rFonts w:asciiTheme="minorHAnsi" w:hAnsiTheme="minorHAnsi"/>
        </w:rPr>
        <w:t>无状态服务和有状态服务</w:t>
      </w:r>
    </w:p>
    <w:p w14:paraId="2AECD119" w14:textId="2269CD0B" w:rsidR="0009421A" w:rsidRPr="0009421A" w:rsidRDefault="0009421A" w:rsidP="0009421A">
      <w:pPr>
        <w:ind w:firstLine="480"/>
        <w:rPr>
          <w:rFonts w:asciiTheme="minorHAnsi" w:hAnsiTheme="minorHAnsi"/>
        </w:rPr>
      </w:pPr>
      <w:r w:rsidRPr="00E52109">
        <w:rPr>
          <w:rFonts w:asciiTheme="minorHAnsi" w:hAnsiTheme="minorHAnsi"/>
        </w:rPr>
        <w:lastRenderedPageBreak/>
        <w:t xml:space="preserve">6.  </w:t>
      </w:r>
      <w:r w:rsidRPr="00E52109">
        <w:rPr>
          <w:rFonts w:asciiTheme="minorHAnsi" w:hAnsiTheme="minorHAnsi"/>
        </w:rPr>
        <w:t>插件机制保证扩展性</w:t>
      </w:r>
    </w:p>
    <w:p w14:paraId="5A1E76EF" w14:textId="795DB723" w:rsidR="0009421A" w:rsidRDefault="0009421A" w:rsidP="0009421A">
      <w:pPr>
        <w:ind w:firstLine="482"/>
        <w:rPr>
          <w:b/>
        </w:rPr>
      </w:pPr>
      <w:r>
        <w:rPr>
          <w:rFonts w:hint="eastAsia"/>
          <w:b/>
        </w:rPr>
        <w:t>3</w:t>
      </w:r>
      <w:r>
        <w:rPr>
          <w:rFonts w:hint="eastAsia"/>
          <w:b/>
        </w:rPr>
        <w:t>、服务网格</w:t>
      </w:r>
    </w:p>
    <w:p w14:paraId="1AAFEC16" w14:textId="77777777" w:rsidR="0009421A" w:rsidRPr="00E52109" w:rsidRDefault="0009421A" w:rsidP="0009421A">
      <w:pPr>
        <w:ind w:firstLine="480"/>
        <w:rPr>
          <w:rFonts w:asciiTheme="minorHAnsi" w:hAnsiTheme="minorHAnsi"/>
        </w:rPr>
      </w:pPr>
      <w:r w:rsidRPr="00E52109">
        <w:rPr>
          <w:rFonts w:asciiTheme="minorHAnsi" w:hAnsiTheme="minorHAnsi" w:hint="eastAsia"/>
        </w:rPr>
        <w:t>服务网格是用于处理服务间通信的专用基础设施层。它负责通过包含现代云原生应用程序的复杂服务拓扑来可靠地传递请求。实际上，服务网格通常通过一组轻量级网络代理来实现，这些代理与应用程序代码一起部署，而不需要感知应用程序本身。</w:t>
      </w:r>
    </w:p>
    <w:p w14:paraId="6A00C701" w14:textId="77777777" w:rsidR="0009421A" w:rsidRPr="00E52109" w:rsidRDefault="0009421A" w:rsidP="0009421A">
      <w:pPr>
        <w:ind w:firstLine="480"/>
        <w:rPr>
          <w:rFonts w:asciiTheme="minorHAnsi" w:hAnsiTheme="minorHAnsi"/>
        </w:rPr>
      </w:pPr>
      <w:r w:rsidRPr="00E52109">
        <w:rPr>
          <w:rFonts w:asciiTheme="minorHAnsi" w:hAnsiTheme="minorHAnsi" w:hint="eastAsia"/>
        </w:rPr>
        <w:t>服务网格也被称为</w:t>
      </w:r>
      <w:r w:rsidRPr="0009421A">
        <w:t>Service</w:t>
      </w:r>
      <w:r w:rsidRPr="00E52109">
        <w:rPr>
          <w:rFonts w:asciiTheme="minorHAnsi" w:hAnsiTheme="minorHAnsi"/>
        </w:rPr>
        <w:t xml:space="preserve"> </w:t>
      </w:r>
      <w:r w:rsidRPr="0009421A">
        <w:t>Mesh</w:t>
      </w:r>
      <w:r w:rsidRPr="00E52109">
        <w:rPr>
          <w:rFonts w:asciiTheme="minorHAnsi" w:hAnsiTheme="minorHAnsi"/>
        </w:rPr>
        <w:t>，它的功能包括应用程序间通讯的中间层、轻量级网络代理、应用程序无感知、解耦应用程序的重试</w:t>
      </w:r>
      <w:r w:rsidRPr="00E52109">
        <w:rPr>
          <w:rFonts w:asciiTheme="minorHAnsi" w:hAnsiTheme="minorHAnsi"/>
        </w:rPr>
        <w:t>/</w:t>
      </w:r>
      <w:r w:rsidRPr="00E52109">
        <w:rPr>
          <w:rFonts w:asciiTheme="minorHAnsi" w:hAnsiTheme="minorHAnsi"/>
        </w:rPr>
        <w:t>超时、监控、追踪和服务发现等等</w:t>
      </w:r>
      <w:r w:rsidRPr="00E52109">
        <w:rPr>
          <w:rFonts w:asciiTheme="minorHAnsi" w:hAnsiTheme="minorHAnsi" w:hint="eastAsia"/>
        </w:rPr>
        <w:t>。服务网格的开源软件有</w:t>
      </w:r>
      <w:r w:rsidRPr="00E52109">
        <w:rPr>
          <w:rFonts w:asciiTheme="minorHAnsi" w:hAnsiTheme="minorHAnsi"/>
        </w:rPr>
        <w:t xml:space="preserve"> </w:t>
      </w:r>
      <w:proofErr w:type="spellStart"/>
      <w:r w:rsidRPr="0009421A">
        <w:t>Istio</w:t>
      </w:r>
      <w:proofErr w:type="spellEnd"/>
      <w:r w:rsidRPr="00E52109">
        <w:rPr>
          <w:rFonts w:asciiTheme="minorHAnsi" w:hAnsiTheme="minorHAnsi"/>
        </w:rPr>
        <w:t>、</w:t>
      </w:r>
      <w:proofErr w:type="spellStart"/>
      <w:r w:rsidRPr="0009421A">
        <w:t>Linkderd</w:t>
      </w:r>
      <w:proofErr w:type="spellEnd"/>
      <w:r w:rsidRPr="00E52109">
        <w:rPr>
          <w:rFonts w:asciiTheme="minorHAnsi" w:hAnsiTheme="minorHAnsi"/>
        </w:rPr>
        <w:t>、</w:t>
      </w:r>
      <w:r w:rsidRPr="0009421A">
        <w:t>Envoy</w:t>
      </w:r>
      <w:r w:rsidRPr="00E52109">
        <w:rPr>
          <w:rFonts w:asciiTheme="minorHAnsi" w:hAnsiTheme="minorHAnsi"/>
        </w:rPr>
        <w:t>、</w:t>
      </w:r>
      <w:proofErr w:type="spellStart"/>
      <w:r w:rsidRPr="0009421A">
        <w:t>SOFAMesh</w:t>
      </w:r>
      <w:proofErr w:type="spellEnd"/>
      <w:r w:rsidRPr="00E52109">
        <w:rPr>
          <w:rFonts w:asciiTheme="minorHAnsi" w:hAnsiTheme="minorHAnsi"/>
        </w:rPr>
        <w:t>、</w:t>
      </w:r>
      <w:r w:rsidRPr="0009421A">
        <w:t>Dubbo</w:t>
      </w:r>
      <w:r w:rsidRPr="00E52109">
        <w:rPr>
          <w:rFonts w:asciiTheme="minorHAnsi" w:hAnsiTheme="minorHAnsi"/>
        </w:rPr>
        <w:t xml:space="preserve"> </w:t>
      </w:r>
      <w:r w:rsidRPr="0009421A">
        <w:t>Mesh</w:t>
      </w:r>
      <w:r w:rsidRPr="00E52109">
        <w:rPr>
          <w:rFonts w:asciiTheme="minorHAnsi" w:hAnsiTheme="minorHAnsi"/>
        </w:rPr>
        <w:t xml:space="preserve"> </w:t>
      </w:r>
      <w:r w:rsidRPr="00E52109">
        <w:rPr>
          <w:rFonts w:asciiTheme="minorHAnsi" w:hAnsiTheme="minorHAnsi"/>
        </w:rPr>
        <w:t>等。</w:t>
      </w:r>
    </w:p>
    <w:p w14:paraId="3ADF685A" w14:textId="77777777" w:rsidR="0009421A" w:rsidRPr="00E52109" w:rsidRDefault="0009421A" w:rsidP="0009421A">
      <w:pPr>
        <w:ind w:firstLine="480"/>
        <w:rPr>
          <w:rFonts w:asciiTheme="minorHAnsi" w:hAnsiTheme="minorHAnsi"/>
        </w:rPr>
      </w:pPr>
      <w:r w:rsidRPr="00E52109">
        <w:rPr>
          <w:rFonts w:asciiTheme="minorHAnsi" w:hAnsiTheme="minorHAnsi" w:hint="eastAsia"/>
        </w:rPr>
        <w:t>我们选用</w:t>
      </w:r>
      <w:proofErr w:type="spellStart"/>
      <w:r w:rsidRPr="0009421A">
        <w:t>Istio</w:t>
      </w:r>
      <w:proofErr w:type="spellEnd"/>
      <w:r w:rsidRPr="00E52109">
        <w:rPr>
          <w:rFonts w:asciiTheme="minorHAnsi" w:hAnsiTheme="minorHAnsi"/>
        </w:rPr>
        <w:t>作为</w:t>
      </w:r>
      <w:proofErr w:type="gramStart"/>
      <w:r w:rsidRPr="00E52109">
        <w:rPr>
          <w:rFonts w:asciiTheme="minorHAnsi" w:hAnsiTheme="minorHAnsi"/>
        </w:rPr>
        <w:t>微服务</w:t>
      </w:r>
      <w:proofErr w:type="gramEnd"/>
      <w:r w:rsidRPr="00E52109">
        <w:rPr>
          <w:rFonts w:asciiTheme="minorHAnsi" w:hAnsiTheme="minorHAnsi"/>
        </w:rPr>
        <w:t>的服务网格，</w:t>
      </w:r>
      <w:proofErr w:type="spellStart"/>
      <w:r w:rsidRPr="0009421A">
        <w:t>Istio</w:t>
      </w:r>
      <w:proofErr w:type="spellEnd"/>
      <w:r w:rsidRPr="00E52109">
        <w:rPr>
          <w:rFonts w:asciiTheme="minorHAnsi" w:hAnsiTheme="minorHAnsi"/>
        </w:rPr>
        <w:t xml:space="preserve"> </w:t>
      </w:r>
      <w:r w:rsidRPr="00E52109">
        <w:rPr>
          <w:rFonts w:asciiTheme="minorHAnsi" w:hAnsiTheme="minorHAnsi"/>
        </w:rPr>
        <w:t>提供一种简单的方式来为已部署的服务建立网络，该网络具有负载均衡、服务间认证、监控等功能，而不需要对服务的代码做任何改动。它能够实现智能控制服务之间的调用流量，能够实现灰度升级、</w:t>
      </w:r>
      <w:r w:rsidRPr="00E52109">
        <w:rPr>
          <w:rFonts w:asciiTheme="minorHAnsi" w:hAnsiTheme="minorHAnsi"/>
        </w:rPr>
        <w:t xml:space="preserve">AB </w:t>
      </w:r>
      <w:r w:rsidRPr="00E52109">
        <w:rPr>
          <w:rFonts w:asciiTheme="minorHAnsi" w:hAnsiTheme="minorHAnsi"/>
        </w:rPr>
        <w:t>测试和红黑部署等功能，自动为服务之间的调用提供认证、授权和加密，应用用户定义的</w:t>
      </w:r>
      <w:r w:rsidRPr="00E52109">
        <w:rPr>
          <w:rFonts w:asciiTheme="minorHAnsi" w:hAnsiTheme="minorHAnsi"/>
        </w:rPr>
        <w:t xml:space="preserve"> </w:t>
      </w:r>
      <w:r w:rsidRPr="0009421A">
        <w:t>policy</w:t>
      </w:r>
      <w:r w:rsidRPr="00E52109">
        <w:rPr>
          <w:rFonts w:asciiTheme="minorHAnsi" w:hAnsiTheme="minorHAnsi"/>
        </w:rPr>
        <w:t>，保证资源在消费者中公平分配。，查看服务运行期间的各种数据，比如日志、监控和</w:t>
      </w:r>
      <w:r w:rsidRPr="00E52109">
        <w:rPr>
          <w:rFonts w:asciiTheme="minorHAnsi" w:hAnsiTheme="minorHAnsi"/>
        </w:rPr>
        <w:t xml:space="preserve"> </w:t>
      </w:r>
      <w:r w:rsidRPr="0009421A">
        <w:t>tracing</w:t>
      </w:r>
      <w:r w:rsidRPr="00E52109">
        <w:rPr>
          <w:rFonts w:asciiTheme="minorHAnsi" w:hAnsiTheme="minorHAnsi"/>
        </w:rPr>
        <w:t>，了解服务的运行情况等等。</w:t>
      </w:r>
    </w:p>
    <w:p w14:paraId="5DC59A45" w14:textId="306480DA" w:rsidR="0009421A" w:rsidRPr="0009421A" w:rsidRDefault="0009421A" w:rsidP="0009421A">
      <w:pPr>
        <w:ind w:firstLine="480"/>
        <w:rPr>
          <w:rFonts w:ascii="宋体" w:hAnsi="宋体" w:cs="宋体"/>
          <w:color w:val="000000"/>
          <w:szCs w:val="20"/>
        </w:rPr>
      </w:pPr>
    </w:p>
    <w:p w14:paraId="00BC350B" w14:textId="13762E6F" w:rsidR="0009421A" w:rsidRDefault="0009421A" w:rsidP="0009421A">
      <w:pPr>
        <w:ind w:left="480" w:firstLineChars="0" w:firstLine="0"/>
        <w:rPr>
          <w:b/>
        </w:rPr>
      </w:pPr>
      <w:r>
        <w:rPr>
          <w:b/>
        </w:rPr>
        <w:t>4</w:t>
      </w:r>
      <w:r>
        <w:rPr>
          <w:rFonts w:hint="eastAsia"/>
          <w:b/>
        </w:rPr>
        <w:t>、</w:t>
      </w:r>
      <w:r>
        <w:rPr>
          <w:rFonts w:hint="eastAsia"/>
          <w:b/>
        </w:rPr>
        <w:t>API</w:t>
      </w:r>
      <w:r>
        <w:rPr>
          <w:rFonts w:hint="eastAsia"/>
          <w:b/>
        </w:rPr>
        <w:t>网关</w:t>
      </w:r>
    </w:p>
    <w:p w14:paraId="68DA1E8A" w14:textId="77777777" w:rsidR="0009421A" w:rsidRPr="00E52109" w:rsidRDefault="0009421A" w:rsidP="0009421A">
      <w:pPr>
        <w:ind w:firstLine="480"/>
        <w:rPr>
          <w:rFonts w:asciiTheme="minorHAnsi" w:hAnsiTheme="minorHAnsi"/>
        </w:rPr>
      </w:pPr>
      <w:r w:rsidRPr="0009421A">
        <w:t>API</w:t>
      </w:r>
      <w:r w:rsidRPr="00E52109">
        <w:rPr>
          <w:rFonts w:asciiTheme="minorHAnsi" w:hAnsiTheme="minorHAnsi"/>
        </w:rPr>
        <w:t>网关是一个</w:t>
      </w:r>
      <w:r w:rsidRPr="00E52109">
        <w:rPr>
          <w:rFonts w:asciiTheme="minorHAnsi" w:hAnsiTheme="minorHAnsi" w:hint="eastAsia"/>
        </w:rPr>
        <w:t>特殊的</w:t>
      </w:r>
      <w:r w:rsidRPr="00E52109">
        <w:rPr>
          <w:rFonts w:asciiTheme="minorHAnsi" w:hAnsiTheme="minorHAnsi"/>
        </w:rPr>
        <w:t>服务器，是系统的唯一入口。从面向对象设计的角度看，它与外观模式类似。</w:t>
      </w:r>
      <w:r w:rsidRPr="0009421A">
        <w:t>API</w:t>
      </w:r>
      <w:r w:rsidRPr="00E52109">
        <w:rPr>
          <w:rFonts w:asciiTheme="minorHAnsi" w:hAnsiTheme="minorHAnsi"/>
        </w:rPr>
        <w:t>网关封装了系统内部架构，为每个客户端提供一个定制的</w:t>
      </w:r>
      <w:r w:rsidRPr="0009421A">
        <w:t>API</w:t>
      </w:r>
      <w:r w:rsidRPr="00E52109">
        <w:rPr>
          <w:rFonts w:asciiTheme="minorHAnsi" w:hAnsiTheme="minorHAnsi"/>
        </w:rPr>
        <w:t>。它可能还具有其它职责，如身份验证、监控、负载均衡、缓存、请求分片与管理、静态响应处理。</w:t>
      </w:r>
    </w:p>
    <w:p w14:paraId="12D28547" w14:textId="77777777" w:rsidR="0009421A" w:rsidRPr="00E52109" w:rsidRDefault="0009421A" w:rsidP="0009421A">
      <w:pPr>
        <w:ind w:firstLine="480"/>
        <w:rPr>
          <w:rFonts w:asciiTheme="minorHAnsi" w:hAnsiTheme="minorHAnsi"/>
        </w:rPr>
      </w:pPr>
      <w:r w:rsidRPr="0009421A">
        <w:t>API</w:t>
      </w:r>
      <w:r w:rsidRPr="00E52109">
        <w:rPr>
          <w:rFonts w:asciiTheme="minorHAnsi" w:hAnsiTheme="minorHAnsi"/>
        </w:rPr>
        <w:t>网关方式的核心要点是，所有的客户端和消费端都通过统一的网关接入微服务，在网关层处理所有的非业务功能。通常，网关也是提供</w:t>
      </w:r>
      <w:r w:rsidRPr="0009421A">
        <w:t>REST</w:t>
      </w:r>
      <w:r w:rsidRPr="00E52109">
        <w:rPr>
          <w:rFonts w:asciiTheme="minorHAnsi" w:hAnsiTheme="minorHAnsi"/>
        </w:rPr>
        <w:t>/</w:t>
      </w:r>
      <w:r w:rsidRPr="0009421A">
        <w:t>HTTP</w:t>
      </w:r>
      <w:r w:rsidRPr="00E52109">
        <w:rPr>
          <w:rFonts w:asciiTheme="minorHAnsi" w:hAnsiTheme="minorHAnsi"/>
        </w:rPr>
        <w:t>的</w:t>
      </w:r>
      <w:r w:rsidRPr="00E52109">
        <w:rPr>
          <w:rFonts w:asciiTheme="minorHAnsi" w:hAnsiTheme="minorHAnsi"/>
        </w:rPr>
        <w:lastRenderedPageBreak/>
        <w:t>访问</w:t>
      </w:r>
      <w:r w:rsidRPr="0009421A">
        <w:t>API</w:t>
      </w:r>
      <w:r w:rsidRPr="00E52109">
        <w:rPr>
          <w:rFonts w:asciiTheme="minorHAnsi" w:hAnsiTheme="minorHAnsi"/>
        </w:rPr>
        <w:t>。服务端通过</w:t>
      </w:r>
      <w:r w:rsidRPr="00E52109">
        <w:rPr>
          <w:rFonts w:asciiTheme="minorHAnsi" w:hAnsiTheme="minorHAnsi"/>
        </w:rPr>
        <w:t>API-GW</w:t>
      </w:r>
      <w:r w:rsidRPr="00E52109">
        <w:rPr>
          <w:rFonts w:asciiTheme="minorHAnsi" w:hAnsiTheme="minorHAnsi"/>
        </w:rPr>
        <w:t>注册和管理服务。</w:t>
      </w:r>
    </w:p>
    <w:p w14:paraId="7F16D148" w14:textId="12E3F5DA" w:rsidR="0009421A" w:rsidRPr="0009421A" w:rsidRDefault="0009421A" w:rsidP="0009421A">
      <w:pPr>
        <w:ind w:firstLine="480"/>
        <w:rPr>
          <w:rFonts w:asciiTheme="minorHAnsi" w:hAnsiTheme="minorHAnsi"/>
        </w:rPr>
      </w:pPr>
      <w:r w:rsidRPr="00E52109">
        <w:rPr>
          <w:rFonts w:asciiTheme="minorHAnsi" w:hAnsiTheme="minorHAnsi" w:hint="eastAsia"/>
        </w:rPr>
        <w:t>选择</w:t>
      </w:r>
      <w:r w:rsidRPr="0009421A">
        <w:t>Kong</w:t>
      </w:r>
      <w:r w:rsidRPr="00E52109">
        <w:rPr>
          <w:rFonts w:asciiTheme="minorHAnsi" w:hAnsiTheme="minorHAnsi"/>
        </w:rPr>
        <w:t>作为</w:t>
      </w:r>
      <w:proofErr w:type="gramStart"/>
      <w:r w:rsidRPr="00E52109">
        <w:rPr>
          <w:rFonts w:asciiTheme="minorHAnsi" w:hAnsiTheme="minorHAnsi"/>
        </w:rPr>
        <w:t>微服务</w:t>
      </w:r>
      <w:proofErr w:type="gramEnd"/>
      <w:r w:rsidRPr="00E52109">
        <w:rPr>
          <w:rFonts w:asciiTheme="minorHAnsi" w:hAnsiTheme="minorHAnsi"/>
        </w:rPr>
        <w:t>的</w:t>
      </w:r>
      <w:r w:rsidRPr="0009421A">
        <w:t>API</w:t>
      </w:r>
      <w:r w:rsidRPr="00E52109">
        <w:rPr>
          <w:rFonts w:asciiTheme="minorHAnsi" w:hAnsiTheme="minorHAnsi"/>
        </w:rPr>
        <w:t>网关，</w:t>
      </w:r>
      <w:r w:rsidRPr="0009421A">
        <w:t>Kong</w:t>
      </w:r>
      <w:r w:rsidRPr="00E52109">
        <w:rPr>
          <w:rFonts w:asciiTheme="minorHAnsi" w:hAnsiTheme="minorHAnsi"/>
        </w:rPr>
        <w:t xml:space="preserve"> </w:t>
      </w:r>
      <w:r w:rsidRPr="00E52109">
        <w:rPr>
          <w:rFonts w:asciiTheme="minorHAnsi" w:hAnsiTheme="minorHAnsi"/>
        </w:rPr>
        <w:t>是在客户端和（微）服务间转发</w:t>
      </w:r>
      <w:r w:rsidRPr="00E52109">
        <w:rPr>
          <w:rFonts w:asciiTheme="minorHAnsi" w:hAnsiTheme="minorHAnsi"/>
        </w:rPr>
        <w:t>API</w:t>
      </w:r>
      <w:r w:rsidRPr="00E52109">
        <w:rPr>
          <w:rFonts w:asciiTheme="minorHAnsi" w:hAnsiTheme="minorHAnsi"/>
        </w:rPr>
        <w:t>通信的</w:t>
      </w:r>
      <w:r w:rsidRPr="00E52109">
        <w:rPr>
          <w:rFonts w:asciiTheme="minorHAnsi" w:hAnsiTheme="minorHAnsi"/>
        </w:rPr>
        <w:t>API</w:t>
      </w:r>
      <w:r w:rsidRPr="00E52109">
        <w:rPr>
          <w:rFonts w:asciiTheme="minorHAnsi" w:hAnsiTheme="minorHAnsi"/>
        </w:rPr>
        <w:t>网关，通过插件扩展功能，这些插件在</w:t>
      </w:r>
      <w:r w:rsidRPr="00E52109">
        <w:rPr>
          <w:rFonts w:asciiTheme="minorHAnsi" w:hAnsiTheme="minorHAnsi"/>
        </w:rPr>
        <w:t xml:space="preserve"> </w:t>
      </w:r>
      <w:r w:rsidRPr="0009421A">
        <w:t>API</w:t>
      </w:r>
      <w:r w:rsidRPr="00E52109">
        <w:rPr>
          <w:rFonts w:asciiTheme="minorHAnsi" w:hAnsiTheme="minorHAnsi"/>
        </w:rPr>
        <w:t xml:space="preserve"> </w:t>
      </w:r>
      <w:r w:rsidRPr="00E52109">
        <w:rPr>
          <w:rFonts w:asciiTheme="minorHAnsi" w:hAnsiTheme="minorHAnsi"/>
        </w:rPr>
        <w:t>请求响应循环的生命周期中被执行。。它主要有两个组件组成，</w:t>
      </w:r>
      <w:r w:rsidRPr="0009421A">
        <w:t>Kong</w:t>
      </w:r>
      <w:r w:rsidRPr="00E52109">
        <w:rPr>
          <w:rFonts w:asciiTheme="minorHAnsi" w:hAnsiTheme="minorHAnsi"/>
        </w:rPr>
        <w:t xml:space="preserve"> </w:t>
      </w:r>
      <w:r w:rsidRPr="0009421A">
        <w:t>Server</w:t>
      </w:r>
      <w:r w:rsidRPr="00E52109">
        <w:rPr>
          <w:rFonts w:asciiTheme="minorHAnsi" w:hAnsiTheme="minorHAnsi"/>
        </w:rPr>
        <w:t>和</w:t>
      </w:r>
      <w:r w:rsidRPr="0009421A">
        <w:t>Apache</w:t>
      </w:r>
      <w:r w:rsidRPr="00E52109">
        <w:rPr>
          <w:rFonts w:asciiTheme="minorHAnsi" w:hAnsiTheme="minorHAnsi"/>
        </w:rPr>
        <w:t xml:space="preserve"> </w:t>
      </w:r>
      <w:r w:rsidRPr="0009421A">
        <w:t>Cassandra</w:t>
      </w:r>
      <w:r w:rsidRPr="00E52109">
        <w:rPr>
          <w:rFonts w:asciiTheme="minorHAnsi" w:hAnsiTheme="minorHAnsi"/>
        </w:rPr>
        <w:t>。</w:t>
      </w:r>
      <w:r w:rsidRPr="0009421A">
        <w:t>Kong</w:t>
      </w:r>
      <w:r w:rsidRPr="00E52109">
        <w:rPr>
          <w:rFonts w:asciiTheme="minorHAnsi" w:hAnsiTheme="minorHAnsi"/>
        </w:rPr>
        <w:t xml:space="preserve"> </w:t>
      </w:r>
      <w:r w:rsidRPr="0009421A">
        <w:t>Server</w:t>
      </w:r>
      <w:r w:rsidRPr="00E52109">
        <w:rPr>
          <w:rFonts w:asciiTheme="minorHAnsi" w:hAnsiTheme="minorHAnsi"/>
        </w:rPr>
        <w:t>是基于</w:t>
      </w:r>
      <w:proofErr w:type="spellStart"/>
      <w:r w:rsidRPr="0009421A">
        <w:t>nginx</w:t>
      </w:r>
      <w:proofErr w:type="spellEnd"/>
      <w:r w:rsidRPr="00E52109">
        <w:rPr>
          <w:rFonts w:asciiTheme="minorHAnsi" w:hAnsiTheme="minorHAnsi"/>
        </w:rPr>
        <w:t>的服务器，用来接收</w:t>
      </w:r>
      <w:r w:rsidRPr="00E52109">
        <w:rPr>
          <w:rFonts w:asciiTheme="minorHAnsi" w:hAnsiTheme="minorHAnsi"/>
        </w:rPr>
        <w:t xml:space="preserve"> </w:t>
      </w:r>
      <w:r w:rsidRPr="0009421A">
        <w:t>API</w:t>
      </w:r>
      <w:r w:rsidRPr="00E52109">
        <w:rPr>
          <w:rFonts w:asciiTheme="minorHAnsi" w:hAnsiTheme="minorHAnsi"/>
        </w:rPr>
        <w:t xml:space="preserve"> </w:t>
      </w:r>
      <w:r w:rsidRPr="00E52109">
        <w:rPr>
          <w:rFonts w:asciiTheme="minorHAnsi" w:hAnsiTheme="minorHAnsi"/>
        </w:rPr>
        <w:t>请求。而</w:t>
      </w:r>
      <w:r w:rsidRPr="0009421A">
        <w:t>Apache</w:t>
      </w:r>
      <w:r w:rsidRPr="00E52109">
        <w:rPr>
          <w:rFonts w:asciiTheme="minorHAnsi" w:hAnsiTheme="minorHAnsi"/>
        </w:rPr>
        <w:t xml:space="preserve"> </w:t>
      </w:r>
      <w:r w:rsidRPr="0009421A">
        <w:t>Cassandra</w:t>
      </w:r>
      <w:r w:rsidRPr="00E52109">
        <w:rPr>
          <w:rFonts w:asciiTheme="minorHAnsi" w:hAnsiTheme="minorHAnsi"/>
        </w:rPr>
        <w:t>用来存储操作数据。</w:t>
      </w:r>
      <w:r w:rsidRPr="0009421A">
        <w:t>Kong</w:t>
      </w:r>
      <w:r w:rsidRPr="00E52109">
        <w:rPr>
          <w:rFonts w:asciiTheme="minorHAnsi" w:hAnsiTheme="minorHAnsi"/>
        </w:rPr>
        <w:t>具有如下几个基础功能：</w:t>
      </w:r>
      <w:r w:rsidRPr="0009421A">
        <w:t>HTTP</w:t>
      </w:r>
      <w:r w:rsidRPr="00E52109">
        <w:rPr>
          <w:rFonts w:asciiTheme="minorHAnsi" w:hAnsiTheme="minorHAnsi"/>
        </w:rPr>
        <w:t xml:space="preserve"> </w:t>
      </w:r>
      <w:r w:rsidRPr="00E52109">
        <w:rPr>
          <w:rFonts w:asciiTheme="minorHAnsi" w:hAnsiTheme="minorHAnsi"/>
        </w:rPr>
        <w:t>基本认证、密钥认证、</w:t>
      </w:r>
      <w:r w:rsidRPr="0009421A">
        <w:t>CORS</w:t>
      </w:r>
      <w:r w:rsidRPr="00E52109">
        <w:rPr>
          <w:rFonts w:asciiTheme="minorHAnsi" w:hAnsiTheme="minorHAnsi"/>
        </w:rPr>
        <w:t>（</w:t>
      </w:r>
      <w:r w:rsidRPr="00E52109">
        <w:rPr>
          <w:rFonts w:asciiTheme="minorHAnsi" w:hAnsiTheme="minorHAnsi"/>
        </w:rPr>
        <w:t xml:space="preserve"> Cross-origin Resource </w:t>
      </w:r>
      <w:r w:rsidRPr="0009421A">
        <w:t>Sharing</w:t>
      </w:r>
      <w:r w:rsidRPr="00E52109">
        <w:rPr>
          <w:rFonts w:asciiTheme="minorHAnsi" w:hAnsiTheme="minorHAnsi"/>
        </w:rPr>
        <w:t>，跨域资</w:t>
      </w:r>
      <w:r w:rsidRPr="00E52109">
        <w:rPr>
          <w:rFonts w:asciiTheme="minorHAnsi" w:hAnsiTheme="minorHAnsi" w:hint="eastAsia"/>
        </w:rPr>
        <w:t>源共享）、</w:t>
      </w:r>
      <w:r w:rsidRPr="0009421A">
        <w:t>TCP</w:t>
      </w:r>
      <w:r w:rsidRPr="00E52109">
        <w:rPr>
          <w:rFonts w:asciiTheme="minorHAnsi" w:hAnsiTheme="minorHAnsi"/>
        </w:rPr>
        <w:t>、</w:t>
      </w:r>
      <w:r w:rsidRPr="0009421A">
        <w:t>UDP</w:t>
      </w:r>
      <w:r w:rsidRPr="00E52109">
        <w:rPr>
          <w:rFonts w:asciiTheme="minorHAnsi" w:hAnsiTheme="minorHAnsi"/>
        </w:rPr>
        <w:t>、文件日志、</w:t>
      </w:r>
      <w:r w:rsidRPr="0009421A">
        <w:t>API</w:t>
      </w:r>
      <w:r w:rsidRPr="00E52109">
        <w:rPr>
          <w:rFonts w:asciiTheme="minorHAnsi" w:hAnsiTheme="minorHAnsi"/>
        </w:rPr>
        <w:t xml:space="preserve"> </w:t>
      </w:r>
      <w:r w:rsidRPr="00E52109">
        <w:rPr>
          <w:rFonts w:asciiTheme="minorHAnsi" w:hAnsiTheme="minorHAnsi"/>
        </w:rPr>
        <w:t>请求限流、请求转发以及</w:t>
      </w:r>
      <w:r w:rsidRPr="00E52109">
        <w:rPr>
          <w:rFonts w:asciiTheme="minorHAnsi" w:hAnsiTheme="minorHAnsi"/>
        </w:rPr>
        <w:t xml:space="preserve"> </w:t>
      </w:r>
      <w:proofErr w:type="spellStart"/>
      <w:r w:rsidRPr="0009421A">
        <w:t>nginx</w:t>
      </w:r>
      <w:proofErr w:type="spellEnd"/>
      <w:r w:rsidRPr="00E52109">
        <w:rPr>
          <w:rFonts w:asciiTheme="minorHAnsi" w:hAnsiTheme="minorHAnsi"/>
        </w:rPr>
        <w:t xml:space="preserve"> </w:t>
      </w:r>
      <w:r w:rsidRPr="00E52109">
        <w:rPr>
          <w:rFonts w:asciiTheme="minorHAnsi" w:hAnsiTheme="minorHAnsi"/>
        </w:rPr>
        <w:t>监控</w:t>
      </w:r>
      <w:r>
        <w:rPr>
          <w:rFonts w:asciiTheme="minorHAnsi" w:hAnsiTheme="minorHAnsi" w:hint="eastAsia"/>
        </w:rPr>
        <w:t>。</w:t>
      </w:r>
    </w:p>
    <w:p w14:paraId="2967B02B" w14:textId="77777777" w:rsidR="0009421A" w:rsidRDefault="0009421A" w:rsidP="0009421A">
      <w:pPr>
        <w:ind w:firstLine="482"/>
        <w:rPr>
          <w:b/>
        </w:rPr>
      </w:pPr>
      <w:r>
        <w:rPr>
          <w:b/>
        </w:rPr>
        <w:t>5</w:t>
      </w:r>
      <w:r>
        <w:rPr>
          <w:rFonts w:hint="eastAsia"/>
          <w:b/>
        </w:rPr>
        <w:t>、采用分布式应用程序协调技术</w:t>
      </w:r>
    </w:p>
    <w:p w14:paraId="09DE2296" w14:textId="77777777" w:rsidR="0009421A" w:rsidRDefault="0009421A" w:rsidP="0009421A">
      <w:pPr>
        <w:ind w:left="240" w:right="240" w:firstLine="480"/>
      </w:pPr>
      <w:r>
        <w:rPr>
          <w:rFonts w:hint="eastAsia"/>
        </w:rPr>
        <w:t>基于</w:t>
      </w:r>
      <w:proofErr w:type="spellStart"/>
      <w:r>
        <w:t>ZooKeeper</w:t>
      </w:r>
      <w:proofErr w:type="spellEnd"/>
      <w:r>
        <w:t>项目进行系统集成。</w:t>
      </w:r>
      <w:proofErr w:type="spellStart"/>
      <w:r>
        <w:t>ZooKeeper</w:t>
      </w:r>
      <w:proofErr w:type="spellEnd"/>
      <w:r>
        <w:rPr>
          <w:rFonts w:hint="eastAsia"/>
        </w:rPr>
        <w:t>是一个为分布式应用所设计的分布的、协调服务，它主要是用来解决分布式应用中经常遇到的一些数据管理问题，简化分布式应用协调及其管理的难度，提供高性能的分布式服务。</w:t>
      </w:r>
      <w:proofErr w:type="spellStart"/>
      <w:r>
        <w:rPr>
          <w:rFonts w:hint="eastAsia"/>
        </w:rPr>
        <w:t>ZooKeeper</w:t>
      </w:r>
      <w:proofErr w:type="spellEnd"/>
      <w:r>
        <w:rPr>
          <w:rFonts w:hint="eastAsia"/>
        </w:rPr>
        <w:t>的目标就是封装好复杂易出错的关键服务，将简单易用的接口和性能高效、功能稳定的系统提供给用户。</w:t>
      </w:r>
    </w:p>
    <w:p w14:paraId="29E19A7A" w14:textId="1684AA27" w:rsidR="0009421A" w:rsidRDefault="0009421A" w:rsidP="0009421A">
      <w:pPr>
        <w:ind w:firstLine="482"/>
        <w:rPr>
          <w:b/>
        </w:rPr>
      </w:pPr>
      <w:r>
        <w:rPr>
          <w:b/>
        </w:rPr>
        <w:t>6</w:t>
      </w:r>
      <w:r>
        <w:rPr>
          <w:rFonts w:hint="eastAsia"/>
          <w:b/>
        </w:rPr>
        <w:t>、</w:t>
      </w:r>
      <w:r>
        <w:rPr>
          <w:b/>
        </w:rPr>
        <w:t>分布式</w:t>
      </w:r>
      <w:r>
        <w:rPr>
          <w:rFonts w:hint="eastAsia"/>
          <w:b/>
        </w:rPr>
        <w:t>监控</w:t>
      </w:r>
    </w:p>
    <w:p w14:paraId="446A9CAD" w14:textId="77777777" w:rsidR="0009421A" w:rsidRPr="00E52109" w:rsidRDefault="0009421A" w:rsidP="0009421A">
      <w:pPr>
        <w:ind w:firstLine="480"/>
        <w:rPr>
          <w:rFonts w:asciiTheme="minorHAnsi" w:hAnsiTheme="minorHAnsi"/>
        </w:rPr>
      </w:pPr>
      <w:r w:rsidRPr="0009421A">
        <w:rPr>
          <w:lang w:bidi="ar"/>
        </w:rPr>
        <w:t>Prometheus</w:t>
      </w:r>
      <w:r w:rsidRPr="00E52109">
        <w:rPr>
          <w:rFonts w:asciiTheme="minorHAnsi" w:hAnsiTheme="minorHAnsi"/>
        </w:rPr>
        <w:t>（普罗米修斯）是一套开源的监控</w:t>
      </w:r>
      <w:r w:rsidRPr="00E52109">
        <w:rPr>
          <w:rFonts w:asciiTheme="minorHAnsi" w:hAnsiTheme="minorHAnsi"/>
        </w:rPr>
        <w:t>&amp;</w:t>
      </w:r>
      <w:r w:rsidRPr="00E52109">
        <w:rPr>
          <w:rFonts w:asciiTheme="minorHAnsi" w:hAnsiTheme="minorHAnsi"/>
        </w:rPr>
        <w:t>报警</w:t>
      </w:r>
      <w:r w:rsidRPr="00E52109">
        <w:rPr>
          <w:rFonts w:asciiTheme="minorHAnsi" w:hAnsiTheme="minorHAnsi"/>
        </w:rPr>
        <w:t>&amp;</w:t>
      </w:r>
      <w:r w:rsidRPr="00E52109">
        <w:rPr>
          <w:rFonts w:asciiTheme="minorHAnsi" w:hAnsiTheme="minorHAnsi"/>
        </w:rPr>
        <w:t>时间序列数据库的组合</w:t>
      </w:r>
      <w:r w:rsidRPr="00E52109">
        <w:rPr>
          <w:rFonts w:asciiTheme="minorHAnsi" w:hAnsiTheme="minorHAnsi"/>
        </w:rPr>
        <w:t>.</w:t>
      </w:r>
      <w:r w:rsidRPr="00E52109">
        <w:rPr>
          <w:rFonts w:asciiTheme="minorHAnsi" w:hAnsiTheme="minorHAnsi"/>
        </w:rPr>
        <w:t>由</w:t>
      </w:r>
      <w:r w:rsidRPr="0009421A">
        <w:rPr>
          <w:lang w:bidi="ar"/>
        </w:rPr>
        <w:t>SoundCloud</w:t>
      </w:r>
      <w:r w:rsidRPr="00E52109">
        <w:rPr>
          <w:rFonts w:asciiTheme="minorHAnsi" w:hAnsiTheme="minorHAnsi"/>
        </w:rPr>
        <w:t>公司开发。是为数不多的适合</w:t>
      </w:r>
      <w:r w:rsidRPr="0009421A">
        <w:rPr>
          <w:lang w:bidi="ar"/>
        </w:rPr>
        <w:t>Docker</w:t>
      </w:r>
      <w:r w:rsidRPr="00E52109">
        <w:rPr>
          <w:rFonts w:asciiTheme="minorHAnsi" w:hAnsiTheme="minorHAnsi"/>
        </w:rPr>
        <w:t>、</w:t>
      </w:r>
      <w:r w:rsidRPr="0009421A">
        <w:rPr>
          <w:lang w:bidi="ar"/>
        </w:rPr>
        <w:t>Mesos</w:t>
      </w:r>
      <w:r w:rsidRPr="00E52109">
        <w:rPr>
          <w:rFonts w:asciiTheme="minorHAnsi" w:hAnsiTheme="minorHAnsi"/>
        </w:rPr>
        <w:t>、</w:t>
      </w:r>
      <w:r w:rsidRPr="0009421A">
        <w:rPr>
          <w:lang w:bidi="ar"/>
        </w:rPr>
        <w:t>Kubernetes</w:t>
      </w:r>
      <w:r w:rsidRPr="00E52109">
        <w:rPr>
          <w:rFonts w:asciiTheme="minorHAnsi" w:hAnsiTheme="minorHAnsi"/>
        </w:rPr>
        <w:t>环境的监控系统之一。</w:t>
      </w:r>
    </w:p>
    <w:p w14:paraId="49097B3A" w14:textId="77777777" w:rsidR="0009421A" w:rsidRPr="00E52109" w:rsidRDefault="0009421A" w:rsidP="0009421A">
      <w:pPr>
        <w:ind w:firstLine="480"/>
        <w:rPr>
          <w:rFonts w:asciiTheme="minorHAnsi" w:hAnsiTheme="minorHAnsi"/>
        </w:rPr>
      </w:pPr>
      <w:r w:rsidRPr="0009421A">
        <w:rPr>
          <w:lang w:bidi="ar"/>
        </w:rPr>
        <w:t>Prometheus</w:t>
      </w:r>
      <w:r w:rsidRPr="00E52109">
        <w:rPr>
          <w:rFonts w:asciiTheme="minorHAnsi" w:hAnsiTheme="minorHAnsi"/>
        </w:rPr>
        <w:t>基本原理是通过</w:t>
      </w:r>
      <w:r w:rsidRPr="0009421A">
        <w:rPr>
          <w:lang w:bidi="ar"/>
        </w:rPr>
        <w:t>HTTP</w:t>
      </w:r>
      <w:r w:rsidRPr="00E52109">
        <w:rPr>
          <w:rFonts w:asciiTheme="minorHAnsi" w:hAnsiTheme="minorHAnsi"/>
        </w:rPr>
        <w:t>协议周期性抓取被监控组件的状态，任意组件只要提供</w:t>
      </w:r>
      <w:r w:rsidRPr="0009421A">
        <w:rPr>
          <w:lang w:bidi="ar"/>
        </w:rPr>
        <w:t>HTTP</w:t>
      </w:r>
      <w:r w:rsidRPr="00E52109">
        <w:rPr>
          <w:rFonts w:asciiTheme="minorHAnsi" w:hAnsiTheme="minorHAnsi"/>
        </w:rPr>
        <w:t>接口就可以接入监控系统，不需要任何</w:t>
      </w:r>
      <w:r w:rsidRPr="0009421A">
        <w:rPr>
          <w:lang w:bidi="ar"/>
        </w:rPr>
        <w:t>SDK</w:t>
      </w:r>
      <w:r w:rsidRPr="00E52109">
        <w:rPr>
          <w:rFonts w:asciiTheme="minorHAnsi" w:hAnsiTheme="minorHAnsi"/>
        </w:rPr>
        <w:t>或者其他的集成过程。</w:t>
      </w:r>
    </w:p>
    <w:p w14:paraId="0BC94CDF" w14:textId="77777777" w:rsidR="0009421A" w:rsidRPr="00E52109" w:rsidRDefault="0009421A" w:rsidP="0009421A">
      <w:pPr>
        <w:ind w:firstLineChars="0" w:firstLine="0"/>
        <w:rPr>
          <w:rFonts w:asciiTheme="minorHAnsi" w:hAnsiTheme="minorHAnsi"/>
        </w:rPr>
      </w:pPr>
      <w:r w:rsidRPr="0009421A">
        <w:rPr>
          <w:lang w:bidi="ar"/>
        </w:rPr>
        <w:t>Prometheus</w:t>
      </w:r>
      <w:r w:rsidRPr="00E52109">
        <w:rPr>
          <w:rFonts w:asciiTheme="minorHAnsi" w:hAnsiTheme="minorHAnsi"/>
        </w:rPr>
        <w:t>的主要功能实现：</w:t>
      </w:r>
    </w:p>
    <w:p w14:paraId="4496B099"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1.  </w:t>
      </w:r>
      <w:r w:rsidRPr="00E52109">
        <w:rPr>
          <w:rFonts w:asciiTheme="minorHAnsi" w:hAnsiTheme="minorHAnsi"/>
        </w:rPr>
        <w:t>一个多维数据模型（时间序列由指标名称定义和设置键</w:t>
      </w:r>
      <w:r w:rsidRPr="00E52109">
        <w:rPr>
          <w:rFonts w:asciiTheme="minorHAnsi" w:hAnsiTheme="minorHAnsi"/>
        </w:rPr>
        <w:t>/</w:t>
      </w:r>
      <w:r w:rsidRPr="00E52109">
        <w:rPr>
          <w:rFonts w:asciiTheme="minorHAnsi" w:hAnsiTheme="minorHAnsi"/>
        </w:rPr>
        <w:t>值尺寸）。</w:t>
      </w:r>
    </w:p>
    <w:p w14:paraId="6401B027" w14:textId="4A930117" w:rsidR="0009421A" w:rsidRPr="00E52109" w:rsidRDefault="0009421A" w:rsidP="0009421A">
      <w:pPr>
        <w:ind w:firstLine="480"/>
        <w:rPr>
          <w:rFonts w:asciiTheme="minorHAnsi" w:hAnsiTheme="minorHAnsi"/>
        </w:rPr>
      </w:pPr>
      <w:r w:rsidRPr="00E52109">
        <w:rPr>
          <w:rFonts w:asciiTheme="minorHAnsi" w:hAnsiTheme="minorHAnsi"/>
        </w:rPr>
        <w:lastRenderedPageBreak/>
        <w:t xml:space="preserve">2.  </w:t>
      </w:r>
      <w:r w:rsidRPr="00E52109">
        <w:rPr>
          <w:rFonts w:asciiTheme="minorHAnsi" w:hAnsiTheme="minorHAnsi"/>
        </w:rPr>
        <w:t>非常高效的存储，平均一个采样数据占</w:t>
      </w:r>
      <w:r w:rsidRPr="00E52109">
        <w:rPr>
          <w:rFonts w:asciiTheme="minorHAnsi" w:hAnsiTheme="minorHAnsi"/>
        </w:rPr>
        <w:t>~</w:t>
      </w:r>
      <w:r>
        <w:rPr>
          <w:rFonts w:asciiTheme="minorHAnsi" w:hAnsiTheme="minorHAnsi"/>
        </w:rPr>
        <w:t>3.5</w:t>
      </w:r>
      <w:r w:rsidRPr="0009421A">
        <w:rPr>
          <w:lang w:bidi="ar"/>
        </w:rPr>
        <w:t>bytes</w:t>
      </w:r>
      <w:r w:rsidRPr="00E52109">
        <w:rPr>
          <w:rFonts w:asciiTheme="minorHAnsi" w:hAnsiTheme="minorHAnsi"/>
        </w:rPr>
        <w:t>左右。</w:t>
      </w:r>
    </w:p>
    <w:p w14:paraId="2FCFA874"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3.  </w:t>
      </w:r>
      <w:r w:rsidRPr="00E52109">
        <w:rPr>
          <w:rFonts w:asciiTheme="minorHAnsi" w:hAnsiTheme="minorHAnsi"/>
        </w:rPr>
        <w:t>同时具备一种灵活的查询语言。</w:t>
      </w:r>
    </w:p>
    <w:p w14:paraId="4C7E2D47"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4.  </w:t>
      </w:r>
      <w:r w:rsidRPr="00E52109">
        <w:rPr>
          <w:rFonts w:asciiTheme="minorHAnsi" w:hAnsiTheme="minorHAnsi"/>
        </w:rPr>
        <w:t>不依赖分布式存储，单个服务器节点。</w:t>
      </w:r>
    </w:p>
    <w:p w14:paraId="1F9BCD0B"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5.  </w:t>
      </w:r>
      <w:r w:rsidRPr="00E52109">
        <w:rPr>
          <w:rFonts w:asciiTheme="minorHAnsi" w:hAnsiTheme="minorHAnsi"/>
        </w:rPr>
        <w:t>时间集合通过</w:t>
      </w:r>
      <w:r w:rsidRPr="0009421A">
        <w:rPr>
          <w:lang w:bidi="ar"/>
        </w:rPr>
        <w:t>HTTP</w:t>
      </w:r>
      <w:r w:rsidRPr="00E52109">
        <w:rPr>
          <w:rFonts w:asciiTheme="minorHAnsi" w:hAnsiTheme="minorHAnsi"/>
        </w:rPr>
        <w:t>上的</w:t>
      </w:r>
      <w:r w:rsidRPr="0009421A">
        <w:rPr>
          <w:lang w:bidi="ar"/>
        </w:rPr>
        <w:t>PULL</w:t>
      </w:r>
      <w:r w:rsidRPr="00E52109">
        <w:rPr>
          <w:rFonts w:asciiTheme="minorHAnsi" w:hAnsiTheme="minorHAnsi"/>
        </w:rPr>
        <w:t>模型进行。</w:t>
      </w:r>
    </w:p>
    <w:p w14:paraId="3715E714"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6.  </w:t>
      </w:r>
      <w:r w:rsidRPr="00E52109">
        <w:rPr>
          <w:rFonts w:asciiTheme="minorHAnsi" w:hAnsiTheme="minorHAnsi"/>
        </w:rPr>
        <w:t>可以通过中间网关支持推送时间。</w:t>
      </w:r>
    </w:p>
    <w:p w14:paraId="5E4EBA10" w14:textId="77777777" w:rsidR="0009421A" w:rsidRPr="00E52109" w:rsidRDefault="0009421A" w:rsidP="0009421A">
      <w:pPr>
        <w:ind w:firstLine="480"/>
        <w:rPr>
          <w:rFonts w:asciiTheme="minorHAnsi" w:hAnsiTheme="minorHAnsi"/>
        </w:rPr>
      </w:pPr>
      <w:r w:rsidRPr="00E52109">
        <w:rPr>
          <w:rFonts w:asciiTheme="minorHAnsi" w:hAnsiTheme="minorHAnsi"/>
        </w:rPr>
        <w:t xml:space="preserve">7.  </w:t>
      </w:r>
      <w:r w:rsidRPr="00E52109">
        <w:rPr>
          <w:rFonts w:asciiTheme="minorHAnsi" w:hAnsiTheme="minorHAnsi"/>
        </w:rPr>
        <w:t>可以通过服务发现或静态配置发现目标。</w:t>
      </w:r>
    </w:p>
    <w:p w14:paraId="4EF006D2" w14:textId="441E508A" w:rsidR="0009421A" w:rsidRPr="0009421A" w:rsidRDefault="0009421A" w:rsidP="0009421A">
      <w:pPr>
        <w:ind w:firstLine="480"/>
        <w:rPr>
          <w:rFonts w:asciiTheme="minorHAnsi" w:hAnsiTheme="minorHAnsi"/>
        </w:rPr>
      </w:pPr>
      <w:r w:rsidRPr="00E52109">
        <w:rPr>
          <w:rFonts w:asciiTheme="minorHAnsi" w:hAnsiTheme="minorHAnsi"/>
        </w:rPr>
        <w:t xml:space="preserve">8.  </w:t>
      </w:r>
      <w:r w:rsidRPr="00E52109">
        <w:rPr>
          <w:rFonts w:asciiTheme="minorHAnsi" w:hAnsiTheme="minorHAnsi"/>
        </w:rPr>
        <w:t>支持多种模式的图形和仪表板。</w:t>
      </w:r>
    </w:p>
    <w:p w14:paraId="69429196" w14:textId="57EDCDEA" w:rsidR="0009421A" w:rsidRDefault="0009421A" w:rsidP="0009421A">
      <w:pPr>
        <w:ind w:firstLine="482"/>
        <w:rPr>
          <w:b/>
        </w:rPr>
      </w:pPr>
      <w:r>
        <w:rPr>
          <w:b/>
        </w:rPr>
        <w:t>7</w:t>
      </w:r>
      <w:r>
        <w:rPr>
          <w:rFonts w:hint="eastAsia"/>
          <w:b/>
        </w:rPr>
        <w:t>、日志聚合</w:t>
      </w:r>
    </w:p>
    <w:p w14:paraId="798DC384" w14:textId="77777777" w:rsidR="0009421A" w:rsidRPr="00E52109" w:rsidRDefault="0009421A" w:rsidP="0009421A">
      <w:pPr>
        <w:ind w:firstLine="480"/>
        <w:rPr>
          <w:rFonts w:asciiTheme="minorHAnsi" w:hAnsiTheme="minorHAnsi"/>
        </w:rPr>
      </w:pPr>
      <w:r w:rsidRPr="0009421A">
        <w:rPr>
          <w:lang w:bidi="ar"/>
        </w:rPr>
        <w:t>EFK</w:t>
      </w:r>
      <w:r w:rsidRPr="00E52109">
        <w:rPr>
          <w:rFonts w:asciiTheme="minorHAnsi" w:hAnsiTheme="minorHAnsi"/>
        </w:rPr>
        <w:t>是</w:t>
      </w:r>
      <w:r w:rsidRPr="0009421A">
        <w:rPr>
          <w:lang w:bidi="ar"/>
        </w:rPr>
        <w:t>Elasticsearch</w:t>
      </w:r>
      <w:r w:rsidRPr="00E52109">
        <w:rPr>
          <w:rFonts w:asciiTheme="minorHAnsi" w:hAnsiTheme="minorHAnsi"/>
        </w:rPr>
        <w:t>、</w:t>
      </w:r>
      <w:proofErr w:type="spellStart"/>
      <w:r w:rsidRPr="0009421A">
        <w:rPr>
          <w:rFonts w:hint="eastAsia"/>
          <w:lang w:bidi="ar"/>
        </w:rPr>
        <w:t>Fluentd</w:t>
      </w:r>
      <w:proofErr w:type="spellEnd"/>
      <w:r w:rsidRPr="00E52109">
        <w:rPr>
          <w:rFonts w:asciiTheme="minorHAnsi" w:hAnsiTheme="minorHAnsi"/>
        </w:rPr>
        <w:t>、</w:t>
      </w:r>
      <w:r w:rsidRPr="0009421A">
        <w:rPr>
          <w:rFonts w:hint="eastAsia"/>
          <w:lang w:bidi="ar"/>
        </w:rPr>
        <w:t>Kibana</w:t>
      </w:r>
      <w:r w:rsidRPr="00E52109">
        <w:rPr>
          <w:rFonts w:asciiTheme="minorHAnsi" w:hAnsiTheme="minorHAnsi"/>
        </w:rPr>
        <w:t>的简称</w:t>
      </w:r>
      <w:r w:rsidRPr="00E52109">
        <w:rPr>
          <w:rFonts w:asciiTheme="minorHAnsi" w:hAnsiTheme="minorHAnsi" w:hint="eastAsia"/>
        </w:rPr>
        <w:t>。</w:t>
      </w:r>
    </w:p>
    <w:p w14:paraId="4E9287DA" w14:textId="77777777" w:rsidR="0009421A" w:rsidRPr="00E52109" w:rsidRDefault="0009421A" w:rsidP="0009421A">
      <w:pPr>
        <w:ind w:firstLine="480"/>
        <w:rPr>
          <w:rFonts w:asciiTheme="minorHAnsi" w:hAnsiTheme="minorHAnsi"/>
        </w:rPr>
      </w:pPr>
      <w:r w:rsidRPr="0009421A">
        <w:rPr>
          <w:lang w:bidi="ar"/>
        </w:rPr>
        <w:t>Elasticsearch</w:t>
      </w:r>
      <w:r w:rsidRPr="00E52109">
        <w:rPr>
          <w:rFonts w:asciiTheme="minorHAnsi" w:hAnsiTheme="minorHAnsi"/>
        </w:rPr>
        <w:t xml:space="preserve"> </w:t>
      </w:r>
      <w:r w:rsidRPr="00E52109">
        <w:rPr>
          <w:rFonts w:asciiTheme="minorHAnsi" w:hAnsiTheme="minorHAnsi"/>
        </w:rPr>
        <w:t>是一个分布式、可扩展、实时的搜索与数据分析引擎。</w:t>
      </w:r>
      <w:r w:rsidRPr="00E52109">
        <w:rPr>
          <w:rFonts w:asciiTheme="minorHAnsi" w:hAnsiTheme="minorHAnsi" w:hint="eastAsia"/>
        </w:rPr>
        <w:t>它可以快速地储存、搜索和分析海量数据。维基百科、</w:t>
      </w:r>
      <w:r w:rsidRPr="0009421A">
        <w:rPr>
          <w:lang w:bidi="ar"/>
        </w:rPr>
        <w:t>Stack</w:t>
      </w:r>
      <w:r w:rsidRPr="00E52109">
        <w:rPr>
          <w:rFonts w:asciiTheme="minorHAnsi" w:hAnsiTheme="minorHAnsi"/>
        </w:rPr>
        <w:t xml:space="preserve"> </w:t>
      </w:r>
      <w:r w:rsidRPr="0009421A">
        <w:rPr>
          <w:lang w:bidi="ar"/>
        </w:rPr>
        <w:t>Overflow</w:t>
      </w:r>
      <w:r w:rsidRPr="00E52109">
        <w:rPr>
          <w:rFonts w:asciiTheme="minorHAnsi" w:hAnsiTheme="minorHAnsi"/>
        </w:rPr>
        <w:t>、</w:t>
      </w:r>
      <w:proofErr w:type="spellStart"/>
      <w:r w:rsidRPr="0009421A">
        <w:rPr>
          <w:lang w:bidi="ar"/>
        </w:rPr>
        <w:t>Github</w:t>
      </w:r>
      <w:proofErr w:type="spellEnd"/>
      <w:r w:rsidRPr="00E52109">
        <w:rPr>
          <w:rFonts w:asciiTheme="minorHAnsi" w:hAnsiTheme="minorHAnsi"/>
        </w:rPr>
        <w:t xml:space="preserve"> </w:t>
      </w:r>
      <w:r w:rsidRPr="00E52109">
        <w:rPr>
          <w:rFonts w:asciiTheme="minorHAnsi" w:hAnsiTheme="minorHAnsi"/>
        </w:rPr>
        <w:t>都采用它。</w:t>
      </w:r>
    </w:p>
    <w:p w14:paraId="66729B6C" w14:textId="77777777" w:rsidR="0009421A" w:rsidRPr="00E52109" w:rsidRDefault="0009421A" w:rsidP="0009421A">
      <w:pPr>
        <w:ind w:firstLine="480"/>
        <w:rPr>
          <w:rFonts w:asciiTheme="minorHAnsi" w:hAnsiTheme="minorHAnsi"/>
        </w:rPr>
      </w:pPr>
      <w:proofErr w:type="spellStart"/>
      <w:r w:rsidRPr="0009421A">
        <w:rPr>
          <w:lang w:bidi="ar"/>
        </w:rPr>
        <w:t>Fluentd</w:t>
      </w:r>
      <w:proofErr w:type="spellEnd"/>
      <w:r w:rsidRPr="00E52109">
        <w:rPr>
          <w:rFonts w:asciiTheme="minorHAnsi" w:hAnsiTheme="minorHAnsi"/>
        </w:rPr>
        <w:t>是一个开源的数据收集器，专为处理数据流设计，使用</w:t>
      </w:r>
      <w:r w:rsidRPr="0009421A">
        <w:rPr>
          <w:lang w:bidi="ar"/>
        </w:rPr>
        <w:t>JSON</w:t>
      </w:r>
      <w:r w:rsidRPr="00E52109">
        <w:rPr>
          <w:rFonts w:asciiTheme="minorHAnsi" w:hAnsiTheme="minorHAnsi"/>
        </w:rPr>
        <w:t>作为数据格式。它采用了插件式的架构，具有高可扩展性高可用性，同时还实现了高可靠的信息转发。具备每天收集</w:t>
      </w:r>
      <w:r w:rsidRPr="00E52109">
        <w:rPr>
          <w:rFonts w:asciiTheme="minorHAnsi" w:hAnsiTheme="minorHAnsi"/>
        </w:rPr>
        <w:t>5000+</w:t>
      </w:r>
      <w:r w:rsidRPr="00E52109">
        <w:rPr>
          <w:rFonts w:asciiTheme="minorHAnsi" w:hAnsiTheme="minorHAnsi"/>
        </w:rPr>
        <w:t>台服务器上</w:t>
      </w:r>
      <w:r w:rsidRPr="00E52109">
        <w:rPr>
          <w:rFonts w:asciiTheme="minorHAnsi" w:hAnsiTheme="minorHAnsi"/>
        </w:rPr>
        <w:t>5T</w:t>
      </w:r>
      <w:r w:rsidRPr="00E52109">
        <w:rPr>
          <w:rFonts w:asciiTheme="minorHAnsi" w:hAnsiTheme="minorHAnsi"/>
        </w:rPr>
        <w:t>的日志数据，每秒处理</w:t>
      </w:r>
      <w:r w:rsidRPr="00E52109">
        <w:rPr>
          <w:rFonts w:asciiTheme="minorHAnsi" w:hAnsiTheme="minorHAnsi"/>
        </w:rPr>
        <w:t>50000</w:t>
      </w:r>
      <w:r w:rsidRPr="00E52109">
        <w:rPr>
          <w:rFonts w:asciiTheme="minorHAnsi" w:hAnsiTheme="minorHAnsi"/>
        </w:rPr>
        <w:t>条消息的性能</w:t>
      </w:r>
      <w:r w:rsidRPr="00E52109">
        <w:rPr>
          <w:rFonts w:asciiTheme="minorHAnsi" w:hAnsiTheme="minorHAnsi" w:hint="eastAsia"/>
        </w:rPr>
        <w:t>。</w:t>
      </w:r>
    </w:p>
    <w:p w14:paraId="2A34CA90" w14:textId="77777777" w:rsidR="0009421A" w:rsidRDefault="0009421A" w:rsidP="0009421A">
      <w:pPr>
        <w:ind w:firstLine="480"/>
        <w:rPr>
          <w:rFonts w:asciiTheme="minorHAnsi" w:hAnsiTheme="minorHAnsi"/>
        </w:rPr>
      </w:pPr>
      <w:r w:rsidRPr="0009421A">
        <w:rPr>
          <w:rFonts w:hint="eastAsia"/>
          <w:lang w:bidi="ar"/>
        </w:rPr>
        <w:t>Kibana</w:t>
      </w:r>
      <w:r w:rsidRPr="00E52109">
        <w:rPr>
          <w:rFonts w:asciiTheme="minorHAnsi" w:hAnsiTheme="minorHAnsi" w:hint="eastAsia"/>
        </w:rPr>
        <w:t>是一个开源的分析与可视化平台，设计出来用于和</w:t>
      </w:r>
      <w:r w:rsidRPr="0009421A">
        <w:rPr>
          <w:lang w:bidi="ar"/>
        </w:rPr>
        <w:t>Elasticsearch</w:t>
      </w:r>
      <w:r w:rsidRPr="00E52109">
        <w:rPr>
          <w:rFonts w:asciiTheme="minorHAnsi" w:hAnsiTheme="minorHAnsi"/>
        </w:rPr>
        <w:t>一起使用的。可以用</w:t>
      </w:r>
      <w:proofErr w:type="spellStart"/>
      <w:r w:rsidRPr="0009421A">
        <w:rPr>
          <w:lang w:bidi="ar"/>
        </w:rPr>
        <w:t>kibana</w:t>
      </w:r>
      <w:proofErr w:type="spellEnd"/>
      <w:r w:rsidRPr="00E52109">
        <w:rPr>
          <w:rFonts w:asciiTheme="minorHAnsi" w:hAnsiTheme="minorHAnsi"/>
        </w:rPr>
        <w:t>搜索、查看、交互存放在</w:t>
      </w:r>
      <w:r w:rsidRPr="0009421A">
        <w:rPr>
          <w:lang w:bidi="ar"/>
        </w:rPr>
        <w:t>Elasticsearch</w:t>
      </w:r>
      <w:r w:rsidRPr="00E52109">
        <w:rPr>
          <w:rFonts w:asciiTheme="minorHAnsi" w:hAnsiTheme="minorHAnsi"/>
        </w:rPr>
        <w:t>索引里的数据，使用各种不同的图表、表格、地图等</w:t>
      </w:r>
      <w:proofErr w:type="spellStart"/>
      <w:r w:rsidRPr="0009421A">
        <w:rPr>
          <w:lang w:bidi="ar"/>
        </w:rPr>
        <w:t>kibana</w:t>
      </w:r>
      <w:proofErr w:type="spellEnd"/>
      <w:r w:rsidRPr="00E52109">
        <w:rPr>
          <w:rFonts w:asciiTheme="minorHAnsi" w:hAnsiTheme="minorHAnsi"/>
        </w:rPr>
        <w:t>能够很轻易地展示高级数据分析与可视化。</w:t>
      </w:r>
    </w:p>
    <w:p w14:paraId="5FCCDED5" w14:textId="43332D00" w:rsidR="0009421A" w:rsidRPr="0009421A" w:rsidRDefault="0009421A" w:rsidP="0009421A">
      <w:pPr>
        <w:ind w:firstLine="480"/>
        <w:rPr>
          <w:rFonts w:asciiTheme="minorHAnsi" w:hAnsiTheme="minorHAnsi"/>
        </w:rPr>
      </w:pPr>
      <w:r w:rsidRPr="00E52109">
        <w:rPr>
          <w:rFonts w:asciiTheme="minorHAnsi" w:hAnsiTheme="minorHAnsi" w:hint="eastAsia"/>
        </w:rPr>
        <w:t>通过组合</w:t>
      </w:r>
      <w:r w:rsidRPr="0009421A">
        <w:rPr>
          <w:rFonts w:hint="eastAsia"/>
          <w:lang w:bidi="ar"/>
        </w:rPr>
        <w:t>EFK</w:t>
      </w:r>
      <w:r w:rsidRPr="00E52109">
        <w:rPr>
          <w:rFonts w:asciiTheme="minorHAnsi" w:hAnsiTheme="minorHAnsi" w:hint="eastAsia"/>
        </w:rPr>
        <w:t>工具，</w:t>
      </w:r>
      <w:r w:rsidRPr="0009421A">
        <w:rPr>
          <w:lang w:bidi="ar"/>
        </w:rPr>
        <w:t>E</w:t>
      </w:r>
      <w:r w:rsidRPr="0009421A">
        <w:rPr>
          <w:rFonts w:hint="eastAsia"/>
          <w:lang w:bidi="ar"/>
        </w:rPr>
        <w:t>l</w:t>
      </w:r>
      <w:r w:rsidRPr="0009421A">
        <w:rPr>
          <w:lang w:bidi="ar"/>
        </w:rPr>
        <w:t>asticsearch</w:t>
      </w:r>
      <w:r w:rsidRPr="00E52109">
        <w:rPr>
          <w:rFonts w:asciiTheme="minorHAnsi" w:hAnsiTheme="minorHAnsi"/>
        </w:rPr>
        <w:t>负责日志保存和搜索，</w:t>
      </w:r>
      <w:proofErr w:type="spellStart"/>
      <w:r w:rsidRPr="0009421A">
        <w:rPr>
          <w:rFonts w:hint="eastAsia"/>
          <w:lang w:bidi="ar"/>
        </w:rPr>
        <w:t>Fluentd</w:t>
      </w:r>
      <w:proofErr w:type="spellEnd"/>
      <w:r w:rsidRPr="00E52109">
        <w:rPr>
          <w:rFonts w:asciiTheme="minorHAnsi" w:hAnsiTheme="minorHAnsi"/>
        </w:rPr>
        <w:t>负责收集日志，</w:t>
      </w:r>
      <w:r w:rsidRPr="0009421A">
        <w:rPr>
          <w:lang w:bidi="ar"/>
        </w:rPr>
        <w:t>Kibana</w:t>
      </w:r>
      <w:r w:rsidRPr="00E52109">
        <w:rPr>
          <w:rFonts w:asciiTheme="minorHAnsi" w:hAnsiTheme="minorHAnsi"/>
        </w:rPr>
        <w:t xml:space="preserve"> </w:t>
      </w:r>
      <w:r w:rsidRPr="00E52109">
        <w:rPr>
          <w:rFonts w:asciiTheme="minorHAnsi" w:hAnsiTheme="minorHAnsi"/>
        </w:rPr>
        <w:t>负责界面</w:t>
      </w:r>
      <w:r w:rsidRPr="00E52109">
        <w:rPr>
          <w:rFonts w:asciiTheme="minorHAnsi" w:hAnsiTheme="minorHAnsi" w:hint="eastAsia"/>
        </w:rPr>
        <w:t>，形成完整的日志聚合展示能力。</w:t>
      </w:r>
    </w:p>
    <w:p w14:paraId="3303E45C" w14:textId="77777777" w:rsidR="00F43FB1" w:rsidRDefault="00176635">
      <w:pPr>
        <w:pStyle w:val="51"/>
        <w:ind w:rightChars="35" w:right="84"/>
      </w:pPr>
      <w:r>
        <w:rPr>
          <w:rFonts w:hint="eastAsia"/>
        </w:rPr>
        <w:lastRenderedPageBreak/>
        <w:t>系统组成</w:t>
      </w:r>
    </w:p>
    <w:p w14:paraId="6EABF5CA" w14:textId="26CC65B7" w:rsidR="00F43FB1" w:rsidRDefault="0009421A">
      <w:pPr>
        <w:ind w:firstLine="480"/>
      </w:pPr>
      <w:r w:rsidRPr="00E52109">
        <w:rPr>
          <w:rFonts w:asciiTheme="minorHAnsi" w:hAnsiTheme="minorHAnsi"/>
          <w:noProof/>
        </w:rPr>
        <w:drawing>
          <wp:inline distT="0" distB="0" distL="0" distR="0" wp14:anchorId="0A66D8C1" wp14:editId="26960B3A">
            <wp:extent cx="4210490" cy="1672872"/>
            <wp:effectExtent l="0" t="0" r="0" b="3810"/>
            <wp:docPr id="132" name="图片 18">
              <a:extLst xmlns:a="http://schemas.openxmlformats.org/drawingml/2006/main">
                <a:ext uri="{FF2B5EF4-FFF2-40B4-BE49-F238E27FC236}">
                  <a16:creationId xmlns:a16="http://schemas.microsoft.com/office/drawing/2014/main" id="{751E6419-925E-4C9E-9F13-85A3C2AE92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751E6419-925E-4C9E-9F13-85A3C2AE92DB}"/>
                        </a:ext>
                      </a:extLst>
                    </pic:cNvPr>
                    <pic:cNvPicPr>
                      <a:picLocks noChangeAspect="1"/>
                    </pic:cNvPicPr>
                  </pic:nvPicPr>
                  <pic:blipFill>
                    <a:blip r:embed="rId14"/>
                    <a:stretch>
                      <a:fillRect/>
                    </a:stretch>
                  </pic:blipFill>
                  <pic:spPr>
                    <a:xfrm>
                      <a:off x="0" y="0"/>
                      <a:ext cx="4224592" cy="1678475"/>
                    </a:xfrm>
                    <a:prstGeom prst="rect">
                      <a:avLst/>
                    </a:prstGeom>
                  </pic:spPr>
                </pic:pic>
              </a:graphicData>
            </a:graphic>
          </wp:inline>
        </w:drawing>
      </w:r>
    </w:p>
    <w:p w14:paraId="56013580" w14:textId="5945A4EF" w:rsidR="00F43FB1" w:rsidRDefault="00176635">
      <w:pPr>
        <w:pStyle w:val="aff0"/>
        <w:ind w:left="240" w:right="240" w:firstLine="402"/>
        <w:rPr>
          <w:rFonts w:ascii="Calibri" w:hAnsi="Calibri"/>
          <w:b/>
          <w:bCs/>
        </w:rPr>
      </w:pPr>
      <w:r>
        <w:rPr>
          <w:rFonts w:asciiTheme="majorHAnsi" w:hAnsiTheme="majorHAnsi" w:cstheme="majorBidi" w:hint="eastAsia"/>
          <w:b/>
          <w:bCs/>
          <w:szCs w:val="20"/>
        </w:rPr>
        <w:t>图</w:t>
      </w:r>
      <w:r>
        <w:rPr>
          <w:rFonts w:asciiTheme="majorHAnsi" w:hAnsiTheme="majorHAnsi" w:cstheme="majorBidi"/>
          <w:b/>
          <w:bCs/>
          <w:szCs w:val="20"/>
        </w:rPr>
        <w:fldChar w:fldCharType="begin"/>
      </w:r>
      <w:r>
        <w:rPr>
          <w:rFonts w:asciiTheme="majorHAnsi" w:hAnsiTheme="majorHAnsi" w:cstheme="majorBidi"/>
          <w:b/>
          <w:bCs/>
          <w:szCs w:val="20"/>
        </w:rPr>
        <w:instrText xml:space="preserve"> </w:instrText>
      </w:r>
      <w:r>
        <w:rPr>
          <w:rFonts w:asciiTheme="majorHAnsi" w:hAnsiTheme="majorHAnsi" w:cstheme="majorBidi" w:hint="eastAsia"/>
          <w:b/>
          <w:bCs/>
          <w:szCs w:val="20"/>
        </w:rPr>
        <w:instrText>STYLEREF 2 \s</w:instrText>
      </w:r>
      <w:r>
        <w:rPr>
          <w:rFonts w:asciiTheme="majorHAnsi" w:hAnsiTheme="majorHAnsi" w:cstheme="majorBidi"/>
          <w:b/>
          <w:bCs/>
          <w:szCs w:val="20"/>
        </w:rPr>
        <w:instrText xml:space="preserve"> </w:instrText>
      </w:r>
      <w:r>
        <w:rPr>
          <w:rFonts w:asciiTheme="majorHAnsi" w:hAnsiTheme="majorHAnsi" w:cstheme="majorBidi"/>
          <w:b/>
          <w:bCs/>
          <w:szCs w:val="20"/>
        </w:rPr>
        <w:fldChar w:fldCharType="separate"/>
      </w:r>
      <w:r>
        <w:rPr>
          <w:rFonts w:asciiTheme="majorHAnsi" w:hAnsiTheme="majorHAnsi" w:cstheme="majorBidi"/>
          <w:b/>
          <w:bCs/>
          <w:szCs w:val="20"/>
        </w:rPr>
        <w:t>1.1</w:t>
      </w:r>
      <w:r>
        <w:rPr>
          <w:rFonts w:asciiTheme="majorHAnsi" w:hAnsiTheme="majorHAnsi" w:cstheme="majorBidi"/>
          <w:b/>
          <w:bCs/>
          <w:szCs w:val="20"/>
        </w:rPr>
        <w:fldChar w:fldCharType="end"/>
      </w:r>
      <w:r>
        <w:rPr>
          <w:rFonts w:asciiTheme="majorHAnsi" w:hAnsiTheme="majorHAnsi" w:cstheme="majorBidi"/>
          <w:b/>
          <w:bCs/>
          <w:szCs w:val="20"/>
        </w:rPr>
        <w:noBreakHyphen/>
      </w:r>
      <w:r>
        <w:rPr>
          <w:rFonts w:asciiTheme="majorHAnsi" w:hAnsiTheme="majorHAnsi" w:cstheme="majorBidi"/>
          <w:b/>
          <w:bCs/>
          <w:szCs w:val="20"/>
        </w:rPr>
        <w:fldChar w:fldCharType="begin"/>
      </w:r>
      <w:r>
        <w:rPr>
          <w:rFonts w:asciiTheme="majorHAnsi" w:hAnsiTheme="majorHAnsi" w:cstheme="majorBidi"/>
          <w:b/>
          <w:bCs/>
          <w:szCs w:val="20"/>
        </w:rPr>
        <w:instrText xml:space="preserve"> </w:instrText>
      </w:r>
      <w:r>
        <w:rPr>
          <w:rFonts w:asciiTheme="majorHAnsi" w:hAnsiTheme="majorHAnsi" w:cstheme="majorBidi" w:hint="eastAsia"/>
          <w:b/>
          <w:bCs/>
          <w:szCs w:val="20"/>
        </w:rPr>
        <w:instrText xml:space="preserve">SEQ </w:instrText>
      </w:r>
      <w:r>
        <w:rPr>
          <w:rFonts w:asciiTheme="majorHAnsi" w:hAnsiTheme="majorHAnsi" w:cstheme="majorBidi" w:hint="eastAsia"/>
          <w:b/>
          <w:bCs/>
          <w:szCs w:val="20"/>
        </w:rPr>
        <w:instrText>图</w:instrText>
      </w:r>
      <w:r>
        <w:rPr>
          <w:rFonts w:asciiTheme="majorHAnsi" w:hAnsiTheme="majorHAnsi" w:cstheme="majorBidi" w:hint="eastAsia"/>
          <w:b/>
          <w:bCs/>
          <w:szCs w:val="20"/>
        </w:rPr>
        <w:instrText xml:space="preserve"> \* ARABIC \s 2</w:instrText>
      </w:r>
      <w:r>
        <w:rPr>
          <w:rFonts w:asciiTheme="majorHAnsi" w:hAnsiTheme="majorHAnsi" w:cstheme="majorBidi"/>
          <w:b/>
          <w:bCs/>
          <w:szCs w:val="20"/>
        </w:rPr>
        <w:instrText xml:space="preserve"> </w:instrText>
      </w:r>
      <w:r>
        <w:rPr>
          <w:rFonts w:asciiTheme="majorHAnsi" w:hAnsiTheme="majorHAnsi" w:cstheme="majorBidi"/>
          <w:b/>
          <w:bCs/>
          <w:szCs w:val="20"/>
        </w:rPr>
        <w:fldChar w:fldCharType="separate"/>
      </w:r>
      <w:r>
        <w:rPr>
          <w:rFonts w:asciiTheme="majorHAnsi" w:hAnsiTheme="majorHAnsi" w:cstheme="majorBidi"/>
          <w:b/>
          <w:bCs/>
          <w:szCs w:val="20"/>
        </w:rPr>
        <w:t>10</w:t>
      </w:r>
      <w:r>
        <w:rPr>
          <w:rFonts w:asciiTheme="majorHAnsi" w:hAnsiTheme="majorHAnsi" w:cstheme="majorBidi"/>
          <w:b/>
          <w:bCs/>
          <w:szCs w:val="20"/>
        </w:rPr>
        <w:fldChar w:fldCharType="end"/>
      </w:r>
      <w:r w:rsidR="0009421A" w:rsidRPr="00E52109">
        <w:rPr>
          <w:rFonts w:asciiTheme="minorHAnsi" w:hAnsiTheme="minorHAnsi" w:hint="eastAsia"/>
          <w:b/>
          <w:bCs/>
        </w:rPr>
        <w:t>中台底座组成图</w:t>
      </w:r>
    </w:p>
    <w:p w14:paraId="076E57BB" w14:textId="77777777" w:rsidR="00F43FB1" w:rsidRDefault="00176635">
      <w:pPr>
        <w:pStyle w:val="51"/>
        <w:ind w:rightChars="35" w:right="84"/>
      </w:pPr>
      <w:r>
        <w:rPr>
          <w:rFonts w:hint="eastAsia"/>
        </w:rPr>
        <w:t>用户与角色设计</w:t>
      </w:r>
    </w:p>
    <w:p w14:paraId="2F284773" w14:textId="64F68D0E" w:rsidR="00F43FB1" w:rsidRDefault="00176635" w:rsidP="00C27F91">
      <w:pPr>
        <w:pStyle w:val="60"/>
        <w:ind w:left="0"/>
      </w:pPr>
      <w:r>
        <w:rPr>
          <w:rFonts w:hint="eastAsia"/>
        </w:rPr>
        <w:t>用户设计</w:t>
      </w:r>
    </w:p>
    <w:p w14:paraId="2BE0B397" w14:textId="34DE5B67" w:rsidR="007462FA" w:rsidRDefault="007462FA" w:rsidP="007462FA">
      <w:pPr>
        <w:ind w:firstLine="480"/>
      </w:pPr>
      <w:r w:rsidRPr="00E52109">
        <w:rPr>
          <w:rFonts w:asciiTheme="minorHAnsi" w:hAnsiTheme="minorHAnsi" w:hint="eastAsia"/>
          <w:bCs/>
        </w:rPr>
        <w:t>中台底座为技术中台、数据中台、业务中台提供支撑</w:t>
      </w:r>
      <w:r>
        <w:rPr>
          <w:rFonts w:asciiTheme="minorHAnsi" w:hAnsiTheme="minorHAnsi" w:hint="eastAsia"/>
          <w:bCs/>
        </w:rPr>
        <w:t>，</w:t>
      </w:r>
      <w:r>
        <w:rPr>
          <w:rFonts w:hint="eastAsia"/>
        </w:rPr>
        <w:t>主要</w:t>
      </w:r>
      <w:r w:rsidRPr="007462FA">
        <w:rPr>
          <w:rFonts w:hint="eastAsia"/>
        </w:rPr>
        <w:t>被管理员和运营人员使用</w:t>
      </w:r>
      <w:r>
        <w:rPr>
          <w:rFonts w:hint="eastAsia"/>
        </w:rPr>
        <w:t>。</w:t>
      </w:r>
    </w:p>
    <w:p w14:paraId="618E51B0" w14:textId="77777777" w:rsidR="007462FA" w:rsidRPr="007462FA" w:rsidRDefault="007462FA" w:rsidP="007462FA">
      <w:pPr>
        <w:ind w:firstLine="480"/>
      </w:pPr>
    </w:p>
    <w:p w14:paraId="2491C93C" w14:textId="77777777" w:rsidR="00F43FB1" w:rsidRPr="00C27F91" w:rsidRDefault="00176635">
      <w:pPr>
        <w:pStyle w:val="aff0"/>
        <w:rPr>
          <w:rFonts w:ascii="Arial" w:hAnsi="Arial" w:cs="Times New Roman"/>
          <w:b/>
          <w:sz w:val="24"/>
          <w:szCs w:val="32"/>
        </w:rPr>
      </w:pPr>
      <w:r>
        <w:rPr>
          <w:noProof/>
        </w:rPr>
        <w:lastRenderedPageBreak/>
        <w:drawing>
          <wp:inline distT="0" distB="0" distL="0" distR="0" wp14:anchorId="3B7EAF46" wp14:editId="0616DBD0">
            <wp:extent cx="5274310" cy="398335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983355"/>
                    </a:xfrm>
                    <a:prstGeom prst="rect">
                      <a:avLst/>
                    </a:prstGeom>
                    <a:noFill/>
                    <a:ln>
                      <a:noFill/>
                    </a:ln>
                  </pic:spPr>
                </pic:pic>
              </a:graphicData>
            </a:graphic>
          </wp:inline>
        </w:drawing>
      </w:r>
      <w:r w:rsidRPr="00C27F91">
        <w:rPr>
          <w:rFonts w:ascii="Arial" w:hAnsi="Arial" w:cs="Times New Roman"/>
          <w:b/>
          <w:sz w:val="24"/>
          <w:szCs w:val="32"/>
        </w:rPr>
        <w:t>图</w:t>
      </w:r>
      <w:r w:rsidRPr="00C27F91">
        <w:rPr>
          <w:rFonts w:ascii="Arial" w:hAnsi="Arial" w:cs="Times New Roman"/>
          <w:b/>
          <w:sz w:val="24"/>
          <w:szCs w:val="32"/>
        </w:rPr>
        <w:t xml:space="preserve"> </w:t>
      </w:r>
      <w:r w:rsidRPr="00C27F91">
        <w:rPr>
          <w:rFonts w:ascii="Arial" w:hAnsi="Arial" w:cs="Times New Roman"/>
          <w:b/>
          <w:sz w:val="24"/>
          <w:szCs w:val="32"/>
        </w:rPr>
        <w:fldChar w:fldCharType="begin"/>
      </w:r>
      <w:r w:rsidRPr="00C27F91">
        <w:rPr>
          <w:rFonts w:ascii="Arial" w:hAnsi="Arial" w:cs="Times New Roman"/>
          <w:b/>
          <w:sz w:val="24"/>
          <w:szCs w:val="32"/>
        </w:rPr>
        <w:instrText xml:space="preserve"> STYLEREF 2 \s </w:instrText>
      </w:r>
      <w:r w:rsidRPr="00C27F91">
        <w:rPr>
          <w:rFonts w:ascii="Arial" w:hAnsi="Arial" w:cs="Times New Roman"/>
          <w:b/>
          <w:sz w:val="24"/>
          <w:szCs w:val="32"/>
        </w:rPr>
        <w:fldChar w:fldCharType="separate"/>
      </w:r>
      <w:r w:rsidRPr="00C27F91">
        <w:rPr>
          <w:rFonts w:ascii="Arial" w:hAnsi="Arial" w:cs="Times New Roman"/>
          <w:b/>
          <w:sz w:val="24"/>
          <w:szCs w:val="32"/>
        </w:rPr>
        <w:t>1.1</w:t>
      </w:r>
      <w:r w:rsidRPr="00C27F91">
        <w:rPr>
          <w:rFonts w:ascii="Arial" w:hAnsi="Arial" w:cs="Times New Roman"/>
          <w:b/>
          <w:sz w:val="24"/>
          <w:szCs w:val="32"/>
        </w:rPr>
        <w:fldChar w:fldCharType="end"/>
      </w:r>
      <w:r w:rsidRPr="00C27F91">
        <w:rPr>
          <w:rFonts w:ascii="Arial" w:hAnsi="Arial" w:cs="Times New Roman"/>
          <w:b/>
          <w:sz w:val="24"/>
          <w:szCs w:val="32"/>
        </w:rPr>
        <w:noBreakHyphen/>
      </w:r>
      <w:r w:rsidRPr="00C27F91">
        <w:rPr>
          <w:rFonts w:ascii="Arial" w:hAnsi="Arial" w:cs="Times New Roman"/>
          <w:b/>
          <w:sz w:val="24"/>
          <w:szCs w:val="32"/>
        </w:rPr>
        <w:fldChar w:fldCharType="begin"/>
      </w:r>
      <w:r w:rsidRPr="00C27F91">
        <w:rPr>
          <w:rFonts w:ascii="Arial" w:hAnsi="Arial" w:cs="Times New Roman"/>
          <w:b/>
          <w:sz w:val="24"/>
          <w:szCs w:val="32"/>
        </w:rPr>
        <w:instrText xml:space="preserve"> SEQ </w:instrText>
      </w:r>
      <w:r w:rsidRPr="00C27F91">
        <w:rPr>
          <w:rFonts w:ascii="Arial" w:hAnsi="Arial" w:cs="Times New Roman"/>
          <w:b/>
          <w:sz w:val="24"/>
          <w:szCs w:val="32"/>
        </w:rPr>
        <w:instrText>图</w:instrText>
      </w:r>
      <w:r w:rsidRPr="00C27F91">
        <w:rPr>
          <w:rFonts w:ascii="Arial" w:hAnsi="Arial" w:cs="Times New Roman"/>
          <w:b/>
          <w:sz w:val="24"/>
          <w:szCs w:val="32"/>
        </w:rPr>
        <w:instrText xml:space="preserve"> \* ARABIC \s 2 </w:instrText>
      </w:r>
      <w:r w:rsidRPr="00C27F91">
        <w:rPr>
          <w:rFonts w:ascii="Arial" w:hAnsi="Arial" w:cs="Times New Roman"/>
          <w:b/>
          <w:sz w:val="24"/>
          <w:szCs w:val="32"/>
        </w:rPr>
        <w:fldChar w:fldCharType="separate"/>
      </w:r>
      <w:r w:rsidRPr="00C27F91">
        <w:rPr>
          <w:rFonts w:ascii="Arial" w:hAnsi="Arial" w:cs="Times New Roman"/>
          <w:b/>
          <w:sz w:val="24"/>
          <w:szCs w:val="32"/>
        </w:rPr>
        <w:t>1</w:t>
      </w:r>
      <w:r w:rsidRPr="00C27F91">
        <w:rPr>
          <w:rFonts w:ascii="Arial" w:hAnsi="Arial" w:cs="Times New Roman"/>
          <w:b/>
          <w:sz w:val="24"/>
          <w:szCs w:val="32"/>
        </w:rPr>
        <w:fldChar w:fldCharType="end"/>
      </w:r>
      <w:r w:rsidRPr="00C27F91">
        <w:rPr>
          <w:rFonts w:ascii="Arial" w:hAnsi="Arial" w:cs="Times New Roman" w:hint="eastAsia"/>
          <w:b/>
          <w:sz w:val="24"/>
          <w:szCs w:val="32"/>
        </w:rPr>
        <w:t>网上数据采集系统</w:t>
      </w:r>
      <w:r w:rsidRPr="00C27F91">
        <w:rPr>
          <w:rFonts w:ascii="Arial" w:hAnsi="Arial" w:cs="Times New Roman" w:hint="eastAsia"/>
          <w:b/>
          <w:sz w:val="24"/>
          <w:szCs w:val="32"/>
        </w:rPr>
        <w:t>-</w:t>
      </w:r>
      <w:r w:rsidRPr="00C27F91">
        <w:rPr>
          <w:rFonts w:ascii="Arial" w:hAnsi="Arial" w:cs="Times New Roman" w:hint="eastAsia"/>
          <w:b/>
          <w:sz w:val="24"/>
          <w:szCs w:val="32"/>
        </w:rPr>
        <w:t>系统组成图</w:t>
      </w:r>
    </w:p>
    <w:p w14:paraId="07E1B693" w14:textId="77777777" w:rsidR="00F43FB1" w:rsidRDefault="00176635" w:rsidP="00C27F91">
      <w:pPr>
        <w:pStyle w:val="60"/>
        <w:ind w:left="0"/>
      </w:pPr>
      <w:r>
        <w:rPr>
          <w:rFonts w:hint="eastAsia"/>
        </w:rPr>
        <w:t>角色设计</w:t>
      </w:r>
    </w:p>
    <w:p w14:paraId="7925EC95" w14:textId="28DFAE54" w:rsidR="00F43FB1" w:rsidRDefault="00176635">
      <w:pPr>
        <w:ind w:left="240" w:right="240" w:firstLine="480"/>
      </w:pPr>
      <w:r>
        <w:rPr>
          <w:rFonts w:hint="eastAsia"/>
        </w:rPr>
        <w:t>系统主要使用</w:t>
      </w:r>
      <w:r w:rsidR="000E5018" w:rsidRPr="000E5018">
        <w:rPr>
          <w:rFonts w:hint="eastAsia"/>
        </w:rPr>
        <w:t>人员</w:t>
      </w:r>
      <w:r>
        <w:rPr>
          <w:rFonts w:hint="eastAsia"/>
        </w:rPr>
        <w:t>情况如下表：</w:t>
      </w:r>
    </w:p>
    <w:p w14:paraId="3EF1FF66" w14:textId="77777777" w:rsidR="00F43FB1" w:rsidRDefault="00176635">
      <w:pPr>
        <w:pStyle w:val="aff0"/>
        <w:ind w:left="240" w:right="240" w:firstLine="402"/>
        <w:rPr>
          <w:b/>
          <w:bCs/>
        </w:rPr>
      </w:pPr>
      <w:r>
        <w:rPr>
          <w:rFonts w:hint="eastAsia"/>
          <w:b/>
          <w:bCs/>
        </w:rPr>
        <w:t>表</w:t>
      </w:r>
      <w:r>
        <w:rPr>
          <w:b/>
          <w:bCs/>
        </w:rPr>
        <w:fldChar w:fldCharType="begin"/>
      </w:r>
      <w:r>
        <w:rPr>
          <w:b/>
          <w:bCs/>
        </w:rPr>
        <w:instrText xml:space="preserve"> </w:instrText>
      </w:r>
      <w:r>
        <w:rPr>
          <w:rFonts w:hint="eastAsia"/>
          <w:b/>
          <w:bCs/>
        </w:rPr>
        <w:instrText>STYLEREF 2 \s</w:instrText>
      </w:r>
      <w:r>
        <w:rPr>
          <w:b/>
          <w:bCs/>
        </w:rPr>
        <w:instrText xml:space="preserve">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w:instrText>
      </w:r>
      <w:r>
        <w:rPr>
          <w:rFonts w:hint="eastAsia"/>
          <w:b/>
          <w:bCs/>
        </w:rPr>
        <w:instrText xml:space="preserve">SEQ </w:instrText>
      </w:r>
      <w:r>
        <w:rPr>
          <w:rFonts w:hint="eastAsia"/>
          <w:b/>
          <w:bCs/>
        </w:rPr>
        <w:instrText>表</w:instrText>
      </w:r>
      <w:r>
        <w:rPr>
          <w:rFonts w:hint="eastAsia"/>
          <w:b/>
          <w:bCs/>
        </w:rPr>
        <w:instrText xml:space="preserve"> \* ARABIC \s 2</w:instrText>
      </w:r>
      <w:r>
        <w:rPr>
          <w:b/>
          <w:bCs/>
        </w:rPr>
        <w:instrText xml:space="preserve"> </w:instrText>
      </w:r>
      <w:r>
        <w:rPr>
          <w:b/>
          <w:bCs/>
        </w:rPr>
        <w:fldChar w:fldCharType="separate"/>
      </w:r>
      <w:r>
        <w:rPr>
          <w:b/>
          <w:bCs/>
        </w:rPr>
        <w:t>1</w:t>
      </w:r>
      <w:r>
        <w:rPr>
          <w:b/>
          <w:bCs/>
        </w:rPr>
        <w:fldChar w:fldCharType="end"/>
      </w:r>
      <w:r>
        <w:rPr>
          <w:rFonts w:hint="eastAsia"/>
          <w:b/>
          <w:bCs/>
        </w:rPr>
        <w:t>网上数据采集系统</w:t>
      </w:r>
      <w:r>
        <w:rPr>
          <w:rFonts w:hint="eastAsia"/>
          <w:b/>
          <w:bCs/>
        </w:rPr>
        <w:t>-</w:t>
      </w:r>
      <w:r>
        <w:rPr>
          <w:rFonts w:hint="eastAsia"/>
          <w:b/>
          <w:bCs/>
        </w:rPr>
        <w:t>用户与角色设计表</w:t>
      </w:r>
    </w:p>
    <w:tbl>
      <w:tblPr>
        <w:tblW w:w="8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011"/>
      </w:tblGrid>
      <w:tr w:rsidR="00F43FB1" w14:paraId="24A09154" w14:textId="77777777">
        <w:trPr>
          <w:tblHeader/>
          <w:jc w:val="center"/>
        </w:trPr>
        <w:tc>
          <w:tcPr>
            <w:tcW w:w="2518" w:type="dxa"/>
            <w:shd w:val="clear" w:color="auto" w:fill="D9D9D9"/>
          </w:tcPr>
          <w:p w14:paraId="64DFBBDA" w14:textId="77777777" w:rsidR="00F43FB1" w:rsidRDefault="00176635">
            <w:pPr>
              <w:ind w:left="240" w:right="240" w:firstLineChars="0" w:firstLine="0"/>
              <w:jc w:val="center"/>
              <w:rPr>
                <w:b/>
              </w:rPr>
            </w:pPr>
            <w:r>
              <w:rPr>
                <w:rFonts w:hint="eastAsia"/>
                <w:b/>
              </w:rPr>
              <w:t>用户分类</w:t>
            </w:r>
          </w:p>
        </w:tc>
        <w:tc>
          <w:tcPr>
            <w:tcW w:w="6011" w:type="dxa"/>
            <w:shd w:val="clear" w:color="auto" w:fill="D9D9D9"/>
            <w:vAlign w:val="center"/>
          </w:tcPr>
          <w:p w14:paraId="76368531" w14:textId="77777777" w:rsidR="00F43FB1" w:rsidRDefault="00176635">
            <w:pPr>
              <w:ind w:left="240" w:right="240" w:firstLineChars="0" w:firstLine="0"/>
              <w:jc w:val="center"/>
              <w:rPr>
                <w:b/>
              </w:rPr>
            </w:pPr>
            <w:r>
              <w:rPr>
                <w:rFonts w:hint="eastAsia"/>
                <w:b/>
              </w:rPr>
              <w:t>系统角色</w:t>
            </w:r>
          </w:p>
        </w:tc>
      </w:tr>
      <w:tr w:rsidR="00F43FB1" w14:paraId="453FBA70" w14:textId="77777777">
        <w:trPr>
          <w:jc w:val="center"/>
        </w:trPr>
        <w:tc>
          <w:tcPr>
            <w:tcW w:w="2518" w:type="dxa"/>
          </w:tcPr>
          <w:p w14:paraId="2DDD144A" w14:textId="77777777" w:rsidR="000E5018" w:rsidRDefault="00176635">
            <w:pPr>
              <w:ind w:left="240" w:right="240" w:firstLineChars="0" w:firstLine="0"/>
              <w:jc w:val="center"/>
            </w:pPr>
            <w:r>
              <w:t>数据中心</w:t>
            </w:r>
          </w:p>
          <w:p w14:paraId="3EF405FA" w14:textId="595F08AF" w:rsidR="00F43FB1" w:rsidRDefault="00176635">
            <w:pPr>
              <w:ind w:left="240" w:right="240" w:firstLineChars="0" w:firstLine="0"/>
              <w:jc w:val="center"/>
            </w:pPr>
            <w:r>
              <w:t>管理人员</w:t>
            </w:r>
          </w:p>
        </w:tc>
        <w:tc>
          <w:tcPr>
            <w:tcW w:w="6011" w:type="dxa"/>
            <w:vAlign w:val="center"/>
          </w:tcPr>
          <w:p w14:paraId="32962615" w14:textId="573EF7FD" w:rsidR="00F43FB1" w:rsidRDefault="000E5018">
            <w:pPr>
              <w:ind w:left="240" w:right="240" w:firstLineChars="0" w:firstLine="0"/>
            </w:pPr>
            <w:r w:rsidRPr="00E52109">
              <w:rPr>
                <w:rFonts w:asciiTheme="minorHAnsi" w:hAnsiTheme="minorHAnsi" w:hint="eastAsia"/>
              </w:rPr>
              <w:t>管理员、运营人员</w:t>
            </w:r>
          </w:p>
        </w:tc>
      </w:tr>
    </w:tbl>
    <w:p w14:paraId="38E0271D" w14:textId="77777777" w:rsidR="00F43FB1" w:rsidRDefault="00176635">
      <w:pPr>
        <w:ind w:left="240" w:right="240" w:firstLine="480"/>
      </w:pPr>
      <w:r>
        <w:rPr>
          <w:rFonts w:hint="eastAsia"/>
        </w:rPr>
        <w:t>具体用户分析说明：</w:t>
      </w:r>
    </w:p>
    <w:p w14:paraId="0A4967DE" w14:textId="584D2C8C" w:rsidR="00F43FB1" w:rsidRDefault="00176635">
      <w:pPr>
        <w:ind w:left="240" w:right="240" w:firstLine="482"/>
      </w:pPr>
      <w:r>
        <w:rPr>
          <w:b/>
        </w:rPr>
        <w:t>1</w:t>
      </w:r>
      <w:r>
        <w:rPr>
          <w:rFonts w:hint="eastAsia"/>
          <w:b/>
        </w:rPr>
        <w:t>、</w:t>
      </w:r>
      <w:r w:rsidR="000E5018">
        <w:rPr>
          <w:rFonts w:hint="eastAsia"/>
          <w:b/>
        </w:rPr>
        <w:t>管理</w:t>
      </w:r>
      <w:r>
        <w:rPr>
          <w:rFonts w:hint="eastAsia"/>
          <w:b/>
        </w:rPr>
        <w:t>员：</w:t>
      </w:r>
      <w:r w:rsidR="007462FA" w:rsidRPr="00E52109">
        <w:rPr>
          <w:rFonts w:asciiTheme="minorHAnsi" w:hAnsiTheme="minorHAnsi" w:hint="eastAsia"/>
        </w:rPr>
        <w:t>负责管理平台用户，服务使用情况等，同时监控各个主机的性能指标、日志信息等</w:t>
      </w:r>
      <w:r>
        <w:rPr>
          <w:rFonts w:hint="eastAsia"/>
        </w:rPr>
        <w:t>。</w:t>
      </w:r>
    </w:p>
    <w:p w14:paraId="3D226B71" w14:textId="0D6A657F" w:rsidR="00F43FB1" w:rsidRDefault="00176635">
      <w:pPr>
        <w:ind w:left="240" w:right="240" w:firstLine="482"/>
      </w:pPr>
      <w:r>
        <w:rPr>
          <w:b/>
        </w:rPr>
        <w:t>2</w:t>
      </w:r>
      <w:r>
        <w:rPr>
          <w:rFonts w:hint="eastAsia"/>
          <w:b/>
        </w:rPr>
        <w:t>、</w:t>
      </w:r>
      <w:r w:rsidR="000E5018">
        <w:rPr>
          <w:rFonts w:hint="eastAsia"/>
          <w:b/>
        </w:rPr>
        <w:t>运营人员</w:t>
      </w:r>
      <w:r>
        <w:rPr>
          <w:rFonts w:hint="eastAsia"/>
          <w:b/>
        </w:rPr>
        <w:t>：</w:t>
      </w:r>
      <w:r w:rsidR="007462FA" w:rsidRPr="00E52109">
        <w:rPr>
          <w:rFonts w:asciiTheme="minorHAnsi" w:hAnsiTheme="minorHAnsi" w:hint="eastAsia"/>
        </w:rPr>
        <w:t>负责使用中台底座提供的能力管理、运营业务应用及</w:t>
      </w:r>
      <w:proofErr w:type="gramStart"/>
      <w:r w:rsidR="007462FA" w:rsidRPr="00E52109">
        <w:rPr>
          <w:rFonts w:asciiTheme="minorHAnsi" w:hAnsiTheme="minorHAnsi" w:hint="eastAsia"/>
        </w:rPr>
        <w:t>各个中</w:t>
      </w:r>
      <w:proofErr w:type="gramEnd"/>
      <w:r w:rsidR="007462FA" w:rsidRPr="00E52109">
        <w:rPr>
          <w:rFonts w:asciiTheme="minorHAnsi" w:hAnsiTheme="minorHAnsi" w:hint="eastAsia"/>
        </w:rPr>
        <w:t>台服务，确保服务实例健康有效提供服务</w:t>
      </w:r>
      <w:r>
        <w:rPr>
          <w:rFonts w:hint="eastAsia"/>
        </w:rPr>
        <w:t>。</w:t>
      </w:r>
    </w:p>
    <w:p w14:paraId="06C0F1BC" w14:textId="6A9059E3" w:rsidR="00F43FB1" w:rsidRDefault="00176635">
      <w:pPr>
        <w:pStyle w:val="51"/>
        <w:ind w:rightChars="35" w:right="84"/>
      </w:pPr>
      <w:r>
        <w:rPr>
          <w:rFonts w:hint="eastAsia"/>
        </w:rPr>
        <w:lastRenderedPageBreak/>
        <w:t>系统体系结构设计</w:t>
      </w:r>
    </w:p>
    <w:p w14:paraId="1B143C3F" w14:textId="0B32C971" w:rsidR="00F43FB1" w:rsidRDefault="007462FA">
      <w:pPr>
        <w:ind w:firstLineChars="0" w:firstLine="200"/>
        <w:jc w:val="center"/>
        <w:rPr>
          <w:i/>
        </w:rPr>
      </w:pPr>
      <w:r w:rsidRPr="00E52109">
        <w:rPr>
          <w:rFonts w:asciiTheme="minorHAnsi" w:hAnsiTheme="minorHAnsi"/>
          <w:i/>
          <w:noProof/>
        </w:rPr>
        <w:drawing>
          <wp:inline distT="0" distB="0" distL="0" distR="0" wp14:anchorId="3666AB46" wp14:editId="0CE0D857">
            <wp:extent cx="5274310" cy="1847850"/>
            <wp:effectExtent l="0" t="0" r="2540" b="0"/>
            <wp:docPr id="19" name="图片 2">
              <a:extLst xmlns:a="http://schemas.openxmlformats.org/drawingml/2006/main">
                <a:ext uri="{FF2B5EF4-FFF2-40B4-BE49-F238E27FC236}">
                  <a16:creationId xmlns:a16="http://schemas.microsoft.com/office/drawing/2014/main" id="{4B5C961E-2884-4875-9F87-A9F706198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B5C961E-2884-4875-9F87-A9F706198B72}"/>
                        </a:ext>
                      </a:extLst>
                    </pic:cNvPr>
                    <pic:cNvPicPr>
                      <a:picLocks noChangeAspect="1"/>
                    </pic:cNvPicPr>
                  </pic:nvPicPr>
                  <pic:blipFill>
                    <a:blip r:embed="rId16"/>
                    <a:stretch>
                      <a:fillRect/>
                    </a:stretch>
                  </pic:blipFill>
                  <pic:spPr>
                    <a:xfrm>
                      <a:off x="0" y="0"/>
                      <a:ext cx="5274310" cy="1847850"/>
                    </a:xfrm>
                    <a:prstGeom prst="rect">
                      <a:avLst/>
                    </a:prstGeom>
                  </pic:spPr>
                </pic:pic>
              </a:graphicData>
            </a:graphic>
          </wp:inline>
        </w:drawing>
      </w:r>
    </w:p>
    <w:p w14:paraId="00B9881D" w14:textId="77777777" w:rsidR="007462FA" w:rsidRPr="00E52109" w:rsidRDefault="007462FA" w:rsidP="007462FA">
      <w:pPr>
        <w:pStyle w:val="aff0"/>
        <w:ind w:left="1380" w:firstLine="402"/>
        <w:rPr>
          <w:rFonts w:asciiTheme="minorHAnsi" w:hAnsiTheme="minorHAnsi"/>
          <w:b/>
          <w:bCs/>
        </w:rPr>
      </w:pPr>
      <w:r w:rsidRPr="00E52109">
        <w:rPr>
          <w:rFonts w:asciiTheme="minorHAnsi" w:hAnsiTheme="minorHAnsi"/>
          <w:b/>
          <w:bCs/>
        </w:rPr>
        <w:t>图</w:t>
      </w:r>
      <w:r w:rsidRPr="00E52109">
        <w:rPr>
          <w:rFonts w:asciiTheme="minorHAnsi" w:hAnsiTheme="minorHAnsi"/>
          <w:b/>
          <w:bCs/>
        </w:rPr>
        <w:t xml:space="preserve"> </w:t>
      </w:r>
      <w:r w:rsidRPr="00E52109">
        <w:rPr>
          <w:rFonts w:asciiTheme="minorHAnsi" w:hAnsiTheme="minorHAnsi"/>
          <w:b/>
          <w:bCs/>
        </w:rPr>
        <w:fldChar w:fldCharType="begin"/>
      </w:r>
      <w:r w:rsidRPr="00E52109">
        <w:rPr>
          <w:rFonts w:asciiTheme="minorHAnsi" w:hAnsiTheme="minorHAnsi"/>
          <w:b/>
          <w:bCs/>
        </w:rPr>
        <w:instrText xml:space="preserve"> STYLEREF 2 \s </w:instrText>
      </w:r>
      <w:r w:rsidRPr="00E52109">
        <w:rPr>
          <w:rFonts w:asciiTheme="minorHAnsi" w:hAnsiTheme="minorHAnsi"/>
          <w:b/>
          <w:bCs/>
        </w:rPr>
        <w:fldChar w:fldCharType="separate"/>
      </w:r>
      <w:r>
        <w:rPr>
          <w:rFonts w:asciiTheme="minorHAnsi" w:hAnsiTheme="minorHAnsi"/>
          <w:b/>
          <w:bCs/>
          <w:noProof/>
        </w:rPr>
        <w:t>4.1</w:t>
      </w:r>
      <w:r w:rsidRPr="00E52109">
        <w:rPr>
          <w:rFonts w:asciiTheme="minorHAnsi" w:hAnsiTheme="minorHAnsi"/>
          <w:b/>
          <w:bCs/>
        </w:rPr>
        <w:fldChar w:fldCharType="end"/>
      </w:r>
      <w:r w:rsidRPr="00E52109">
        <w:rPr>
          <w:rFonts w:asciiTheme="minorHAnsi" w:hAnsiTheme="minorHAnsi"/>
          <w:b/>
          <w:bCs/>
        </w:rPr>
        <w:t>.1.4.3</w:t>
      </w:r>
      <w:r w:rsidRPr="00E52109">
        <w:rPr>
          <w:rFonts w:asciiTheme="minorHAnsi" w:hAnsiTheme="minorHAnsi"/>
          <w:b/>
          <w:bCs/>
        </w:rPr>
        <w:noBreakHyphen/>
      </w:r>
      <w:r w:rsidRPr="00E52109">
        <w:rPr>
          <w:rFonts w:asciiTheme="minorHAnsi" w:hAnsiTheme="minorHAnsi"/>
          <w:b/>
          <w:bCs/>
        </w:rPr>
        <w:fldChar w:fldCharType="begin"/>
      </w:r>
      <w:r w:rsidRPr="00E52109">
        <w:rPr>
          <w:rFonts w:asciiTheme="minorHAnsi" w:hAnsiTheme="minorHAnsi"/>
          <w:b/>
          <w:bCs/>
        </w:rPr>
        <w:instrText xml:space="preserve"> SEQ </w:instrText>
      </w:r>
      <w:r w:rsidRPr="00E52109">
        <w:rPr>
          <w:rFonts w:asciiTheme="minorHAnsi" w:hAnsiTheme="minorHAnsi"/>
          <w:b/>
          <w:bCs/>
        </w:rPr>
        <w:instrText>图</w:instrText>
      </w:r>
      <w:r w:rsidRPr="00E52109">
        <w:rPr>
          <w:rFonts w:asciiTheme="minorHAnsi" w:hAnsiTheme="minorHAnsi"/>
          <w:b/>
          <w:bCs/>
        </w:rPr>
        <w:instrText xml:space="preserve"> \* ARABIC \s 2 </w:instrText>
      </w:r>
      <w:r w:rsidRPr="00E52109">
        <w:rPr>
          <w:rFonts w:asciiTheme="minorHAnsi" w:hAnsiTheme="minorHAnsi"/>
          <w:b/>
          <w:bCs/>
        </w:rPr>
        <w:fldChar w:fldCharType="separate"/>
      </w:r>
      <w:r>
        <w:rPr>
          <w:rFonts w:asciiTheme="minorHAnsi" w:hAnsiTheme="minorHAnsi"/>
          <w:b/>
          <w:bCs/>
          <w:noProof/>
        </w:rPr>
        <w:t>220</w:t>
      </w:r>
      <w:r w:rsidRPr="00E52109">
        <w:rPr>
          <w:rFonts w:asciiTheme="minorHAnsi" w:hAnsiTheme="minorHAnsi"/>
          <w:b/>
          <w:bCs/>
        </w:rPr>
        <w:fldChar w:fldCharType="end"/>
      </w:r>
      <w:r w:rsidRPr="00E52109">
        <w:rPr>
          <w:rFonts w:asciiTheme="minorHAnsi" w:hAnsiTheme="minorHAnsi"/>
          <w:b/>
          <w:bCs/>
        </w:rPr>
        <w:t xml:space="preserve"> </w:t>
      </w:r>
      <w:r w:rsidRPr="00E52109">
        <w:rPr>
          <w:rFonts w:asciiTheme="minorHAnsi" w:hAnsiTheme="minorHAnsi" w:hint="eastAsia"/>
          <w:b/>
          <w:bCs/>
        </w:rPr>
        <w:t>中台底座</w:t>
      </w:r>
      <w:r w:rsidRPr="00E52109">
        <w:rPr>
          <w:rFonts w:asciiTheme="minorHAnsi" w:hAnsiTheme="minorHAnsi" w:hint="eastAsia"/>
          <w:b/>
          <w:bCs/>
        </w:rPr>
        <w:t>-</w:t>
      </w:r>
      <w:r w:rsidRPr="00E52109">
        <w:rPr>
          <w:rFonts w:asciiTheme="minorHAnsi" w:hAnsiTheme="minorHAnsi" w:hint="eastAsia"/>
          <w:b/>
          <w:bCs/>
        </w:rPr>
        <w:t>系统体系结构设计图</w:t>
      </w:r>
    </w:p>
    <w:p w14:paraId="57E005CA" w14:textId="1A786747" w:rsidR="007462FA" w:rsidRPr="007462FA" w:rsidRDefault="007462FA" w:rsidP="007462FA">
      <w:pPr>
        <w:ind w:right="240" w:firstLineChars="0" w:firstLine="420"/>
        <w:rPr>
          <w:rFonts w:asciiTheme="minorHAnsi" w:hAnsiTheme="minorHAnsi"/>
        </w:rPr>
      </w:pPr>
      <w:r w:rsidRPr="00E52109">
        <w:rPr>
          <w:rFonts w:asciiTheme="minorHAnsi" w:hAnsiTheme="minorHAnsi" w:hint="eastAsia"/>
        </w:rPr>
        <w:t>中台底座为上层中台服务提供支撑，底座由三部分构成：</w:t>
      </w:r>
    </w:p>
    <w:p w14:paraId="3625297F" w14:textId="40DC20B8" w:rsidR="00F43FB1" w:rsidRDefault="00176635">
      <w:pPr>
        <w:ind w:firstLine="482"/>
        <w:rPr>
          <w:rFonts w:ascii="宋体" w:hAnsi="宋体"/>
          <w:b/>
          <w:bCs/>
        </w:rPr>
      </w:pPr>
      <w:r>
        <w:rPr>
          <w:rFonts w:ascii="宋体" w:hAnsi="宋体"/>
          <w:b/>
          <w:bCs/>
        </w:rPr>
        <w:t>1、</w:t>
      </w:r>
      <w:proofErr w:type="gramStart"/>
      <w:r w:rsidR="007462FA" w:rsidRPr="007462FA">
        <w:rPr>
          <w:rFonts w:ascii="宋体" w:hAnsi="宋体" w:hint="eastAsia"/>
          <w:b/>
          <w:bCs/>
        </w:rPr>
        <w:t>微服务</w:t>
      </w:r>
      <w:proofErr w:type="gramEnd"/>
      <w:r w:rsidR="007462FA" w:rsidRPr="007462FA">
        <w:rPr>
          <w:rFonts w:ascii="宋体" w:hAnsi="宋体" w:hint="eastAsia"/>
          <w:b/>
          <w:bCs/>
        </w:rPr>
        <w:t>治理中心</w:t>
      </w:r>
    </w:p>
    <w:p w14:paraId="4AB5BF2F" w14:textId="097FAEDC" w:rsidR="00F43FB1" w:rsidRDefault="007462FA">
      <w:pPr>
        <w:ind w:firstLine="480"/>
        <w:rPr>
          <w:rFonts w:ascii="宋体" w:hAnsi="宋体"/>
        </w:rPr>
      </w:pPr>
      <w:proofErr w:type="gramStart"/>
      <w:r>
        <w:rPr>
          <w:rFonts w:ascii="宋体" w:hAnsi="宋体" w:hint="eastAsia"/>
        </w:rPr>
        <w:t>微服务</w:t>
      </w:r>
      <w:proofErr w:type="gramEnd"/>
      <w:r>
        <w:rPr>
          <w:rFonts w:ascii="宋体" w:hAnsi="宋体" w:hint="eastAsia"/>
        </w:rPr>
        <w:t>治理中心</w:t>
      </w:r>
      <w:r w:rsidRPr="007462FA">
        <w:rPr>
          <w:rFonts w:ascii="宋体" w:hAnsi="宋体" w:hint="eastAsia"/>
        </w:rPr>
        <w:t>主要实现对容器</w:t>
      </w:r>
      <w:proofErr w:type="gramStart"/>
      <w:r w:rsidRPr="007462FA">
        <w:rPr>
          <w:rFonts w:ascii="宋体" w:hAnsi="宋体" w:hint="eastAsia"/>
        </w:rPr>
        <w:t>化微服务</w:t>
      </w:r>
      <w:proofErr w:type="gramEnd"/>
      <w:r w:rsidRPr="007462FA">
        <w:rPr>
          <w:rFonts w:ascii="宋体" w:hAnsi="宋体" w:hint="eastAsia"/>
        </w:rPr>
        <w:t>的管理和调度</w:t>
      </w:r>
      <w:r w:rsidR="00176635">
        <w:rPr>
          <w:rFonts w:ascii="宋体" w:hAnsi="宋体" w:hint="eastAsia"/>
        </w:rPr>
        <w:t>。</w:t>
      </w:r>
    </w:p>
    <w:p w14:paraId="397443F1" w14:textId="2358794F" w:rsidR="00F43FB1" w:rsidRDefault="00176635">
      <w:pPr>
        <w:ind w:firstLine="482"/>
        <w:rPr>
          <w:rFonts w:ascii="宋体" w:hAnsi="宋体"/>
          <w:b/>
          <w:bCs/>
        </w:rPr>
      </w:pPr>
      <w:r>
        <w:rPr>
          <w:rFonts w:ascii="宋体" w:hAnsi="宋体"/>
          <w:b/>
          <w:bCs/>
        </w:rPr>
        <w:t>2、</w:t>
      </w:r>
      <w:r w:rsidR="007462FA" w:rsidRPr="007462FA">
        <w:rPr>
          <w:rFonts w:ascii="宋体" w:hAnsi="宋体" w:hint="eastAsia"/>
          <w:b/>
          <w:bCs/>
        </w:rPr>
        <w:t>日志中心</w:t>
      </w:r>
    </w:p>
    <w:p w14:paraId="3C5F5489" w14:textId="74E650F2" w:rsidR="00F43FB1" w:rsidRDefault="007462FA">
      <w:pPr>
        <w:ind w:firstLine="480"/>
        <w:rPr>
          <w:rFonts w:ascii="宋体" w:hAnsi="宋体"/>
        </w:rPr>
      </w:pPr>
      <w:r>
        <w:rPr>
          <w:rFonts w:asciiTheme="minorHAnsi" w:hAnsiTheme="minorHAnsi" w:hint="eastAsia"/>
        </w:rPr>
        <w:t>日志中心主要</w:t>
      </w:r>
      <w:r w:rsidRPr="00E52109">
        <w:rPr>
          <w:rFonts w:asciiTheme="minorHAnsi" w:hAnsiTheme="minorHAnsi" w:hint="eastAsia"/>
        </w:rPr>
        <w:t>实现对不同主机不同容器的日志统一收集并提供检索功能</w:t>
      </w:r>
      <w:r w:rsidR="00176635">
        <w:rPr>
          <w:rFonts w:ascii="宋体" w:hAnsi="宋体" w:hint="eastAsia"/>
        </w:rPr>
        <w:t>。</w:t>
      </w:r>
    </w:p>
    <w:p w14:paraId="303AD966" w14:textId="53A173B3" w:rsidR="00F43FB1" w:rsidRDefault="00176635">
      <w:pPr>
        <w:ind w:firstLine="482"/>
        <w:rPr>
          <w:rFonts w:ascii="宋体" w:hAnsi="宋体"/>
          <w:b/>
          <w:bCs/>
        </w:rPr>
      </w:pPr>
      <w:r>
        <w:rPr>
          <w:rFonts w:ascii="宋体" w:hAnsi="宋体"/>
          <w:b/>
          <w:bCs/>
        </w:rPr>
        <w:t>3、</w:t>
      </w:r>
      <w:r w:rsidR="007462FA" w:rsidRPr="007462FA">
        <w:rPr>
          <w:rFonts w:ascii="宋体" w:hAnsi="宋体" w:hint="eastAsia"/>
          <w:b/>
          <w:bCs/>
        </w:rPr>
        <w:t>监控预警中心</w:t>
      </w:r>
    </w:p>
    <w:p w14:paraId="77F7DB4D" w14:textId="181ED394" w:rsidR="00F43FB1" w:rsidRPr="007462FA" w:rsidRDefault="007462FA" w:rsidP="007462FA">
      <w:pPr>
        <w:ind w:firstLine="480"/>
        <w:rPr>
          <w:rFonts w:ascii="宋体" w:hAnsi="宋体"/>
        </w:rPr>
      </w:pPr>
      <w:r>
        <w:rPr>
          <w:rFonts w:asciiTheme="minorHAnsi" w:hAnsiTheme="minorHAnsi" w:hint="eastAsia"/>
        </w:rPr>
        <w:t>监控预警中心主要</w:t>
      </w:r>
      <w:r w:rsidRPr="00E52109">
        <w:rPr>
          <w:rFonts w:asciiTheme="minorHAnsi" w:hAnsiTheme="minorHAnsi" w:hint="eastAsia"/>
        </w:rPr>
        <w:t>实现监控主机性能、服务实例资源占用等情况，并可设置阈值警报</w:t>
      </w:r>
      <w:r w:rsidR="00176635">
        <w:rPr>
          <w:rFonts w:ascii="宋体" w:hAnsi="宋体"/>
        </w:rPr>
        <w:t>。</w:t>
      </w:r>
    </w:p>
    <w:p w14:paraId="7AA50CBC" w14:textId="5B76AE1E" w:rsidR="00F43FB1" w:rsidRDefault="00176635">
      <w:pPr>
        <w:pStyle w:val="51"/>
        <w:ind w:rightChars="35" w:right="84"/>
      </w:pPr>
      <w:r>
        <w:rPr>
          <w:rFonts w:hint="eastAsia"/>
        </w:rPr>
        <w:lastRenderedPageBreak/>
        <w:t>系统总体设计</w:t>
      </w:r>
      <w:r w:rsidR="00C14FB2">
        <w:rPr>
          <w:rFonts w:hint="eastAsia"/>
        </w:rPr>
        <w:t>（</w:t>
      </w:r>
      <w:r w:rsidR="00C14FB2" w:rsidRPr="00C14FB2">
        <w:rPr>
          <w:rFonts w:hint="eastAsia"/>
          <w:color w:val="FF0000"/>
        </w:rPr>
        <w:t>没有写</w:t>
      </w:r>
      <w:r w:rsidR="00C14FB2">
        <w:rPr>
          <w:rFonts w:hint="eastAsia"/>
        </w:rPr>
        <w:t>）</w:t>
      </w:r>
    </w:p>
    <w:p w14:paraId="28E67A90" w14:textId="77777777" w:rsidR="00F43FB1" w:rsidRDefault="00176635" w:rsidP="00C27F91">
      <w:pPr>
        <w:pStyle w:val="60"/>
        <w:ind w:left="0"/>
      </w:pPr>
      <w:r>
        <w:rPr>
          <w:rFonts w:hint="eastAsia"/>
        </w:rPr>
        <w:t>用户与系统间关系设计</w:t>
      </w:r>
    </w:p>
    <w:p w14:paraId="2CF8C04E" w14:textId="77777777" w:rsidR="00F43FB1" w:rsidRDefault="00176635">
      <w:pPr>
        <w:ind w:firstLineChars="0" w:firstLine="0"/>
      </w:pPr>
      <w:r>
        <w:rPr>
          <w:noProof/>
        </w:rPr>
        <w:drawing>
          <wp:inline distT="0" distB="0" distL="0" distR="0" wp14:anchorId="31FC3FD1" wp14:editId="3528F5D1">
            <wp:extent cx="5274310" cy="2778125"/>
            <wp:effectExtent l="0" t="0" r="2540" b="317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778125"/>
                    </a:xfrm>
                    <a:prstGeom prst="rect">
                      <a:avLst/>
                    </a:prstGeom>
                    <a:noFill/>
                    <a:ln>
                      <a:noFill/>
                    </a:ln>
                  </pic:spPr>
                </pic:pic>
              </a:graphicData>
            </a:graphic>
          </wp:inline>
        </w:drawing>
      </w:r>
    </w:p>
    <w:p w14:paraId="5DF62994"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网上数据采集系统</w:t>
      </w:r>
      <w:r>
        <w:rPr>
          <w:rFonts w:hint="eastAsia"/>
          <w:b/>
          <w:bCs/>
        </w:rPr>
        <w:t>-</w:t>
      </w:r>
      <w:r>
        <w:rPr>
          <w:rFonts w:hint="eastAsia"/>
          <w:b/>
          <w:bCs/>
        </w:rPr>
        <w:t>用户与系统间关系设计</w:t>
      </w:r>
      <w:r>
        <w:rPr>
          <w:rFonts w:asciiTheme="majorHAnsi" w:hAnsiTheme="majorHAnsi" w:cstheme="majorBidi" w:hint="eastAsia"/>
          <w:b/>
          <w:bCs/>
          <w:szCs w:val="20"/>
        </w:rPr>
        <w:t>图</w:t>
      </w:r>
    </w:p>
    <w:p w14:paraId="47A60A47" w14:textId="77777777" w:rsidR="00F43FB1" w:rsidRDefault="00176635" w:rsidP="00C27F91">
      <w:pPr>
        <w:pStyle w:val="60"/>
        <w:ind w:left="0"/>
      </w:pPr>
      <w:r>
        <w:rPr>
          <w:rFonts w:hint="eastAsia"/>
        </w:rPr>
        <w:lastRenderedPageBreak/>
        <w:t>数据与系统间关系设计</w:t>
      </w:r>
    </w:p>
    <w:p w14:paraId="47E514C4" w14:textId="77777777" w:rsidR="00F43FB1" w:rsidRDefault="00176635">
      <w:pPr>
        <w:ind w:firstLine="480"/>
      </w:pPr>
      <w:r>
        <w:rPr>
          <w:noProof/>
        </w:rPr>
        <w:drawing>
          <wp:inline distT="0" distB="0" distL="0" distR="0" wp14:anchorId="7F6B11F0" wp14:editId="499C1B2C">
            <wp:extent cx="5274310" cy="4862195"/>
            <wp:effectExtent l="0" t="0" r="254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4862195"/>
                    </a:xfrm>
                    <a:prstGeom prst="rect">
                      <a:avLst/>
                    </a:prstGeom>
                    <a:noFill/>
                    <a:ln>
                      <a:noFill/>
                    </a:ln>
                  </pic:spPr>
                </pic:pic>
              </a:graphicData>
            </a:graphic>
          </wp:inline>
        </w:drawing>
      </w:r>
    </w:p>
    <w:p w14:paraId="3A5A8E47"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5</w:t>
      </w:r>
      <w:r>
        <w:rPr>
          <w:b/>
          <w:bCs/>
        </w:rPr>
        <w:fldChar w:fldCharType="end"/>
      </w:r>
      <w:r>
        <w:rPr>
          <w:rFonts w:hint="eastAsia"/>
          <w:b/>
          <w:bCs/>
        </w:rPr>
        <w:t>网上数据采集系统</w:t>
      </w:r>
      <w:r>
        <w:rPr>
          <w:rFonts w:hint="eastAsia"/>
          <w:b/>
          <w:bCs/>
        </w:rPr>
        <w:t>-</w:t>
      </w:r>
      <w:r>
        <w:rPr>
          <w:rFonts w:hint="eastAsia"/>
          <w:b/>
          <w:bCs/>
        </w:rPr>
        <w:t>数据与系统间关系设计</w:t>
      </w:r>
      <w:r>
        <w:rPr>
          <w:rFonts w:asciiTheme="majorHAnsi" w:hAnsiTheme="majorHAnsi" w:cstheme="majorBidi" w:hint="eastAsia"/>
          <w:b/>
          <w:bCs/>
          <w:szCs w:val="20"/>
        </w:rPr>
        <w:t>图</w:t>
      </w:r>
    </w:p>
    <w:p w14:paraId="3F1102EC" w14:textId="77777777" w:rsidR="00F43FB1" w:rsidRDefault="00F43FB1">
      <w:pPr>
        <w:ind w:firstLine="480"/>
      </w:pPr>
    </w:p>
    <w:p w14:paraId="0AA9FC5E" w14:textId="77777777" w:rsidR="00F43FB1" w:rsidRDefault="00176635" w:rsidP="00C27F91">
      <w:pPr>
        <w:pStyle w:val="60"/>
        <w:ind w:left="0"/>
      </w:pPr>
      <w:r>
        <w:rPr>
          <w:rFonts w:hint="eastAsia"/>
        </w:rPr>
        <w:lastRenderedPageBreak/>
        <w:t>各系统间关系设计</w:t>
      </w:r>
    </w:p>
    <w:p w14:paraId="36435374" w14:textId="77777777" w:rsidR="00F43FB1" w:rsidRDefault="00176635">
      <w:pPr>
        <w:ind w:firstLine="480"/>
      </w:pPr>
      <w:r>
        <w:rPr>
          <w:noProof/>
        </w:rPr>
        <w:drawing>
          <wp:inline distT="0" distB="0" distL="0" distR="0" wp14:anchorId="04CB51E9" wp14:editId="071212D7">
            <wp:extent cx="5274310" cy="3995420"/>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995420"/>
                    </a:xfrm>
                    <a:prstGeom prst="rect">
                      <a:avLst/>
                    </a:prstGeom>
                    <a:noFill/>
                    <a:ln>
                      <a:noFill/>
                    </a:ln>
                  </pic:spPr>
                </pic:pic>
              </a:graphicData>
            </a:graphic>
          </wp:inline>
        </w:drawing>
      </w:r>
    </w:p>
    <w:p w14:paraId="4FE5508C"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6</w:t>
      </w:r>
      <w:r>
        <w:rPr>
          <w:b/>
          <w:bCs/>
        </w:rPr>
        <w:fldChar w:fldCharType="end"/>
      </w:r>
      <w:r>
        <w:rPr>
          <w:rFonts w:hint="eastAsia"/>
          <w:b/>
          <w:bCs/>
        </w:rPr>
        <w:t>网上数据采集系统</w:t>
      </w:r>
      <w:r>
        <w:rPr>
          <w:rFonts w:hint="eastAsia"/>
          <w:b/>
          <w:bCs/>
        </w:rPr>
        <w:t>-</w:t>
      </w:r>
      <w:r>
        <w:rPr>
          <w:rFonts w:hint="eastAsia"/>
          <w:b/>
          <w:bCs/>
        </w:rPr>
        <w:t>各系统间关系设计</w:t>
      </w:r>
      <w:r>
        <w:rPr>
          <w:rFonts w:asciiTheme="majorHAnsi" w:hAnsiTheme="majorHAnsi" w:cstheme="majorBidi" w:hint="eastAsia"/>
          <w:b/>
          <w:bCs/>
          <w:szCs w:val="20"/>
        </w:rPr>
        <w:t>图</w:t>
      </w:r>
    </w:p>
    <w:p w14:paraId="2B4FE8AC" w14:textId="77777777" w:rsidR="00F43FB1" w:rsidRDefault="00F43FB1">
      <w:pPr>
        <w:ind w:firstLine="480"/>
      </w:pPr>
    </w:p>
    <w:p w14:paraId="339DD1D9" w14:textId="262F46AE" w:rsidR="00F43FB1" w:rsidRDefault="00E55C8B">
      <w:pPr>
        <w:pStyle w:val="51"/>
        <w:ind w:rightChars="35" w:right="84"/>
      </w:pPr>
      <w:proofErr w:type="gramStart"/>
      <w:r>
        <w:rPr>
          <w:rFonts w:hint="eastAsia"/>
        </w:rPr>
        <w:t>微服务</w:t>
      </w:r>
      <w:proofErr w:type="gramEnd"/>
      <w:r>
        <w:rPr>
          <w:rFonts w:hint="eastAsia"/>
        </w:rPr>
        <w:t>治理中心</w:t>
      </w:r>
    </w:p>
    <w:p w14:paraId="4888309F" w14:textId="77777777" w:rsidR="00F43FB1" w:rsidRDefault="00176635" w:rsidP="00C27F91">
      <w:pPr>
        <w:pStyle w:val="60"/>
        <w:ind w:left="0"/>
      </w:pPr>
      <w:r>
        <w:rPr>
          <w:rFonts w:hint="eastAsia"/>
        </w:rPr>
        <w:t>系统概述</w:t>
      </w:r>
    </w:p>
    <w:p w14:paraId="72C41F89" w14:textId="77777777" w:rsidR="00E55C8B" w:rsidRDefault="00E55C8B" w:rsidP="00E55C8B">
      <w:pPr>
        <w:spacing w:before="120" w:after="120"/>
        <w:ind w:firstLine="480"/>
        <w:rPr>
          <w:rFonts w:ascii="宋体" w:hAnsi="宋体" w:cs="宋体"/>
          <w:color w:val="000000"/>
          <w:szCs w:val="20"/>
        </w:rPr>
      </w:pPr>
      <w:r w:rsidRPr="00E75096">
        <w:rPr>
          <w:rFonts w:ascii="宋体" w:hAnsi="宋体" w:cs="宋体" w:hint="eastAsia"/>
          <w:color w:val="000000"/>
          <w:szCs w:val="20"/>
        </w:rPr>
        <w:t>通过</w:t>
      </w:r>
      <w:proofErr w:type="gramStart"/>
      <w:r w:rsidRPr="00E75096">
        <w:rPr>
          <w:rFonts w:ascii="宋体" w:hAnsi="宋体" w:cs="宋体" w:hint="eastAsia"/>
          <w:color w:val="000000"/>
          <w:szCs w:val="20"/>
        </w:rPr>
        <w:t>微服务</w:t>
      </w:r>
      <w:proofErr w:type="gramEnd"/>
      <w:r w:rsidRPr="00E75096">
        <w:rPr>
          <w:rFonts w:ascii="宋体" w:hAnsi="宋体" w:cs="宋体" w:hint="eastAsia"/>
          <w:color w:val="000000"/>
          <w:szCs w:val="20"/>
        </w:rPr>
        <w:t>治理平台，可以调用配置中心提供的接口，动态地修改各种配置来实现服务的治理。治理包括限流、降级、切流量等功能，针对系统故障调用配置中心接口，</w:t>
      </w:r>
      <w:proofErr w:type="gramStart"/>
      <w:r w:rsidRPr="00E75096">
        <w:rPr>
          <w:rFonts w:ascii="宋体" w:hAnsi="宋体" w:cs="宋体" w:hint="eastAsia"/>
          <w:color w:val="000000"/>
          <w:szCs w:val="20"/>
        </w:rPr>
        <w:t>修改非</w:t>
      </w:r>
      <w:proofErr w:type="gramEnd"/>
      <w:r w:rsidRPr="00E75096">
        <w:rPr>
          <w:rFonts w:ascii="宋体" w:hAnsi="宋体" w:cs="宋体" w:hint="eastAsia"/>
          <w:color w:val="000000"/>
          <w:szCs w:val="20"/>
        </w:rPr>
        <w:t>核心服务的限流阈值，通过降级一些非核心业务，减少非核心服务的调用，为核心服务留出充足的冗余度。是维持服务正常运行，维护系统安全的重要保障。</w:t>
      </w:r>
    </w:p>
    <w:p w14:paraId="38BEA064" w14:textId="77777777" w:rsidR="00F43FB1" w:rsidRDefault="00176635" w:rsidP="00C27F91">
      <w:pPr>
        <w:pStyle w:val="60"/>
        <w:ind w:left="0"/>
      </w:pPr>
      <w:r>
        <w:rPr>
          <w:rFonts w:hint="eastAsia"/>
        </w:rPr>
        <w:t>系统组成</w:t>
      </w:r>
    </w:p>
    <w:p w14:paraId="041BFCC4" w14:textId="737DF028" w:rsidR="00F43FB1" w:rsidRPr="0009421A" w:rsidRDefault="0009421A" w:rsidP="0009421A">
      <w:pPr>
        <w:ind w:firstLine="480"/>
      </w:pPr>
      <w:proofErr w:type="gramStart"/>
      <w:r w:rsidRPr="000E5018">
        <w:rPr>
          <w:rFonts w:hint="eastAsia"/>
        </w:rPr>
        <w:t>微服务</w:t>
      </w:r>
      <w:proofErr w:type="gramEnd"/>
      <w:r w:rsidRPr="000E5018">
        <w:rPr>
          <w:rFonts w:hint="eastAsia"/>
        </w:rPr>
        <w:t>治理中心由链路跟踪、灰度发布、配置中心、健康检查、流量控制、</w:t>
      </w:r>
      <w:r w:rsidRPr="000E5018">
        <w:rPr>
          <w:rFonts w:hint="eastAsia"/>
        </w:rPr>
        <w:lastRenderedPageBreak/>
        <w:t>认证鉴权、熔断隔离、服务发现、服务注册、服务容错、服务网关共</w:t>
      </w:r>
      <w:r w:rsidRPr="000E5018">
        <w:t>11</w:t>
      </w:r>
      <w:r w:rsidRPr="000E5018">
        <w:t>个模块组成</w:t>
      </w:r>
      <w:r>
        <w:rPr>
          <w:rFonts w:hint="eastAsia"/>
        </w:rPr>
        <w:t>。</w:t>
      </w:r>
    </w:p>
    <w:p w14:paraId="40BC95EA" w14:textId="77777777" w:rsidR="00F43FB1" w:rsidRDefault="00176635">
      <w:pPr>
        <w:spacing w:before="120" w:after="120"/>
        <w:ind w:firstLineChars="0" w:firstLine="200"/>
        <w:jc w:val="center"/>
        <w:rPr>
          <w:rFonts w:ascii="宋体" w:hAnsi="宋体" w:cs="宋体"/>
          <w:color w:val="000000"/>
          <w:szCs w:val="20"/>
        </w:rPr>
      </w:pPr>
      <w:r>
        <w:rPr>
          <w:noProof/>
        </w:rPr>
        <w:drawing>
          <wp:inline distT="0" distB="0" distL="0" distR="0" wp14:anchorId="5B69889D" wp14:editId="7AAAC5F3">
            <wp:extent cx="5274310" cy="2739390"/>
            <wp:effectExtent l="0" t="0" r="254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739390"/>
                    </a:xfrm>
                    <a:prstGeom prst="rect">
                      <a:avLst/>
                    </a:prstGeom>
                    <a:noFill/>
                    <a:ln>
                      <a:noFill/>
                    </a:ln>
                  </pic:spPr>
                </pic:pic>
              </a:graphicData>
            </a:graphic>
          </wp:inline>
        </w:drawing>
      </w:r>
    </w:p>
    <w:p w14:paraId="1DCFFA04" w14:textId="77777777" w:rsidR="00F43FB1" w:rsidRDefault="00176635">
      <w:pPr>
        <w:pStyle w:val="aff0"/>
        <w:ind w:left="240" w:right="240" w:firstLine="402"/>
        <w:rPr>
          <w:rFonts w:ascii="Calibri" w:hAnsi="Calibri"/>
          <w:b/>
          <w:bCs/>
        </w:rPr>
      </w:pPr>
      <w:r>
        <w:rPr>
          <w:rFonts w:asciiTheme="majorHAnsi" w:hAnsiTheme="majorHAnsi" w:cstheme="majorBidi" w:hint="eastAsia"/>
          <w:b/>
          <w:bCs/>
          <w:szCs w:val="20"/>
        </w:rPr>
        <w:t>图</w:t>
      </w:r>
      <w:r>
        <w:rPr>
          <w:rFonts w:asciiTheme="majorHAnsi" w:hAnsiTheme="majorHAnsi" w:cstheme="majorBidi"/>
          <w:b/>
          <w:bCs/>
          <w:szCs w:val="20"/>
        </w:rPr>
        <w:fldChar w:fldCharType="begin"/>
      </w:r>
      <w:r>
        <w:rPr>
          <w:rFonts w:asciiTheme="majorHAnsi" w:hAnsiTheme="majorHAnsi" w:cstheme="majorBidi"/>
          <w:b/>
          <w:bCs/>
          <w:szCs w:val="20"/>
        </w:rPr>
        <w:instrText xml:space="preserve"> </w:instrText>
      </w:r>
      <w:r>
        <w:rPr>
          <w:rFonts w:asciiTheme="majorHAnsi" w:hAnsiTheme="majorHAnsi" w:cstheme="majorBidi" w:hint="eastAsia"/>
          <w:b/>
          <w:bCs/>
          <w:szCs w:val="20"/>
        </w:rPr>
        <w:instrText>STYLEREF 2 \s</w:instrText>
      </w:r>
      <w:r>
        <w:rPr>
          <w:rFonts w:asciiTheme="majorHAnsi" w:hAnsiTheme="majorHAnsi" w:cstheme="majorBidi"/>
          <w:b/>
          <w:bCs/>
          <w:szCs w:val="20"/>
        </w:rPr>
        <w:instrText xml:space="preserve"> </w:instrText>
      </w:r>
      <w:r>
        <w:rPr>
          <w:rFonts w:asciiTheme="majorHAnsi" w:hAnsiTheme="majorHAnsi" w:cstheme="majorBidi"/>
          <w:b/>
          <w:bCs/>
          <w:szCs w:val="20"/>
        </w:rPr>
        <w:fldChar w:fldCharType="separate"/>
      </w:r>
      <w:r>
        <w:rPr>
          <w:rFonts w:asciiTheme="majorHAnsi" w:hAnsiTheme="majorHAnsi" w:cstheme="majorBidi"/>
          <w:b/>
          <w:bCs/>
          <w:szCs w:val="20"/>
        </w:rPr>
        <w:t>1.1</w:t>
      </w:r>
      <w:r>
        <w:rPr>
          <w:rFonts w:asciiTheme="majorHAnsi" w:hAnsiTheme="majorHAnsi" w:cstheme="majorBidi"/>
          <w:b/>
          <w:bCs/>
          <w:szCs w:val="20"/>
        </w:rPr>
        <w:fldChar w:fldCharType="end"/>
      </w:r>
      <w:r>
        <w:rPr>
          <w:rFonts w:asciiTheme="majorHAnsi" w:hAnsiTheme="majorHAnsi" w:cstheme="majorBidi"/>
          <w:b/>
          <w:bCs/>
          <w:szCs w:val="20"/>
        </w:rPr>
        <w:noBreakHyphen/>
      </w:r>
      <w:r>
        <w:rPr>
          <w:rFonts w:asciiTheme="majorHAnsi" w:hAnsiTheme="majorHAnsi" w:cstheme="majorBidi"/>
          <w:b/>
          <w:bCs/>
          <w:szCs w:val="20"/>
        </w:rPr>
        <w:fldChar w:fldCharType="begin"/>
      </w:r>
      <w:r>
        <w:rPr>
          <w:rFonts w:asciiTheme="majorHAnsi" w:hAnsiTheme="majorHAnsi" w:cstheme="majorBidi"/>
          <w:b/>
          <w:bCs/>
          <w:szCs w:val="20"/>
        </w:rPr>
        <w:instrText xml:space="preserve"> </w:instrText>
      </w:r>
      <w:r>
        <w:rPr>
          <w:rFonts w:asciiTheme="majorHAnsi" w:hAnsiTheme="majorHAnsi" w:cstheme="majorBidi" w:hint="eastAsia"/>
          <w:b/>
          <w:bCs/>
          <w:szCs w:val="20"/>
        </w:rPr>
        <w:instrText xml:space="preserve">SEQ </w:instrText>
      </w:r>
      <w:r>
        <w:rPr>
          <w:rFonts w:asciiTheme="majorHAnsi" w:hAnsiTheme="majorHAnsi" w:cstheme="majorBidi" w:hint="eastAsia"/>
          <w:b/>
          <w:bCs/>
          <w:szCs w:val="20"/>
        </w:rPr>
        <w:instrText>图</w:instrText>
      </w:r>
      <w:r>
        <w:rPr>
          <w:rFonts w:asciiTheme="majorHAnsi" w:hAnsiTheme="majorHAnsi" w:cstheme="majorBidi" w:hint="eastAsia"/>
          <w:b/>
          <w:bCs/>
          <w:szCs w:val="20"/>
        </w:rPr>
        <w:instrText xml:space="preserve"> \* ARABIC \s 2</w:instrText>
      </w:r>
      <w:r>
        <w:rPr>
          <w:rFonts w:asciiTheme="majorHAnsi" w:hAnsiTheme="majorHAnsi" w:cstheme="majorBidi"/>
          <w:b/>
          <w:bCs/>
          <w:szCs w:val="20"/>
        </w:rPr>
        <w:instrText xml:space="preserve"> </w:instrText>
      </w:r>
      <w:r>
        <w:rPr>
          <w:rFonts w:asciiTheme="majorHAnsi" w:hAnsiTheme="majorHAnsi" w:cstheme="majorBidi"/>
          <w:b/>
          <w:bCs/>
          <w:szCs w:val="20"/>
        </w:rPr>
        <w:fldChar w:fldCharType="separate"/>
      </w:r>
      <w:r>
        <w:rPr>
          <w:rFonts w:asciiTheme="majorHAnsi" w:hAnsiTheme="majorHAnsi" w:cstheme="majorBidi"/>
          <w:b/>
          <w:bCs/>
          <w:szCs w:val="20"/>
        </w:rPr>
        <w:t>14</w:t>
      </w:r>
      <w:r>
        <w:rPr>
          <w:rFonts w:asciiTheme="majorHAnsi" w:hAnsiTheme="majorHAnsi" w:cstheme="majorBidi"/>
          <w:b/>
          <w:bCs/>
          <w:szCs w:val="20"/>
        </w:rPr>
        <w:fldChar w:fldCharType="end"/>
      </w:r>
      <w:r>
        <w:rPr>
          <w:rFonts w:asciiTheme="majorHAnsi" w:hAnsiTheme="majorHAnsi" w:cstheme="majorBidi" w:hint="eastAsia"/>
          <w:b/>
          <w:bCs/>
          <w:szCs w:val="20"/>
        </w:rPr>
        <w:t>采集管理</w:t>
      </w:r>
      <w:r>
        <w:rPr>
          <w:rFonts w:asciiTheme="majorHAnsi" w:hAnsiTheme="majorHAnsi" w:cstheme="majorBidi"/>
          <w:b/>
          <w:bCs/>
          <w:szCs w:val="20"/>
        </w:rPr>
        <w:t>子系统</w:t>
      </w:r>
      <w:r>
        <w:rPr>
          <w:rFonts w:asciiTheme="majorHAnsi" w:hAnsiTheme="majorHAnsi" w:cstheme="majorBidi" w:hint="eastAsia"/>
          <w:b/>
          <w:bCs/>
          <w:szCs w:val="20"/>
        </w:rPr>
        <w:t>-</w:t>
      </w:r>
      <w:r>
        <w:rPr>
          <w:rFonts w:asciiTheme="majorHAnsi" w:hAnsiTheme="majorHAnsi" w:cstheme="majorBidi" w:hint="eastAsia"/>
          <w:b/>
          <w:bCs/>
          <w:szCs w:val="20"/>
        </w:rPr>
        <w:t>系统组成图</w:t>
      </w:r>
    </w:p>
    <w:p w14:paraId="4EB73448" w14:textId="77777777" w:rsidR="00F43FB1" w:rsidRDefault="00176635" w:rsidP="00C27F91">
      <w:pPr>
        <w:pStyle w:val="60"/>
        <w:ind w:left="0"/>
      </w:pPr>
      <w:r>
        <w:rPr>
          <w:rFonts w:hint="eastAsia"/>
        </w:rPr>
        <w:t>用户与角色设计</w:t>
      </w:r>
    </w:p>
    <w:p w14:paraId="655D9D46" w14:textId="77777777" w:rsidR="00F43FB1" w:rsidRDefault="00176635">
      <w:pPr>
        <w:pStyle w:val="7"/>
        <w:tabs>
          <w:tab w:val="clear" w:pos="1276"/>
          <w:tab w:val="left" w:pos="0"/>
        </w:tabs>
        <w:ind w:left="0"/>
      </w:pPr>
      <w:r>
        <w:rPr>
          <w:rFonts w:hint="eastAsia"/>
        </w:rPr>
        <w:t>用户设计</w:t>
      </w:r>
    </w:p>
    <w:p w14:paraId="3C3A1994" w14:textId="77777777" w:rsidR="0009421A" w:rsidRDefault="0009421A" w:rsidP="0009421A">
      <w:pPr>
        <w:ind w:firstLine="480"/>
      </w:pPr>
      <w:proofErr w:type="gramStart"/>
      <w:r w:rsidRPr="000E5018">
        <w:rPr>
          <w:rFonts w:hint="eastAsia"/>
        </w:rPr>
        <w:t>微服务</w:t>
      </w:r>
      <w:proofErr w:type="gramEnd"/>
      <w:r w:rsidRPr="000E5018">
        <w:rPr>
          <w:rFonts w:hint="eastAsia"/>
        </w:rPr>
        <w:t>治理中心</w:t>
      </w:r>
      <w:r>
        <w:rPr>
          <w:rFonts w:hint="eastAsia"/>
        </w:rPr>
        <w:t>主要服务于</w:t>
      </w:r>
      <w:r w:rsidRPr="000E5018">
        <w:rPr>
          <w:rFonts w:hint="eastAsia"/>
        </w:rPr>
        <w:t>管理用户</w:t>
      </w:r>
      <w:r>
        <w:rPr>
          <w:rFonts w:hint="eastAsia"/>
        </w:rPr>
        <w:t>，分为</w:t>
      </w:r>
      <w:r w:rsidRPr="000E5018">
        <w:rPr>
          <w:rFonts w:hint="eastAsia"/>
        </w:rPr>
        <w:t>管理员和运营人员</w:t>
      </w:r>
      <w:r>
        <w:rPr>
          <w:rFonts w:hint="eastAsia"/>
        </w:rPr>
        <w:t>。</w:t>
      </w:r>
    </w:p>
    <w:p w14:paraId="420A100A" w14:textId="77777777" w:rsidR="00F43FB1" w:rsidRDefault="00176635">
      <w:pPr>
        <w:ind w:firstLine="480"/>
      </w:pPr>
      <w:r>
        <w:rPr>
          <w:noProof/>
        </w:rPr>
        <w:drawing>
          <wp:inline distT="0" distB="0" distL="0" distR="0" wp14:anchorId="0478F018" wp14:editId="2E9F8317">
            <wp:extent cx="5274310" cy="1702435"/>
            <wp:effectExtent l="0" t="0" r="254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702435"/>
                    </a:xfrm>
                    <a:prstGeom prst="rect">
                      <a:avLst/>
                    </a:prstGeom>
                    <a:noFill/>
                    <a:ln>
                      <a:noFill/>
                    </a:ln>
                  </pic:spPr>
                </pic:pic>
              </a:graphicData>
            </a:graphic>
          </wp:inline>
        </w:drawing>
      </w:r>
    </w:p>
    <w:p w14:paraId="1716152B"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1</w:t>
      </w:r>
      <w:r>
        <w:rPr>
          <w:b/>
          <w:bCs/>
        </w:rPr>
        <w:fldChar w:fldCharType="end"/>
      </w:r>
      <w:r>
        <w:rPr>
          <w:rFonts w:hint="eastAsia"/>
          <w:b/>
          <w:bCs/>
        </w:rPr>
        <w:t>采集管理子系统</w:t>
      </w:r>
      <w:r>
        <w:rPr>
          <w:rFonts w:hint="eastAsia"/>
          <w:b/>
          <w:bCs/>
        </w:rPr>
        <w:t>-</w:t>
      </w:r>
      <w:r>
        <w:rPr>
          <w:rFonts w:hint="eastAsia"/>
          <w:b/>
          <w:bCs/>
        </w:rPr>
        <w:t>用户设计</w:t>
      </w:r>
      <w:r>
        <w:rPr>
          <w:rFonts w:asciiTheme="majorHAnsi" w:hAnsiTheme="majorHAnsi" w:cstheme="majorBidi" w:hint="eastAsia"/>
          <w:b/>
          <w:bCs/>
          <w:szCs w:val="20"/>
        </w:rPr>
        <w:t>图</w:t>
      </w:r>
    </w:p>
    <w:p w14:paraId="4536DBAD" w14:textId="77777777" w:rsidR="00F43FB1" w:rsidRDefault="00176635">
      <w:pPr>
        <w:pStyle w:val="7"/>
        <w:tabs>
          <w:tab w:val="clear" w:pos="1276"/>
          <w:tab w:val="left" w:pos="0"/>
        </w:tabs>
        <w:ind w:left="0"/>
      </w:pPr>
      <w:r>
        <w:rPr>
          <w:rFonts w:hint="eastAsia"/>
        </w:rPr>
        <w:t>角色设计</w:t>
      </w:r>
    </w:p>
    <w:p w14:paraId="64965982" w14:textId="77777777" w:rsidR="00F43FB1" w:rsidRDefault="00176635">
      <w:pPr>
        <w:ind w:left="240" w:right="240" w:firstLine="480"/>
      </w:pPr>
      <w:r>
        <w:rPr>
          <w:rFonts w:hint="eastAsia"/>
        </w:rPr>
        <w:t>系统主要使用</w:t>
      </w:r>
      <w:r>
        <w:rPr>
          <w:rFonts w:hint="eastAsia"/>
          <w:color w:val="FF0000"/>
        </w:rPr>
        <w:t>角色</w:t>
      </w:r>
      <w:r>
        <w:rPr>
          <w:rFonts w:hint="eastAsia"/>
        </w:rPr>
        <w:t>情况如下表：</w:t>
      </w:r>
    </w:p>
    <w:p w14:paraId="76F4AC03" w14:textId="77777777" w:rsidR="00F43FB1" w:rsidRDefault="00176635">
      <w:pPr>
        <w:pStyle w:val="aff0"/>
        <w:ind w:left="240" w:right="240" w:firstLine="402"/>
        <w:rPr>
          <w:b/>
          <w:bCs/>
        </w:rPr>
      </w:pPr>
      <w:r>
        <w:rPr>
          <w:rFonts w:hint="eastAsia"/>
          <w:b/>
          <w:bCs/>
        </w:rPr>
        <w:t>表</w:t>
      </w:r>
      <w:r>
        <w:rPr>
          <w:b/>
          <w:bCs/>
        </w:rPr>
        <w:fldChar w:fldCharType="begin"/>
      </w:r>
      <w:r>
        <w:rPr>
          <w:b/>
          <w:bCs/>
        </w:rPr>
        <w:instrText xml:space="preserve"> </w:instrText>
      </w:r>
      <w:r>
        <w:rPr>
          <w:rFonts w:hint="eastAsia"/>
          <w:b/>
          <w:bCs/>
        </w:rPr>
        <w:instrText>STYLEREF 2 \s</w:instrText>
      </w:r>
      <w:r>
        <w:rPr>
          <w:b/>
          <w:bCs/>
        </w:rPr>
        <w:instrText xml:space="preserve">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w:instrText>
      </w:r>
      <w:r>
        <w:rPr>
          <w:rFonts w:hint="eastAsia"/>
          <w:b/>
          <w:bCs/>
        </w:rPr>
        <w:instrText xml:space="preserve">SEQ </w:instrText>
      </w:r>
      <w:r>
        <w:rPr>
          <w:rFonts w:hint="eastAsia"/>
          <w:b/>
          <w:bCs/>
        </w:rPr>
        <w:instrText>表</w:instrText>
      </w:r>
      <w:r>
        <w:rPr>
          <w:rFonts w:hint="eastAsia"/>
          <w:b/>
          <w:bCs/>
        </w:rPr>
        <w:instrText xml:space="preserve"> \* ARABIC \s 2</w:instrText>
      </w:r>
      <w:r>
        <w:rPr>
          <w:b/>
          <w:bCs/>
        </w:rPr>
        <w:instrText xml:space="preserve"> </w:instrText>
      </w:r>
      <w:r>
        <w:rPr>
          <w:b/>
          <w:bCs/>
        </w:rPr>
        <w:fldChar w:fldCharType="separate"/>
      </w:r>
      <w:r>
        <w:rPr>
          <w:b/>
          <w:bCs/>
        </w:rPr>
        <w:t>2</w:t>
      </w:r>
      <w:r>
        <w:rPr>
          <w:b/>
          <w:bCs/>
        </w:rPr>
        <w:fldChar w:fldCharType="end"/>
      </w:r>
      <w:r>
        <w:rPr>
          <w:rFonts w:hint="eastAsia"/>
          <w:b/>
          <w:bCs/>
        </w:rPr>
        <w:t>采集管理子系统</w:t>
      </w:r>
      <w:r>
        <w:rPr>
          <w:rFonts w:hint="eastAsia"/>
          <w:b/>
          <w:bCs/>
        </w:rPr>
        <w:t>-</w:t>
      </w:r>
      <w:r>
        <w:rPr>
          <w:rFonts w:hint="eastAsia"/>
          <w:b/>
          <w:bCs/>
        </w:rPr>
        <w:t>用户与角色设计表</w:t>
      </w:r>
    </w:p>
    <w:tbl>
      <w:tblPr>
        <w:tblW w:w="8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011"/>
      </w:tblGrid>
      <w:tr w:rsidR="00F43FB1" w14:paraId="1B94FB35" w14:textId="77777777">
        <w:trPr>
          <w:tblHeader/>
          <w:jc w:val="center"/>
        </w:trPr>
        <w:tc>
          <w:tcPr>
            <w:tcW w:w="2518" w:type="dxa"/>
            <w:shd w:val="clear" w:color="auto" w:fill="auto"/>
          </w:tcPr>
          <w:p w14:paraId="2377DC7D" w14:textId="77777777" w:rsidR="00F43FB1" w:rsidRDefault="00176635">
            <w:pPr>
              <w:ind w:left="240" w:right="240" w:firstLineChars="0" w:firstLine="0"/>
              <w:jc w:val="center"/>
              <w:rPr>
                <w:rFonts w:ascii="宋体" w:hAnsi="宋体"/>
                <w:b/>
                <w:sz w:val="22"/>
                <w:szCs w:val="22"/>
              </w:rPr>
            </w:pPr>
            <w:r>
              <w:rPr>
                <w:rFonts w:ascii="宋体" w:hAnsi="宋体" w:hint="eastAsia"/>
                <w:b/>
                <w:sz w:val="22"/>
                <w:szCs w:val="22"/>
              </w:rPr>
              <w:lastRenderedPageBreak/>
              <w:t>用户分类</w:t>
            </w:r>
          </w:p>
        </w:tc>
        <w:tc>
          <w:tcPr>
            <w:tcW w:w="6011" w:type="dxa"/>
            <w:shd w:val="clear" w:color="auto" w:fill="auto"/>
            <w:vAlign w:val="center"/>
          </w:tcPr>
          <w:p w14:paraId="48526261" w14:textId="77777777" w:rsidR="00F43FB1" w:rsidRDefault="00176635">
            <w:pPr>
              <w:ind w:left="240" w:right="240" w:firstLineChars="0" w:firstLine="0"/>
              <w:jc w:val="center"/>
              <w:rPr>
                <w:rFonts w:ascii="宋体" w:hAnsi="宋体"/>
                <w:b/>
                <w:sz w:val="22"/>
                <w:szCs w:val="22"/>
              </w:rPr>
            </w:pPr>
            <w:r>
              <w:rPr>
                <w:rFonts w:ascii="宋体" w:hAnsi="宋体" w:hint="eastAsia"/>
                <w:b/>
                <w:sz w:val="22"/>
                <w:szCs w:val="22"/>
              </w:rPr>
              <w:t>系统角色</w:t>
            </w:r>
          </w:p>
        </w:tc>
      </w:tr>
      <w:tr w:rsidR="00F43FB1" w14:paraId="7AD5F7EB" w14:textId="77777777">
        <w:trPr>
          <w:jc w:val="center"/>
        </w:trPr>
        <w:tc>
          <w:tcPr>
            <w:tcW w:w="2518" w:type="dxa"/>
            <w:shd w:val="clear" w:color="auto" w:fill="auto"/>
          </w:tcPr>
          <w:p w14:paraId="3D75DD2C" w14:textId="77777777" w:rsidR="00F43FB1" w:rsidRDefault="00176635">
            <w:pPr>
              <w:ind w:left="240" w:right="240" w:firstLineChars="0" w:firstLine="0"/>
              <w:jc w:val="center"/>
              <w:rPr>
                <w:rFonts w:ascii="宋体" w:hAnsi="宋体"/>
                <w:sz w:val="22"/>
                <w:szCs w:val="22"/>
              </w:rPr>
            </w:pPr>
            <w:r>
              <w:rPr>
                <w:rFonts w:ascii="宋体" w:hAnsi="宋体" w:hint="eastAsia"/>
                <w:sz w:val="22"/>
                <w:szCs w:val="22"/>
              </w:rPr>
              <w:t>数据中心管理人员</w:t>
            </w:r>
          </w:p>
        </w:tc>
        <w:tc>
          <w:tcPr>
            <w:tcW w:w="6011" w:type="dxa"/>
            <w:shd w:val="clear" w:color="auto" w:fill="auto"/>
            <w:vAlign w:val="center"/>
          </w:tcPr>
          <w:p w14:paraId="6DB2AE4F" w14:textId="0E2DA51C" w:rsidR="00F43FB1" w:rsidRDefault="00176635">
            <w:pPr>
              <w:ind w:left="240" w:right="240" w:firstLineChars="0" w:firstLine="0"/>
              <w:rPr>
                <w:rFonts w:ascii="宋体" w:hAnsi="宋体"/>
                <w:sz w:val="22"/>
                <w:szCs w:val="22"/>
              </w:rPr>
            </w:pPr>
            <w:r>
              <w:rPr>
                <w:rFonts w:ascii="宋体" w:hAnsi="宋体" w:cs="宋体" w:hint="eastAsia"/>
                <w:color w:val="000000"/>
                <w:sz w:val="22"/>
                <w:szCs w:val="22"/>
              </w:rPr>
              <w:t>管理员、</w:t>
            </w:r>
            <w:r w:rsidR="007462FA">
              <w:rPr>
                <w:rFonts w:ascii="宋体" w:hAnsi="宋体" w:cs="宋体" w:hint="eastAsia"/>
                <w:color w:val="000000"/>
                <w:sz w:val="22"/>
                <w:szCs w:val="22"/>
              </w:rPr>
              <w:t>运营人员</w:t>
            </w:r>
          </w:p>
        </w:tc>
      </w:tr>
    </w:tbl>
    <w:p w14:paraId="7D94EFDF" w14:textId="77777777" w:rsidR="00F43FB1" w:rsidRDefault="00176635">
      <w:pPr>
        <w:ind w:left="240" w:right="240" w:firstLine="480"/>
      </w:pPr>
      <w:r>
        <w:rPr>
          <w:rFonts w:hint="eastAsia"/>
        </w:rPr>
        <w:t>具体用户分析说明：</w:t>
      </w:r>
    </w:p>
    <w:p w14:paraId="55C347CE" w14:textId="275F12FC" w:rsidR="00F43FB1" w:rsidRDefault="00176635">
      <w:pPr>
        <w:ind w:left="240" w:right="240" w:firstLine="482"/>
      </w:pPr>
      <w:r>
        <w:rPr>
          <w:b/>
        </w:rPr>
        <w:t>1</w:t>
      </w:r>
      <w:r>
        <w:rPr>
          <w:rFonts w:hint="eastAsia"/>
          <w:b/>
        </w:rPr>
        <w:t>、管理员：</w:t>
      </w:r>
      <w:r w:rsidR="004B0B8B" w:rsidRPr="004B0B8B">
        <w:rPr>
          <w:rFonts w:hint="eastAsia"/>
        </w:rPr>
        <w:t>具备服务治理的全套指标，在服务查询界面管理所有的服务，具有查询服务提供者列表和服务状态的权限，同时可以监控各个主机的性能指标、代理池性能指标等</w:t>
      </w:r>
      <w:r w:rsidR="004B0B8B">
        <w:rPr>
          <w:rFonts w:hint="eastAsia"/>
        </w:rPr>
        <w:t>。</w:t>
      </w:r>
    </w:p>
    <w:p w14:paraId="3FA6852D" w14:textId="370B48CE" w:rsidR="00F43FB1" w:rsidRDefault="00176635">
      <w:pPr>
        <w:ind w:left="240" w:right="240" w:firstLine="482"/>
      </w:pPr>
      <w:r>
        <w:rPr>
          <w:b/>
        </w:rPr>
        <w:t>2</w:t>
      </w:r>
      <w:r>
        <w:rPr>
          <w:rFonts w:hint="eastAsia"/>
          <w:b/>
        </w:rPr>
        <w:t>、</w:t>
      </w:r>
      <w:r w:rsidR="004B0B8B">
        <w:rPr>
          <w:rFonts w:hint="eastAsia"/>
          <w:b/>
        </w:rPr>
        <w:t>运营人员</w:t>
      </w:r>
      <w:r>
        <w:rPr>
          <w:rFonts w:hint="eastAsia"/>
          <w:b/>
        </w:rPr>
        <w:t>：</w:t>
      </w:r>
      <w:r w:rsidR="004B0B8B" w:rsidRPr="00E52109">
        <w:rPr>
          <w:rFonts w:asciiTheme="minorHAnsi" w:hAnsiTheme="minorHAnsi" w:cs="宋体" w:hint="eastAsia"/>
          <w:lang w:bidi="ar"/>
        </w:rPr>
        <w:t>监控服务健康状态、资源占用、负载等信息，实现服务的灰度发布，水平伸缩，熔断隔离等情景</w:t>
      </w:r>
      <w:r>
        <w:rPr>
          <w:rFonts w:hint="eastAsia"/>
        </w:rPr>
        <w:t>。</w:t>
      </w:r>
    </w:p>
    <w:p w14:paraId="7B5BEE84" w14:textId="4159F8B1" w:rsidR="00F43FB1" w:rsidRDefault="00176635" w:rsidP="00C27F91">
      <w:pPr>
        <w:pStyle w:val="60"/>
        <w:ind w:left="0"/>
      </w:pPr>
      <w:r>
        <w:rPr>
          <w:rFonts w:hint="eastAsia"/>
        </w:rPr>
        <w:t>系统体系结构设计</w:t>
      </w:r>
      <w:r w:rsidR="004B0B8B">
        <w:rPr>
          <w:rFonts w:hint="eastAsia"/>
        </w:rPr>
        <w:t>（</w:t>
      </w:r>
      <w:r w:rsidR="004B0B8B" w:rsidRPr="004B0B8B">
        <w:rPr>
          <w:rFonts w:hint="eastAsia"/>
          <w:color w:val="FF0000"/>
        </w:rPr>
        <w:t>没有写</w:t>
      </w:r>
      <w:r w:rsidR="004B0B8B">
        <w:rPr>
          <w:rFonts w:hint="eastAsia"/>
        </w:rPr>
        <w:t>）</w:t>
      </w:r>
    </w:p>
    <w:p w14:paraId="10DA3A1D" w14:textId="77777777" w:rsidR="00F43FB1" w:rsidRDefault="00176635">
      <w:pPr>
        <w:ind w:leftChars="-1" w:left="-2" w:firstLineChars="0" w:firstLine="200"/>
        <w:jc w:val="center"/>
        <w:rPr>
          <w:i/>
        </w:rPr>
      </w:pPr>
      <w:r>
        <w:rPr>
          <w:noProof/>
        </w:rPr>
        <w:drawing>
          <wp:inline distT="0" distB="0" distL="0" distR="0" wp14:anchorId="3874CFF0" wp14:editId="745A0812">
            <wp:extent cx="5274310" cy="3815715"/>
            <wp:effectExtent l="0" t="0" r="254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815715"/>
                    </a:xfrm>
                    <a:prstGeom prst="rect">
                      <a:avLst/>
                    </a:prstGeom>
                    <a:noFill/>
                    <a:ln>
                      <a:noFill/>
                    </a:ln>
                  </pic:spPr>
                </pic:pic>
              </a:graphicData>
            </a:graphic>
          </wp:inline>
        </w:drawing>
      </w:r>
    </w:p>
    <w:p w14:paraId="1EF41D44"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11</w:t>
      </w:r>
      <w:r>
        <w:rPr>
          <w:b/>
          <w:bCs/>
        </w:rPr>
        <w:fldChar w:fldCharType="end"/>
      </w:r>
      <w:r>
        <w:rPr>
          <w:b/>
          <w:bCs/>
        </w:rPr>
        <w:t xml:space="preserve"> </w:t>
      </w:r>
      <w:r>
        <w:rPr>
          <w:rFonts w:hint="eastAsia"/>
          <w:b/>
          <w:bCs/>
        </w:rPr>
        <w:t>采集管理子系统</w:t>
      </w:r>
      <w:r>
        <w:rPr>
          <w:rFonts w:hint="eastAsia"/>
          <w:b/>
          <w:bCs/>
        </w:rPr>
        <w:t>-</w:t>
      </w:r>
      <w:r>
        <w:rPr>
          <w:rFonts w:hint="eastAsia"/>
          <w:b/>
          <w:bCs/>
        </w:rPr>
        <w:t>系统体系结构设计图</w:t>
      </w:r>
    </w:p>
    <w:p w14:paraId="16136C0F" w14:textId="77777777" w:rsidR="00F43FB1" w:rsidRDefault="00176635">
      <w:pPr>
        <w:ind w:firstLine="482"/>
        <w:rPr>
          <w:rFonts w:ascii="宋体" w:hAnsi="宋体"/>
          <w:b/>
          <w:bCs/>
        </w:rPr>
      </w:pPr>
      <w:r>
        <w:rPr>
          <w:rFonts w:ascii="宋体" w:hAnsi="宋体"/>
          <w:b/>
          <w:bCs/>
        </w:rPr>
        <w:t>1、用户层</w:t>
      </w:r>
    </w:p>
    <w:p w14:paraId="02253154" w14:textId="77777777" w:rsidR="00F43FB1" w:rsidRDefault="00176635">
      <w:pPr>
        <w:ind w:firstLine="480"/>
        <w:rPr>
          <w:rFonts w:ascii="宋体" w:hAnsi="宋体"/>
        </w:rPr>
      </w:pPr>
      <w:r>
        <w:rPr>
          <w:rFonts w:ascii="宋体" w:hAnsi="宋体" w:hint="eastAsia"/>
        </w:rPr>
        <w:t>主要是本平台主要服务用户，包含</w:t>
      </w:r>
      <w:r>
        <w:rPr>
          <w:rFonts w:hint="eastAsia"/>
          <w:highlight w:val="yellow"/>
        </w:rPr>
        <w:t>采集数据管理用户</w:t>
      </w:r>
      <w:r>
        <w:rPr>
          <w:rFonts w:ascii="宋体" w:hAnsi="宋体" w:hint="eastAsia"/>
        </w:rPr>
        <w:t>等。</w:t>
      </w:r>
    </w:p>
    <w:p w14:paraId="67E207A1" w14:textId="77777777" w:rsidR="00F43FB1" w:rsidRDefault="00176635">
      <w:pPr>
        <w:ind w:firstLine="482"/>
        <w:rPr>
          <w:rFonts w:ascii="宋体" w:hAnsi="宋体"/>
          <w:b/>
          <w:bCs/>
        </w:rPr>
      </w:pPr>
      <w:r>
        <w:rPr>
          <w:rFonts w:ascii="宋体" w:hAnsi="宋体"/>
          <w:b/>
          <w:bCs/>
        </w:rPr>
        <w:t>2、应用层</w:t>
      </w:r>
    </w:p>
    <w:p w14:paraId="654B9A75" w14:textId="77777777" w:rsidR="00F43FB1" w:rsidRDefault="00176635">
      <w:pPr>
        <w:ind w:firstLine="480"/>
        <w:rPr>
          <w:rFonts w:ascii="宋体" w:hAnsi="宋体"/>
        </w:rPr>
      </w:pPr>
      <w:r>
        <w:rPr>
          <w:rFonts w:ascii="宋体" w:hAnsi="宋体" w:hint="eastAsia"/>
        </w:rPr>
        <w:t>应用层是在支撑层基础上构建的</w:t>
      </w:r>
      <w:r>
        <w:rPr>
          <w:rFonts w:ascii="宋体" w:hAnsi="宋体" w:hint="eastAsia"/>
          <w:color w:val="FF0000"/>
        </w:rPr>
        <w:t>模块</w:t>
      </w:r>
      <w:r>
        <w:rPr>
          <w:rFonts w:ascii="宋体" w:hAnsi="宋体" w:hint="eastAsia"/>
        </w:rPr>
        <w:t>，主要为用户提供</w:t>
      </w:r>
      <w:r>
        <w:rPr>
          <w:rFonts w:hint="eastAsia"/>
          <w:highlight w:val="yellow"/>
        </w:rPr>
        <w:t>采集范围管理模块、</w:t>
      </w:r>
      <w:r>
        <w:rPr>
          <w:rFonts w:hint="eastAsia"/>
          <w:highlight w:val="yellow"/>
        </w:rPr>
        <w:lastRenderedPageBreak/>
        <w:t>配置地址管理模块、配置地址管理模块</w:t>
      </w:r>
      <w:r>
        <w:rPr>
          <w:rFonts w:ascii="宋体" w:hAnsi="宋体" w:hint="eastAsia"/>
        </w:rPr>
        <w:t>。</w:t>
      </w:r>
    </w:p>
    <w:p w14:paraId="20716BB9" w14:textId="77777777" w:rsidR="00F43FB1" w:rsidRDefault="00176635">
      <w:pPr>
        <w:ind w:firstLine="482"/>
        <w:rPr>
          <w:rFonts w:ascii="宋体" w:hAnsi="宋体"/>
          <w:b/>
          <w:bCs/>
        </w:rPr>
      </w:pPr>
      <w:r>
        <w:rPr>
          <w:rFonts w:ascii="宋体" w:hAnsi="宋体"/>
          <w:b/>
          <w:bCs/>
        </w:rPr>
        <w:t>3、支撑层</w:t>
      </w:r>
    </w:p>
    <w:p w14:paraId="3A3E5D4B" w14:textId="77777777" w:rsidR="00F43FB1" w:rsidRDefault="00176635">
      <w:pPr>
        <w:ind w:firstLine="480"/>
        <w:rPr>
          <w:rFonts w:ascii="宋体" w:hAnsi="宋体"/>
        </w:rPr>
      </w:pPr>
      <w:r>
        <w:rPr>
          <w:rFonts w:ascii="宋体" w:hAnsi="宋体" w:hint="eastAsia"/>
        </w:rPr>
        <w:t>支撑层在整个平台中承担着承上启下的关键作用，为业务应用系统提供技术支撑服务。支撑层由</w:t>
      </w:r>
      <w:r>
        <w:rPr>
          <w:rFonts w:ascii="宋体" w:hAnsi="宋体" w:hint="eastAsia"/>
          <w:highlight w:val="yellow"/>
        </w:rPr>
        <w:t>授权管理系统、应用服务门户系统</w:t>
      </w:r>
      <w:r>
        <w:rPr>
          <w:rFonts w:ascii="宋体" w:hAnsi="宋体" w:hint="eastAsia"/>
        </w:rPr>
        <w:t>等</w:t>
      </w:r>
      <w:r>
        <w:rPr>
          <w:rFonts w:ascii="宋体" w:hAnsi="宋体"/>
        </w:rPr>
        <w:t>组成。</w:t>
      </w:r>
    </w:p>
    <w:p w14:paraId="058DCBDC" w14:textId="77777777" w:rsidR="00F43FB1" w:rsidRDefault="00176635">
      <w:pPr>
        <w:ind w:firstLine="482"/>
        <w:rPr>
          <w:rFonts w:ascii="宋体" w:hAnsi="宋体"/>
          <w:b/>
          <w:bCs/>
        </w:rPr>
      </w:pPr>
      <w:r>
        <w:rPr>
          <w:rFonts w:ascii="宋体" w:hAnsi="宋体"/>
          <w:b/>
          <w:bCs/>
        </w:rPr>
        <w:t>4、</w:t>
      </w:r>
      <w:r>
        <w:rPr>
          <w:rFonts w:ascii="宋体" w:hAnsi="宋体" w:hint="eastAsia"/>
          <w:b/>
          <w:bCs/>
        </w:rPr>
        <w:t>数据层</w:t>
      </w:r>
    </w:p>
    <w:p w14:paraId="2BD26095" w14:textId="77777777" w:rsidR="00F43FB1" w:rsidRDefault="00176635">
      <w:pPr>
        <w:ind w:firstLine="480"/>
        <w:rPr>
          <w:rFonts w:ascii="宋体" w:hAnsi="宋体"/>
        </w:rPr>
      </w:pPr>
      <w:r>
        <w:rPr>
          <w:rFonts w:ascii="宋体" w:hAnsi="宋体" w:hint="eastAsia"/>
        </w:rPr>
        <w:t>数据构建于环境层之上，并为上层的应用层、支撑层提供各种数据资源访问和存储服务，主要包括</w:t>
      </w:r>
      <w:r>
        <w:rPr>
          <w:rFonts w:ascii="宋体" w:hAnsi="宋体" w:hint="eastAsia"/>
          <w:highlight w:val="yellow"/>
        </w:rPr>
        <w:t>业务应用数据分类、原始数据分类</w:t>
      </w:r>
      <w:r>
        <w:rPr>
          <w:rFonts w:ascii="宋体" w:hAnsi="宋体" w:hint="eastAsia"/>
        </w:rPr>
        <w:t>等。</w:t>
      </w:r>
    </w:p>
    <w:p w14:paraId="40D00DAB" w14:textId="77777777" w:rsidR="00F43FB1" w:rsidRDefault="00176635">
      <w:pPr>
        <w:ind w:firstLine="482"/>
        <w:rPr>
          <w:rFonts w:ascii="宋体" w:hAnsi="宋体"/>
          <w:b/>
          <w:bCs/>
        </w:rPr>
      </w:pPr>
      <w:r>
        <w:rPr>
          <w:rFonts w:ascii="宋体" w:hAnsi="宋体"/>
          <w:b/>
          <w:bCs/>
        </w:rPr>
        <w:t>5、基础设施层</w:t>
      </w:r>
    </w:p>
    <w:p w14:paraId="08A93549" w14:textId="77777777" w:rsidR="00F43FB1" w:rsidRDefault="00176635">
      <w:pPr>
        <w:ind w:firstLine="480"/>
        <w:rPr>
          <w:rFonts w:ascii="宋体" w:hAnsi="宋体"/>
        </w:rPr>
      </w:pPr>
      <w:r>
        <w:rPr>
          <w:rFonts w:ascii="宋体" w:hAnsi="宋体" w:hint="eastAsia"/>
        </w:rPr>
        <w:t>基础设施层为本项目的基础环境，基础设施层由基础网络、网络环境及主机、数据中心等部分共同组成。基础网络环境包含：互联网、网信专网；网络环境及主机包含：网络设备、安全设备、服务器、存储设备等；数据中心包含：</w:t>
      </w:r>
      <w:r>
        <w:rPr>
          <w:rFonts w:ascii="宋体" w:hAnsi="宋体"/>
        </w:rPr>
        <w:t>IDC机房、核心数据机房等；</w:t>
      </w:r>
    </w:p>
    <w:p w14:paraId="1192EED3" w14:textId="484EF507" w:rsidR="004B0B8B" w:rsidRPr="004B0B8B" w:rsidRDefault="00176635" w:rsidP="00C27F91">
      <w:pPr>
        <w:pStyle w:val="60"/>
        <w:ind w:left="0"/>
      </w:pPr>
      <w:r>
        <w:rPr>
          <w:rFonts w:hint="eastAsia"/>
        </w:rPr>
        <w:t>系统总体设计</w:t>
      </w:r>
      <w:r w:rsidR="004B0B8B">
        <w:rPr>
          <w:rFonts w:hint="eastAsia"/>
        </w:rPr>
        <w:t>（</w:t>
      </w:r>
      <w:r w:rsidR="004B0B8B" w:rsidRPr="004B0B8B">
        <w:rPr>
          <w:rFonts w:hint="eastAsia"/>
          <w:color w:val="FF0000"/>
        </w:rPr>
        <w:t>没有写</w:t>
      </w:r>
      <w:r w:rsidR="004B0B8B">
        <w:rPr>
          <w:rFonts w:hint="eastAsia"/>
        </w:rPr>
        <w:t>）</w:t>
      </w:r>
    </w:p>
    <w:p w14:paraId="3B5E00A2" w14:textId="77777777" w:rsidR="00F43FB1" w:rsidRDefault="00176635">
      <w:pPr>
        <w:pStyle w:val="7"/>
        <w:tabs>
          <w:tab w:val="clear" w:pos="1276"/>
          <w:tab w:val="left" w:pos="0"/>
        </w:tabs>
        <w:ind w:left="0"/>
      </w:pPr>
      <w:r>
        <w:rPr>
          <w:rFonts w:hint="eastAsia"/>
        </w:rPr>
        <w:t>用户与模块间关系设计</w:t>
      </w:r>
    </w:p>
    <w:p w14:paraId="204B20B1" w14:textId="77777777" w:rsidR="00F43FB1" w:rsidRDefault="00176635">
      <w:pPr>
        <w:ind w:firstLineChars="0" w:firstLine="0"/>
      </w:pPr>
      <w:r>
        <w:rPr>
          <w:noProof/>
        </w:rPr>
        <w:drawing>
          <wp:inline distT="0" distB="0" distL="0" distR="0" wp14:anchorId="3CF48B3B" wp14:editId="0C8E3778">
            <wp:extent cx="5274310" cy="3781425"/>
            <wp:effectExtent l="0" t="0" r="254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781425"/>
                    </a:xfrm>
                    <a:prstGeom prst="rect">
                      <a:avLst/>
                    </a:prstGeom>
                    <a:noFill/>
                    <a:ln>
                      <a:noFill/>
                    </a:ln>
                  </pic:spPr>
                </pic:pic>
              </a:graphicData>
            </a:graphic>
          </wp:inline>
        </w:drawing>
      </w:r>
    </w:p>
    <w:p w14:paraId="7D31F7F8"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采集管理子系统</w:t>
      </w:r>
      <w:r>
        <w:rPr>
          <w:rFonts w:hint="eastAsia"/>
          <w:b/>
          <w:bCs/>
        </w:rPr>
        <w:t>-</w:t>
      </w:r>
      <w:r>
        <w:rPr>
          <w:rFonts w:hint="eastAsia"/>
          <w:b/>
          <w:bCs/>
        </w:rPr>
        <w:t>用户与模块间关系设计</w:t>
      </w:r>
      <w:r>
        <w:rPr>
          <w:rFonts w:asciiTheme="majorHAnsi" w:hAnsiTheme="majorHAnsi" w:cstheme="majorBidi" w:hint="eastAsia"/>
          <w:b/>
          <w:bCs/>
          <w:szCs w:val="20"/>
        </w:rPr>
        <w:t>图</w:t>
      </w:r>
    </w:p>
    <w:p w14:paraId="0102E4DA" w14:textId="77777777" w:rsidR="00F43FB1" w:rsidRDefault="00176635">
      <w:pPr>
        <w:pStyle w:val="7"/>
        <w:tabs>
          <w:tab w:val="clear" w:pos="1276"/>
          <w:tab w:val="left" w:pos="0"/>
        </w:tabs>
        <w:ind w:left="0"/>
      </w:pPr>
      <w:r>
        <w:rPr>
          <w:rFonts w:hint="eastAsia"/>
        </w:rPr>
        <w:lastRenderedPageBreak/>
        <w:t>数据与模块间关系设计</w:t>
      </w:r>
    </w:p>
    <w:p w14:paraId="67122721" w14:textId="77777777" w:rsidR="00F43FB1" w:rsidRDefault="00176635">
      <w:pPr>
        <w:ind w:firstLineChars="0" w:firstLine="0"/>
      </w:pPr>
      <w:r>
        <w:rPr>
          <w:noProof/>
        </w:rPr>
        <w:drawing>
          <wp:inline distT="0" distB="0" distL="0" distR="0" wp14:anchorId="46F2B2B0" wp14:editId="67BDD756">
            <wp:extent cx="5274310" cy="2565400"/>
            <wp:effectExtent l="0" t="0" r="2540" b="635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565400"/>
                    </a:xfrm>
                    <a:prstGeom prst="rect">
                      <a:avLst/>
                    </a:prstGeom>
                    <a:noFill/>
                    <a:ln>
                      <a:noFill/>
                    </a:ln>
                  </pic:spPr>
                </pic:pic>
              </a:graphicData>
            </a:graphic>
          </wp:inline>
        </w:drawing>
      </w:r>
    </w:p>
    <w:p w14:paraId="3E741613"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采集管理子系统</w:t>
      </w:r>
      <w:r>
        <w:rPr>
          <w:rFonts w:hint="eastAsia"/>
          <w:b/>
          <w:bCs/>
        </w:rPr>
        <w:t>-</w:t>
      </w:r>
      <w:r>
        <w:rPr>
          <w:rFonts w:hint="eastAsia"/>
          <w:b/>
          <w:bCs/>
        </w:rPr>
        <w:t>数据与模块间关系设计</w:t>
      </w:r>
      <w:r>
        <w:rPr>
          <w:rFonts w:asciiTheme="majorHAnsi" w:hAnsiTheme="majorHAnsi" w:cstheme="majorBidi" w:hint="eastAsia"/>
          <w:b/>
          <w:bCs/>
          <w:szCs w:val="20"/>
        </w:rPr>
        <w:t>图</w:t>
      </w:r>
    </w:p>
    <w:p w14:paraId="067FAA3A" w14:textId="77777777" w:rsidR="00F43FB1" w:rsidRDefault="00176635">
      <w:pPr>
        <w:pStyle w:val="7"/>
        <w:tabs>
          <w:tab w:val="clear" w:pos="1276"/>
          <w:tab w:val="left" w:pos="0"/>
        </w:tabs>
        <w:ind w:left="0"/>
      </w:pPr>
      <w:r>
        <w:rPr>
          <w:rFonts w:hint="eastAsia"/>
        </w:rPr>
        <w:t>各模块间关系设计</w:t>
      </w:r>
    </w:p>
    <w:p w14:paraId="6AB225F2" w14:textId="77777777" w:rsidR="00F43FB1" w:rsidRDefault="00176635">
      <w:pPr>
        <w:ind w:firstLineChars="0" w:firstLine="0"/>
      </w:pPr>
      <w:r>
        <w:rPr>
          <w:noProof/>
        </w:rPr>
        <w:drawing>
          <wp:inline distT="0" distB="0" distL="0" distR="0" wp14:anchorId="78FAF06E" wp14:editId="4DE6A545">
            <wp:extent cx="5274310" cy="2797810"/>
            <wp:effectExtent l="0" t="0" r="254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797810"/>
                    </a:xfrm>
                    <a:prstGeom prst="rect">
                      <a:avLst/>
                    </a:prstGeom>
                    <a:noFill/>
                    <a:ln>
                      <a:noFill/>
                    </a:ln>
                  </pic:spPr>
                </pic:pic>
              </a:graphicData>
            </a:graphic>
          </wp:inline>
        </w:drawing>
      </w:r>
    </w:p>
    <w:p w14:paraId="4F669B91" w14:textId="77777777" w:rsidR="00F43FB1" w:rsidRDefault="00176635">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采集管理子系统</w:t>
      </w:r>
      <w:r>
        <w:rPr>
          <w:rFonts w:hint="eastAsia"/>
          <w:b/>
          <w:bCs/>
        </w:rPr>
        <w:t>-</w:t>
      </w:r>
      <w:r>
        <w:rPr>
          <w:rFonts w:hint="eastAsia"/>
          <w:b/>
          <w:bCs/>
        </w:rPr>
        <w:t>各模块间关系设计</w:t>
      </w:r>
      <w:r>
        <w:rPr>
          <w:rFonts w:asciiTheme="majorHAnsi" w:hAnsiTheme="majorHAnsi" w:cstheme="majorBidi" w:hint="eastAsia"/>
          <w:b/>
          <w:bCs/>
          <w:szCs w:val="20"/>
        </w:rPr>
        <w:t>图</w:t>
      </w:r>
    </w:p>
    <w:p w14:paraId="3E71C738" w14:textId="77777777" w:rsidR="004B0B8B" w:rsidRPr="00676CE0" w:rsidRDefault="004B0B8B" w:rsidP="00C27F91">
      <w:pPr>
        <w:pStyle w:val="60"/>
        <w:ind w:left="0"/>
      </w:pPr>
      <w:r w:rsidRPr="00676CE0">
        <w:rPr>
          <w:rFonts w:hint="eastAsia"/>
        </w:rPr>
        <w:t>链路跟踪模块</w:t>
      </w:r>
    </w:p>
    <w:p w14:paraId="2DF47A46" w14:textId="77777777" w:rsidR="004B0B8B" w:rsidRPr="00E52109" w:rsidRDefault="004B0B8B" w:rsidP="004B0B8B">
      <w:pPr>
        <w:ind w:firstLine="480"/>
        <w:rPr>
          <w:rFonts w:asciiTheme="minorHAnsi" w:hAnsiTheme="minorHAnsi"/>
          <w:color w:val="000000"/>
          <w:szCs w:val="22"/>
        </w:rPr>
      </w:pPr>
      <w:r w:rsidRPr="00E52109">
        <w:rPr>
          <w:rFonts w:asciiTheme="minorHAnsi" w:hAnsiTheme="minorHAnsi" w:cs="宋体" w:hint="eastAsia"/>
          <w:color w:val="000000"/>
          <w:szCs w:val="22"/>
          <w:lang w:bidi="ar"/>
        </w:rPr>
        <w:t>收集调用</w:t>
      </w:r>
      <w:proofErr w:type="gramStart"/>
      <w:r w:rsidRPr="00E52109">
        <w:rPr>
          <w:rFonts w:asciiTheme="minorHAnsi" w:hAnsiTheme="minorHAnsi" w:cs="宋体" w:hint="eastAsia"/>
          <w:color w:val="000000"/>
          <w:szCs w:val="22"/>
          <w:lang w:bidi="ar"/>
        </w:rPr>
        <w:t>微服务</w:t>
      </w:r>
      <w:proofErr w:type="gramEnd"/>
      <w:r w:rsidRPr="00E52109">
        <w:rPr>
          <w:rFonts w:asciiTheme="minorHAnsi" w:hAnsiTheme="minorHAnsi" w:cs="宋体" w:hint="eastAsia"/>
          <w:color w:val="000000"/>
          <w:szCs w:val="22"/>
          <w:lang w:bidi="ar"/>
        </w:rPr>
        <w:t>的时序数据并集中展示方便度量调用链路的整体和局部性能，快速定位链路故障，展示</w:t>
      </w:r>
      <w:proofErr w:type="gramStart"/>
      <w:r w:rsidRPr="00E52109">
        <w:rPr>
          <w:rFonts w:asciiTheme="minorHAnsi" w:hAnsiTheme="minorHAnsi" w:cs="宋体" w:hint="eastAsia"/>
          <w:color w:val="000000"/>
          <w:szCs w:val="22"/>
          <w:lang w:bidi="ar"/>
        </w:rPr>
        <w:t>微服务</w:t>
      </w:r>
      <w:proofErr w:type="gramEnd"/>
      <w:r w:rsidRPr="00E52109">
        <w:rPr>
          <w:rFonts w:asciiTheme="minorHAnsi" w:hAnsiTheme="minorHAnsi" w:cs="宋体" w:hint="eastAsia"/>
          <w:color w:val="000000"/>
          <w:szCs w:val="22"/>
          <w:lang w:bidi="ar"/>
        </w:rPr>
        <w:t>间拓扑关系，为后续链路</w:t>
      </w:r>
      <w:r w:rsidRPr="00E52109">
        <w:rPr>
          <w:rFonts w:asciiTheme="minorHAnsi" w:hAnsiTheme="minorHAnsi" w:hint="eastAsia"/>
          <w:color w:val="000000"/>
          <w:szCs w:val="22"/>
          <w:lang w:bidi="ar"/>
        </w:rPr>
        <w:t xml:space="preserve"> </w:t>
      </w:r>
      <w:r w:rsidRPr="00E52109">
        <w:rPr>
          <w:rFonts w:asciiTheme="minorHAnsi" w:hAnsiTheme="minorHAnsi" w:cs="宋体" w:hint="eastAsia"/>
          <w:color w:val="000000"/>
          <w:szCs w:val="22"/>
          <w:lang w:bidi="ar"/>
        </w:rPr>
        <w:t>优化提供必要的数据支撑。</w:t>
      </w:r>
    </w:p>
    <w:p w14:paraId="5F3C3770" w14:textId="77777777" w:rsidR="00477E36" w:rsidRPr="00676CE0" w:rsidRDefault="00477E36" w:rsidP="00C27F91">
      <w:pPr>
        <w:pStyle w:val="60"/>
        <w:ind w:left="0"/>
      </w:pPr>
      <w:r w:rsidRPr="00676CE0">
        <w:rPr>
          <w:rFonts w:hint="eastAsia"/>
        </w:rPr>
        <w:lastRenderedPageBreak/>
        <w:t>灰度发布模块</w:t>
      </w:r>
    </w:p>
    <w:p w14:paraId="2427B2F5" w14:textId="77777777" w:rsidR="00477E36" w:rsidRPr="00E52109" w:rsidRDefault="00477E36" w:rsidP="00477E36">
      <w:pPr>
        <w:ind w:firstLine="480"/>
        <w:rPr>
          <w:rFonts w:asciiTheme="minorHAnsi" w:hAnsiTheme="minorHAnsi"/>
          <w:color w:val="000000"/>
          <w:szCs w:val="22"/>
        </w:rPr>
      </w:pPr>
      <w:r w:rsidRPr="00E52109">
        <w:rPr>
          <w:rFonts w:asciiTheme="minorHAnsi" w:hAnsiTheme="minorHAnsi" w:cs="宋体" w:hint="eastAsia"/>
          <w:color w:val="000000"/>
          <w:szCs w:val="22"/>
          <w:lang w:bidi="ar"/>
        </w:rPr>
        <w:t>支持按权重、用户特征等策略设定分</w:t>
      </w:r>
      <w:r w:rsidRPr="00E52109">
        <w:rPr>
          <w:rFonts w:asciiTheme="minorHAnsi" w:hAnsiTheme="minorHAnsi" w:hint="eastAsia"/>
          <w:color w:val="000000"/>
          <w:szCs w:val="22"/>
          <w:lang w:bidi="ar"/>
        </w:rPr>
        <w:t xml:space="preserve"> </w:t>
      </w:r>
      <w:r w:rsidRPr="00E52109">
        <w:rPr>
          <w:rFonts w:asciiTheme="minorHAnsi" w:hAnsiTheme="minorHAnsi" w:cs="宋体" w:hint="eastAsia"/>
          <w:color w:val="000000"/>
          <w:szCs w:val="22"/>
          <w:lang w:bidi="ar"/>
        </w:rPr>
        <w:t>流规则，进行新老版本的验证测试</w:t>
      </w:r>
      <w:r w:rsidRPr="00E52109">
        <w:rPr>
          <w:rFonts w:asciiTheme="minorHAnsi" w:hAnsiTheme="minorHAnsi" w:hint="eastAsia"/>
          <w:color w:val="000000"/>
          <w:szCs w:val="22"/>
          <w:lang w:bidi="ar"/>
        </w:rPr>
        <w:t xml:space="preserve"> </w:t>
      </w:r>
      <w:r w:rsidRPr="00E52109">
        <w:rPr>
          <w:rFonts w:asciiTheme="minorHAnsi" w:hAnsiTheme="minorHAnsi" w:cs="宋体" w:hint="eastAsia"/>
          <w:color w:val="000000"/>
          <w:szCs w:val="22"/>
          <w:lang w:bidi="ar"/>
        </w:rPr>
        <w:t>、支持查看监控指标、支持发布回滚、支持自定义规则灰度策。</w:t>
      </w:r>
    </w:p>
    <w:p w14:paraId="220930BB" w14:textId="77777777" w:rsidR="00477E36" w:rsidRPr="00676CE0" w:rsidRDefault="00477E36" w:rsidP="00C27F91">
      <w:pPr>
        <w:pStyle w:val="60"/>
        <w:ind w:left="0"/>
      </w:pPr>
      <w:r w:rsidRPr="00676CE0">
        <w:rPr>
          <w:rFonts w:hint="eastAsia"/>
        </w:rPr>
        <w:t>配置中心模块</w:t>
      </w:r>
    </w:p>
    <w:p w14:paraId="559F3399" w14:textId="77777777" w:rsidR="00477E36" w:rsidRPr="00E52109" w:rsidRDefault="00477E36" w:rsidP="00477E36">
      <w:pPr>
        <w:ind w:firstLine="480"/>
        <w:rPr>
          <w:rFonts w:asciiTheme="minorHAnsi" w:hAnsiTheme="minorHAnsi"/>
          <w:color w:val="000000"/>
          <w:szCs w:val="22"/>
        </w:rPr>
      </w:pPr>
      <w:r w:rsidRPr="00E52109">
        <w:rPr>
          <w:rFonts w:asciiTheme="minorHAnsi" w:hAnsiTheme="minorHAnsi" w:cs="宋体" w:hint="eastAsia"/>
          <w:color w:val="000000"/>
          <w:szCs w:val="22"/>
          <w:lang w:bidi="ar"/>
        </w:rPr>
        <w:t>统一管理各种应用配置的基础服务组件，能够集中管理</w:t>
      </w:r>
      <w:proofErr w:type="gramStart"/>
      <w:r w:rsidRPr="00E52109">
        <w:rPr>
          <w:rFonts w:asciiTheme="minorHAnsi" w:hAnsiTheme="minorHAnsi" w:cs="宋体" w:hint="eastAsia"/>
          <w:color w:val="000000"/>
          <w:szCs w:val="22"/>
          <w:lang w:bidi="ar"/>
        </w:rPr>
        <w:t>微服务</w:t>
      </w:r>
      <w:proofErr w:type="gramEnd"/>
      <w:r w:rsidRPr="00E52109">
        <w:rPr>
          <w:rFonts w:asciiTheme="minorHAnsi" w:hAnsiTheme="minorHAnsi" w:cs="宋体" w:hint="eastAsia"/>
          <w:color w:val="000000"/>
          <w:szCs w:val="22"/>
          <w:lang w:bidi="ar"/>
        </w:rPr>
        <w:t>在不同环境的配</w:t>
      </w:r>
      <w:r w:rsidRPr="00E52109">
        <w:rPr>
          <w:rFonts w:asciiTheme="minorHAnsi" w:hAnsiTheme="minorHAnsi" w:hint="eastAsia"/>
          <w:color w:val="000000"/>
          <w:szCs w:val="22"/>
          <w:lang w:bidi="ar"/>
        </w:rPr>
        <w:t xml:space="preserve"> </w:t>
      </w:r>
      <w:proofErr w:type="gramStart"/>
      <w:r w:rsidRPr="00E52109">
        <w:rPr>
          <w:rFonts w:asciiTheme="minorHAnsi" w:hAnsiTheme="minorHAnsi" w:cs="宋体" w:hint="eastAsia"/>
          <w:color w:val="000000"/>
          <w:szCs w:val="22"/>
          <w:lang w:bidi="ar"/>
        </w:rPr>
        <w:t>置信息</w:t>
      </w:r>
      <w:proofErr w:type="gramEnd"/>
      <w:r w:rsidRPr="00E52109">
        <w:rPr>
          <w:rFonts w:asciiTheme="minorHAnsi" w:hAnsiTheme="minorHAnsi" w:cs="宋体" w:hint="eastAsia"/>
          <w:color w:val="000000"/>
          <w:szCs w:val="22"/>
          <w:lang w:bidi="ar"/>
        </w:rPr>
        <w:t>重要配置项需要支持加密功能，比如数据库连接密码。</w:t>
      </w:r>
    </w:p>
    <w:p w14:paraId="578B613A" w14:textId="77777777" w:rsidR="00477E36" w:rsidRPr="00E52109" w:rsidRDefault="00477E36" w:rsidP="00477E36">
      <w:pPr>
        <w:ind w:firstLine="480"/>
        <w:rPr>
          <w:rFonts w:asciiTheme="minorHAnsi" w:hAnsiTheme="minorHAnsi"/>
          <w:color w:val="000000"/>
        </w:rPr>
      </w:pPr>
      <w:r w:rsidRPr="00E52109">
        <w:rPr>
          <w:rFonts w:asciiTheme="minorHAnsi" w:hAnsiTheme="minorHAnsi" w:hint="eastAsia"/>
          <w:color w:val="000000"/>
          <w:lang w:bidi="ar"/>
        </w:rPr>
        <w:t>用户可以将分布式系统中用于不同模块的环境变量统一到一个对象中管理，利用环境变量和统一的配置文件来解决这些问题，能够实现统一管理各种应用配置的基础服务、集中管理</w:t>
      </w:r>
      <w:proofErr w:type="gramStart"/>
      <w:r w:rsidRPr="00E52109">
        <w:rPr>
          <w:rFonts w:asciiTheme="minorHAnsi" w:hAnsiTheme="minorHAnsi" w:hint="eastAsia"/>
          <w:color w:val="000000"/>
          <w:lang w:bidi="ar"/>
        </w:rPr>
        <w:t>微服务</w:t>
      </w:r>
      <w:proofErr w:type="gramEnd"/>
      <w:r w:rsidRPr="00E52109">
        <w:rPr>
          <w:rFonts w:asciiTheme="minorHAnsi" w:hAnsiTheme="minorHAnsi" w:hint="eastAsia"/>
          <w:color w:val="000000"/>
          <w:lang w:bidi="ar"/>
        </w:rPr>
        <w:t>在不同环境的配置信息、重要配置项支持</w:t>
      </w:r>
      <w:r>
        <w:rPr>
          <w:rFonts w:asciiTheme="minorHAnsi" w:hAnsiTheme="minorHAnsi" w:hint="eastAsia"/>
          <w:color w:val="000000"/>
          <w:lang w:bidi="ar"/>
        </w:rPr>
        <w:t>加密</w:t>
      </w:r>
      <w:r w:rsidRPr="00E52109">
        <w:rPr>
          <w:rFonts w:asciiTheme="minorHAnsi" w:hAnsiTheme="minorHAnsi" w:hint="eastAsia"/>
          <w:color w:val="000000"/>
          <w:lang w:bidi="ar"/>
        </w:rPr>
        <w:t>等功能。</w:t>
      </w:r>
    </w:p>
    <w:p w14:paraId="191DD673" w14:textId="77777777" w:rsidR="00477E36" w:rsidRPr="00676CE0" w:rsidRDefault="00477E36" w:rsidP="00C27F91">
      <w:pPr>
        <w:pStyle w:val="60"/>
        <w:ind w:left="0"/>
      </w:pPr>
      <w:r w:rsidRPr="00676CE0">
        <w:rPr>
          <w:rFonts w:hint="eastAsia"/>
        </w:rPr>
        <w:t>健康检查模块</w:t>
      </w:r>
    </w:p>
    <w:p w14:paraId="28B8AE3B" w14:textId="77777777" w:rsidR="00477E36" w:rsidRPr="00E52109" w:rsidRDefault="00477E36" w:rsidP="00477E36">
      <w:pPr>
        <w:ind w:firstLine="480"/>
        <w:rPr>
          <w:rFonts w:asciiTheme="minorHAnsi" w:hAnsiTheme="minorHAnsi"/>
          <w:color w:val="000000"/>
          <w:szCs w:val="22"/>
        </w:rPr>
      </w:pPr>
      <w:r w:rsidRPr="00E52109">
        <w:rPr>
          <w:rFonts w:asciiTheme="minorHAnsi" w:hAnsiTheme="minorHAnsi" w:cs="宋体" w:hint="eastAsia"/>
          <w:color w:val="000000"/>
          <w:szCs w:val="22"/>
          <w:lang w:bidi="ar"/>
        </w:rPr>
        <w:t>支持主动和被动多种健康检查方式，如服务状态数据上报、</w:t>
      </w:r>
      <w:r w:rsidRPr="00E52109">
        <w:rPr>
          <w:rFonts w:asciiTheme="minorHAnsi" w:hAnsiTheme="minorHAnsi" w:hint="eastAsia"/>
          <w:color w:val="000000"/>
          <w:szCs w:val="22"/>
          <w:lang w:bidi="ar"/>
        </w:rPr>
        <w:t>log</w:t>
      </w:r>
      <w:r w:rsidRPr="00E52109">
        <w:rPr>
          <w:rFonts w:asciiTheme="minorHAnsi" w:hAnsiTheme="minorHAnsi" w:cs="宋体" w:hint="eastAsia"/>
          <w:color w:val="000000"/>
          <w:szCs w:val="22"/>
          <w:lang w:bidi="ar"/>
        </w:rPr>
        <w:t>日志上报，主动监控数据采集</w:t>
      </w:r>
      <w:r w:rsidRPr="00E52109">
        <w:rPr>
          <w:rFonts w:asciiTheme="minorHAnsi" w:hAnsiTheme="minorHAnsi" w:hint="eastAsia"/>
          <w:color w:val="000000"/>
          <w:szCs w:val="22"/>
          <w:lang w:bidi="ar"/>
        </w:rPr>
        <w:t xml:space="preserve"> (</w:t>
      </w:r>
      <w:r w:rsidRPr="00E52109">
        <w:rPr>
          <w:rFonts w:asciiTheme="minorHAnsi" w:hAnsiTheme="minorHAnsi" w:cs="宋体" w:hint="eastAsia"/>
          <w:color w:val="000000"/>
          <w:szCs w:val="22"/>
          <w:lang w:bidi="ar"/>
        </w:rPr>
        <w:t>队列长度、内存大小</w:t>
      </w:r>
      <w:r w:rsidRPr="00E52109">
        <w:rPr>
          <w:rFonts w:asciiTheme="minorHAnsi" w:hAnsiTheme="minorHAnsi" w:hint="eastAsia"/>
          <w:color w:val="000000"/>
          <w:szCs w:val="22"/>
          <w:lang w:bidi="ar"/>
        </w:rPr>
        <w:t>)</w:t>
      </w:r>
      <w:r w:rsidRPr="00E52109">
        <w:rPr>
          <w:rFonts w:asciiTheme="minorHAnsi" w:hAnsiTheme="minorHAnsi" w:cs="宋体" w:hint="eastAsia"/>
          <w:color w:val="000000"/>
          <w:szCs w:val="22"/>
          <w:lang w:bidi="ar"/>
        </w:rPr>
        <w:t>。</w:t>
      </w:r>
    </w:p>
    <w:p w14:paraId="5000C69A" w14:textId="77777777" w:rsidR="00477E36" w:rsidRPr="00676CE0" w:rsidRDefault="00477E36" w:rsidP="00C27F91">
      <w:pPr>
        <w:pStyle w:val="60"/>
        <w:ind w:left="0"/>
      </w:pPr>
      <w:r w:rsidRPr="00676CE0">
        <w:rPr>
          <w:rFonts w:hint="eastAsia"/>
        </w:rPr>
        <w:t>流量控制模块</w:t>
      </w:r>
    </w:p>
    <w:p w14:paraId="48CFF27D" w14:textId="77777777" w:rsidR="00477E36" w:rsidRPr="00E52109" w:rsidRDefault="00477E36" w:rsidP="00477E36">
      <w:pPr>
        <w:ind w:firstLine="480"/>
        <w:rPr>
          <w:rFonts w:asciiTheme="minorHAnsi" w:hAnsiTheme="minorHAnsi"/>
          <w:color w:val="000000"/>
          <w:szCs w:val="22"/>
        </w:rPr>
      </w:pPr>
      <w:r w:rsidRPr="00E52109">
        <w:rPr>
          <w:rFonts w:asciiTheme="minorHAnsi" w:hAnsiTheme="minorHAnsi" w:cs="宋体" w:hint="eastAsia"/>
          <w:color w:val="000000"/>
          <w:szCs w:val="22"/>
          <w:lang w:bidi="ar"/>
        </w:rPr>
        <w:t>支持多种流量控制策略，如请求量总并发，瞬时并发，时间窗口并发等，负载情况限流策略支持</w:t>
      </w:r>
      <w:proofErr w:type="gramStart"/>
      <w:r w:rsidRPr="00E52109">
        <w:rPr>
          <w:rFonts w:asciiTheme="minorHAnsi" w:hAnsiTheme="minorHAnsi" w:cs="宋体" w:hint="eastAsia"/>
          <w:color w:val="000000"/>
          <w:szCs w:val="22"/>
          <w:lang w:bidi="ar"/>
        </w:rPr>
        <w:t>多种流控算法</w:t>
      </w:r>
      <w:proofErr w:type="gramEnd"/>
      <w:r w:rsidRPr="00E52109">
        <w:rPr>
          <w:rFonts w:asciiTheme="minorHAnsi" w:hAnsiTheme="minorHAnsi" w:cs="宋体" w:hint="eastAsia"/>
          <w:color w:val="000000"/>
          <w:szCs w:val="22"/>
          <w:lang w:bidi="ar"/>
        </w:rPr>
        <w:t>，如令牌桶，桶漏，计数器</w:t>
      </w:r>
    </w:p>
    <w:p w14:paraId="6C967881" w14:textId="77777777" w:rsidR="00477E36" w:rsidRPr="00676CE0" w:rsidRDefault="00477E36" w:rsidP="00C27F91">
      <w:pPr>
        <w:pStyle w:val="60"/>
        <w:ind w:left="0"/>
      </w:pPr>
      <w:r w:rsidRPr="00676CE0">
        <w:rPr>
          <w:rFonts w:hint="eastAsia"/>
        </w:rPr>
        <w:t>认证鉴权模块</w:t>
      </w:r>
    </w:p>
    <w:p w14:paraId="6399D78F" w14:textId="77777777" w:rsidR="00477E36" w:rsidRPr="00E52109" w:rsidRDefault="00477E36" w:rsidP="00477E36">
      <w:pPr>
        <w:ind w:firstLine="480"/>
        <w:rPr>
          <w:rFonts w:asciiTheme="minorHAnsi" w:hAnsiTheme="minorHAnsi"/>
          <w:color w:val="000000"/>
          <w:szCs w:val="22"/>
        </w:rPr>
      </w:pPr>
      <w:proofErr w:type="gramStart"/>
      <w:r w:rsidRPr="00E52109">
        <w:rPr>
          <w:rFonts w:asciiTheme="minorHAnsi" w:hAnsiTheme="minorHAnsi" w:cs="宋体" w:hint="eastAsia"/>
          <w:color w:val="000000"/>
          <w:szCs w:val="22"/>
          <w:lang w:bidi="ar"/>
        </w:rPr>
        <w:t>微服务</w:t>
      </w:r>
      <w:proofErr w:type="gramEnd"/>
      <w:r w:rsidRPr="00E52109">
        <w:rPr>
          <w:rFonts w:asciiTheme="minorHAnsi" w:hAnsiTheme="minorHAnsi" w:cs="宋体" w:hint="eastAsia"/>
          <w:color w:val="000000"/>
          <w:szCs w:val="22"/>
          <w:lang w:bidi="ar"/>
        </w:rPr>
        <w:t>间服务调用的身份认证与访问鉴权，包括</w:t>
      </w:r>
      <w:proofErr w:type="gramStart"/>
      <w:r w:rsidRPr="00E52109">
        <w:rPr>
          <w:rFonts w:asciiTheme="minorHAnsi" w:hAnsiTheme="minorHAnsi" w:cs="宋体" w:hint="eastAsia"/>
          <w:color w:val="000000"/>
          <w:szCs w:val="22"/>
          <w:lang w:bidi="ar"/>
        </w:rPr>
        <w:t>微服务</w:t>
      </w:r>
      <w:proofErr w:type="gramEnd"/>
      <w:r w:rsidRPr="00E52109">
        <w:rPr>
          <w:rFonts w:asciiTheme="minorHAnsi" w:hAnsiTheme="minorHAnsi" w:cs="宋体" w:hint="eastAsia"/>
          <w:color w:val="000000"/>
          <w:szCs w:val="22"/>
          <w:lang w:bidi="ar"/>
        </w:rPr>
        <w:t>与注册中心、配置中心之间的认证，以及</w:t>
      </w:r>
      <w:proofErr w:type="gramStart"/>
      <w:r w:rsidRPr="00E52109">
        <w:rPr>
          <w:rFonts w:asciiTheme="minorHAnsi" w:hAnsiTheme="minorHAnsi" w:cs="宋体" w:hint="eastAsia"/>
          <w:color w:val="000000"/>
          <w:szCs w:val="22"/>
          <w:lang w:bidi="ar"/>
        </w:rPr>
        <w:t>微服务</w:t>
      </w:r>
      <w:proofErr w:type="gramEnd"/>
      <w:r w:rsidRPr="00E52109">
        <w:rPr>
          <w:rFonts w:asciiTheme="minorHAnsi" w:hAnsiTheme="minorHAnsi" w:cs="宋体" w:hint="eastAsia"/>
          <w:color w:val="000000"/>
          <w:szCs w:val="22"/>
          <w:lang w:bidi="ar"/>
        </w:rPr>
        <w:t>之间的认，</w:t>
      </w:r>
      <w:r w:rsidRPr="00E52109">
        <w:rPr>
          <w:rFonts w:asciiTheme="minorHAnsi" w:hAnsiTheme="minorHAnsi" w:hint="eastAsia"/>
          <w:color w:val="000000"/>
          <w:szCs w:val="22"/>
          <w:lang w:bidi="ar"/>
        </w:rPr>
        <w:t>token</w:t>
      </w:r>
      <w:r w:rsidRPr="00E52109">
        <w:rPr>
          <w:rFonts w:asciiTheme="minorHAnsi" w:hAnsiTheme="minorHAnsi" w:cs="宋体" w:hint="eastAsia"/>
          <w:color w:val="000000"/>
          <w:szCs w:val="22"/>
          <w:lang w:bidi="ar"/>
        </w:rPr>
        <w:t>、</w:t>
      </w:r>
      <w:r w:rsidRPr="00E52109">
        <w:rPr>
          <w:rFonts w:asciiTheme="minorHAnsi" w:hAnsiTheme="minorHAnsi" w:hint="eastAsia"/>
          <w:color w:val="000000"/>
          <w:szCs w:val="22"/>
          <w:lang w:bidi="ar"/>
        </w:rPr>
        <w:t>session</w:t>
      </w:r>
      <w:r w:rsidRPr="00E52109">
        <w:rPr>
          <w:rFonts w:asciiTheme="minorHAnsi" w:hAnsiTheme="minorHAnsi" w:cs="宋体" w:hint="eastAsia"/>
          <w:color w:val="000000"/>
          <w:szCs w:val="22"/>
          <w:lang w:bidi="ar"/>
        </w:rPr>
        <w:t>、</w:t>
      </w:r>
      <w:r w:rsidRPr="00E52109">
        <w:rPr>
          <w:rFonts w:asciiTheme="minorHAnsi" w:hAnsiTheme="minorHAnsi" w:hint="eastAsia"/>
          <w:color w:val="000000"/>
          <w:szCs w:val="22"/>
          <w:lang w:bidi="ar"/>
        </w:rPr>
        <w:t>cookies</w:t>
      </w:r>
      <w:r w:rsidRPr="00E52109">
        <w:rPr>
          <w:rFonts w:asciiTheme="minorHAnsi" w:hAnsiTheme="minorHAnsi" w:cs="宋体" w:hint="eastAsia"/>
          <w:color w:val="000000"/>
          <w:szCs w:val="22"/>
          <w:lang w:bidi="ar"/>
        </w:rPr>
        <w:t>、（</w:t>
      </w:r>
      <w:r w:rsidRPr="00E52109">
        <w:rPr>
          <w:rFonts w:asciiTheme="minorHAnsi" w:hAnsiTheme="minorHAnsi" w:hint="eastAsia"/>
          <w:color w:val="000000"/>
          <w:szCs w:val="22"/>
          <w:lang w:bidi="ar"/>
        </w:rPr>
        <w:t>API</w:t>
      </w:r>
      <w:r w:rsidRPr="00E52109">
        <w:rPr>
          <w:rFonts w:asciiTheme="minorHAnsi" w:hAnsiTheme="minorHAnsi" w:cs="宋体" w:hint="eastAsia"/>
          <w:color w:val="000000"/>
          <w:szCs w:val="22"/>
          <w:lang w:bidi="ar"/>
        </w:rPr>
        <w:t>级别认证和</w:t>
      </w:r>
      <w:proofErr w:type="gramStart"/>
      <w:r w:rsidRPr="00E52109">
        <w:rPr>
          <w:rFonts w:asciiTheme="minorHAnsi" w:hAnsiTheme="minorHAnsi" w:cs="宋体" w:hint="eastAsia"/>
          <w:color w:val="000000"/>
          <w:szCs w:val="22"/>
          <w:lang w:bidi="ar"/>
        </w:rPr>
        <w:t>鉴权</w:t>
      </w:r>
      <w:proofErr w:type="gramEnd"/>
      <w:r w:rsidRPr="00E52109">
        <w:rPr>
          <w:rFonts w:asciiTheme="minorHAnsi" w:hAnsiTheme="minorHAnsi" w:cs="宋体" w:hint="eastAsia"/>
          <w:color w:val="000000"/>
          <w:szCs w:val="22"/>
          <w:lang w:bidi="ar"/>
        </w:rPr>
        <w:t>。</w:t>
      </w:r>
    </w:p>
    <w:p w14:paraId="1FEF7BF7" w14:textId="77777777" w:rsidR="00477E36" w:rsidRPr="00676CE0" w:rsidRDefault="00477E36" w:rsidP="00C27F91">
      <w:pPr>
        <w:pStyle w:val="60"/>
        <w:ind w:left="0"/>
      </w:pPr>
      <w:r w:rsidRPr="00676CE0">
        <w:rPr>
          <w:rFonts w:hint="eastAsia"/>
        </w:rPr>
        <w:t>熔断隔离模块</w:t>
      </w:r>
    </w:p>
    <w:p w14:paraId="4173859A" w14:textId="77777777" w:rsidR="00477E36" w:rsidRPr="00E52109" w:rsidRDefault="00477E36" w:rsidP="00477E36">
      <w:pPr>
        <w:ind w:firstLine="480"/>
        <w:rPr>
          <w:rFonts w:asciiTheme="minorHAnsi" w:hAnsiTheme="minorHAnsi"/>
          <w:color w:val="000000"/>
          <w:szCs w:val="22"/>
        </w:rPr>
      </w:pPr>
      <w:r w:rsidRPr="00E52109">
        <w:rPr>
          <w:rFonts w:asciiTheme="minorHAnsi" w:hAnsiTheme="minorHAnsi" w:cs="宋体" w:hint="eastAsia"/>
          <w:color w:val="000000"/>
          <w:szCs w:val="22"/>
          <w:lang w:bidi="ar"/>
        </w:rPr>
        <w:t>当服务的输入负载激增时，避免服务被迅速压垮导致雪崩效应，而对负载进行断路的一种方式支持多种熔断判断（熔断请求数，异常百分比）和熔断隔离方式：手动熔断、自动熔断、实例隔离。</w:t>
      </w:r>
    </w:p>
    <w:p w14:paraId="07D93ABE" w14:textId="77777777" w:rsidR="00477E36" w:rsidRPr="00676CE0" w:rsidRDefault="00477E36" w:rsidP="00C27F91">
      <w:pPr>
        <w:pStyle w:val="60"/>
        <w:ind w:left="0"/>
      </w:pPr>
      <w:r w:rsidRPr="00676CE0">
        <w:rPr>
          <w:rFonts w:hint="eastAsia"/>
        </w:rPr>
        <w:lastRenderedPageBreak/>
        <w:t>服务发现模块</w:t>
      </w:r>
    </w:p>
    <w:p w14:paraId="33AF3DAD" w14:textId="77777777" w:rsidR="00477E36" w:rsidRPr="00E52109" w:rsidRDefault="00477E36" w:rsidP="00477E36">
      <w:pPr>
        <w:ind w:firstLine="480"/>
        <w:rPr>
          <w:rFonts w:asciiTheme="minorHAnsi" w:hAnsiTheme="minorHAnsi"/>
          <w:color w:val="000000"/>
          <w:szCs w:val="22"/>
        </w:rPr>
      </w:pPr>
      <w:r w:rsidRPr="00E52109">
        <w:rPr>
          <w:rFonts w:asciiTheme="minorHAnsi" w:hAnsiTheme="minorHAnsi" w:cs="宋体" w:hint="eastAsia"/>
          <w:color w:val="000000"/>
          <w:szCs w:val="22"/>
          <w:lang w:bidi="ar"/>
        </w:rPr>
        <w:t>支持服务节点在注册中心被增加或剔除后，能自动感知保证</w:t>
      </w:r>
      <w:proofErr w:type="gramStart"/>
      <w:r w:rsidRPr="00E52109">
        <w:rPr>
          <w:rFonts w:asciiTheme="minorHAnsi" w:hAnsiTheme="minorHAnsi" w:cs="宋体" w:hint="eastAsia"/>
          <w:color w:val="000000"/>
          <w:szCs w:val="22"/>
          <w:lang w:bidi="ar"/>
        </w:rPr>
        <w:t>微服务</w:t>
      </w:r>
      <w:proofErr w:type="gramEnd"/>
      <w:r w:rsidRPr="00E52109">
        <w:rPr>
          <w:rFonts w:asciiTheme="minorHAnsi" w:hAnsiTheme="minorHAnsi" w:cs="宋体" w:hint="eastAsia"/>
          <w:color w:val="000000"/>
          <w:szCs w:val="22"/>
          <w:lang w:bidi="ar"/>
        </w:rPr>
        <w:t>节点数据的准确性和及时性。</w:t>
      </w:r>
    </w:p>
    <w:p w14:paraId="64DDE798" w14:textId="77777777" w:rsidR="00477E36" w:rsidRPr="00676CE0" w:rsidRDefault="00477E36" w:rsidP="00C27F91">
      <w:pPr>
        <w:pStyle w:val="60"/>
        <w:ind w:left="0"/>
      </w:pPr>
      <w:r w:rsidRPr="00676CE0">
        <w:rPr>
          <w:rFonts w:hint="eastAsia"/>
        </w:rPr>
        <w:t>服务注册模块</w:t>
      </w:r>
    </w:p>
    <w:p w14:paraId="300A9294" w14:textId="77777777" w:rsidR="00477E36" w:rsidRPr="00E52109" w:rsidRDefault="00477E36" w:rsidP="00477E36">
      <w:pPr>
        <w:ind w:firstLine="480"/>
        <w:rPr>
          <w:rFonts w:asciiTheme="minorHAnsi" w:hAnsiTheme="minorHAnsi"/>
          <w:color w:val="000000"/>
          <w:szCs w:val="22"/>
        </w:rPr>
      </w:pPr>
      <w:r w:rsidRPr="00E52109">
        <w:rPr>
          <w:rFonts w:asciiTheme="minorHAnsi" w:hAnsiTheme="minorHAnsi" w:cs="宋体" w:hint="eastAsia"/>
          <w:color w:val="000000"/>
          <w:szCs w:val="22"/>
          <w:lang w:bidi="ar"/>
        </w:rPr>
        <w:t>服务在启动后自动提供自身的元数据以被请求方发现，在服务发生故障或</w:t>
      </w:r>
      <w:proofErr w:type="gramStart"/>
      <w:r w:rsidRPr="00E52109">
        <w:rPr>
          <w:rFonts w:asciiTheme="minorHAnsi" w:hAnsiTheme="minorHAnsi" w:cs="宋体" w:hint="eastAsia"/>
          <w:color w:val="000000"/>
          <w:szCs w:val="22"/>
          <w:lang w:bidi="ar"/>
        </w:rPr>
        <w:t>不</w:t>
      </w:r>
      <w:proofErr w:type="gramEnd"/>
      <w:r w:rsidRPr="00E52109">
        <w:rPr>
          <w:rFonts w:asciiTheme="minorHAnsi" w:hAnsiTheme="minorHAnsi" w:cs="宋体" w:hint="eastAsia"/>
          <w:color w:val="000000"/>
          <w:szCs w:val="22"/>
          <w:lang w:bidi="ar"/>
        </w:rPr>
        <w:t>可用的情况下，自动对服务进行注册。</w:t>
      </w:r>
    </w:p>
    <w:p w14:paraId="20A601DF" w14:textId="77777777" w:rsidR="00477E36" w:rsidRPr="00676CE0" w:rsidRDefault="00477E36" w:rsidP="00C27F91">
      <w:pPr>
        <w:pStyle w:val="60"/>
        <w:ind w:left="0"/>
      </w:pPr>
      <w:r w:rsidRPr="00676CE0">
        <w:rPr>
          <w:rFonts w:hint="eastAsia"/>
        </w:rPr>
        <w:t>服务容错模块</w:t>
      </w:r>
    </w:p>
    <w:p w14:paraId="1BA29424" w14:textId="77777777" w:rsidR="00477E36" w:rsidRPr="00E52109" w:rsidRDefault="00477E36" w:rsidP="00477E36">
      <w:pPr>
        <w:ind w:firstLine="480"/>
        <w:rPr>
          <w:rFonts w:asciiTheme="minorHAnsi" w:hAnsiTheme="minorHAnsi"/>
          <w:color w:val="000000"/>
          <w:szCs w:val="22"/>
        </w:rPr>
      </w:pPr>
      <w:r w:rsidRPr="00E52109">
        <w:rPr>
          <w:rFonts w:asciiTheme="minorHAnsi" w:hAnsiTheme="minorHAnsi" w:cs="宋体" w:hint="eastAsia"/>
          <w:color w:val="000000"/>
          <w:szCs w:val="22"/>
          <w:lang w:bidi="ar"/>
        </w:rPr>
        <w:t>依赖的服务出现故障时候能够自动或者半自动的在应用层面实现平滑的失败处理，快速失败，失败重试，失败转移，并行调用，故障沉默，失败缓存。</w:t>
      </w:r>
    </w:p>
    <w:p w14:paraId="4719F189" w14:textId="77777777" w:rsidR="00477E36" w:rsidRPr="00676CE0" w:rsidRDefault="00477E36" w:rsidP="00C27F91">
      <w:pPr>
        <w:pStyle w:val="60"/>
        <w:ind w:left="0"/>
      </w:pPr>
      <w:r w:rsidRPr="00676CE0">
        <w:rPr>
          <w:rFonts w:hint="eastAsia"/>
        </w:rPr>
        <w:t>服务网关模块</w:t>
      </w:r>
    </w:p>
    <w:p w14:paraId="4953E10C" w14:textId="77777777" w:rsidR="00477E36" w:rsidRPr="00E52109" w:rsidRDefault="00477E36" w:rsidP="00477E36">
      <w:pPr>
        <w:ind w:firstLine="480"/>
        <w:rPr>
          <w:rFonts w:asciiTheme="minorHAnsi" w:hAnsiTheme="minorHAnsi" w:cs="宋体"/>
          <w:color w:val="000000"/>
          <w:szCs w:val="20"/>
          <w:lang w:bidi="ar"/>
        </w:rPr>
      </w:pPr>
      <w:bookmarkStart w:id="0" w:name="_Hlk33692533"/>
      <w:r w:rsidRPr="00E52109">
        <w:rPr>
          <w:rFonts w:asciiTheme="minorHAnsi" w:hAnsiTheme="minorHAnsi" w:hint="eastAsia"/>
          <w:lang w:bidi="ar"/>
        </w:rPr>
        <w:t>服务网关是系统的唯一入口。</w:t>
      </w:r>
      <w:r w:rsidRPr="00E52109">
        <w:rPr>
          <w:rFonts w:asciiTheme="minorHAnsi" w:hAnsiTheme="minorHAnsi" w:hint="eastAsia"/>
          <w:lang w:bidi="ar"/>
        </w:rPr>
        <w:t>API</w:t>
      </w:r>
      <w:r w:rsidRPr="00E52109">
        <w:rPr>
          <w:rFonts w:asciiTheme="minorHAnsi" w:hAnsiTheme="minorHAnsi" w:hint="eastAsia"/>
          <w:lang w:bidi="ar"/>
        </w:rPr>
        <w:t>网关封装了系统内部架构，为每个客户端提供一个定制的</w:t>
      </w:r>
      <w:r w:rsidRPr="00E52109">
        <w:rPr>
          <w:rFonts w:asciiTheme="minorHAnsi" w:hAnsiTheme="minorHAnsi" w:hint="eastAsia"/>
          <w:lang w:bidi="ar"/>
        </w:rPr>
        <w:t>API</w:t>
      </w:r>
      <w:r w:rsidRPr="00E52109">
        <w:rPr>
          <w:rFonts w:asciiTheme="minorHAnsi" w:hAnsiTheme="minorHAnsi" w:hint="eastAsia"/>
          <w:lang w:bidi="ar"/>
        </w:rPr>
        <w:t>。除此之外，还具有身份验证、</w:t>
      </w:r>
      <w:r>
        <w:rPr>
          <w:rFonts w:asciiTheme="minorHAnsi" w:hAnsiTheme="minorHAnsi" w:hint="eastAsia"/>
          <w:lang w:bidi="ar"/>
        </w:rPr>
        <w:t>监控</w:t>
      </w:r>
      <w:r w:rsidRPr="00E52109">
        <w:rPr>
          <w:rFonts w:asciiTheme="minorHAnsi" w:hAnsiTheme="minorHAnsi" w:hint="eastAsia"/>
          <w:lang w:bidi="ar"/>
        </w:rPr>
        <w:t>、负载均衡、缓存、请求分片与管理、静态响应处理等功能。</w:t>
      </w:r>
      <w:bookmarkEnd w:id="0"/>
    </w:p>
    <w:p w14:paraId="1C8BFF45" w14:textId="77777777" w:rsidR="00477E36" w:rsidRPr="00676CE0" w:rsidRDefault="00477E36" w:rsidP="00C27F91">
      <w:pPr>
        <w:pStyle w:val="60"/>
        <w:ind w:left="0"/>
      </w:pPr>
      <w:r w:rsidRPr="00676CE0">
        <w:rPr>
          <w:rFonts w:hint="eastAsia"/>
        </w:rPr>
        <w:t>接口设计</w:t>
      </w:r>
    </w:p>
    <w:p w14:paraId="41CCC79E" w14:textId="77777777" w:rsidR="00477E36" w:rsidRPr="009846A6" w:rsidRDefault="00477E36" w:rsidP="00477E36">
      <w:pPr>
        <w:pStyle w:val="7"/>
        <w:tabs>
          <w:tab w:val="clear" w:pos="1276"/>
          <w:tab w:val="left" w:pos="0"/>
        </w:tabs>
        <w:ind w:left="0"/>
      </w:pPr>
      <w:r w:rsidRPr="009846A6">
        <w:rPr>
          <w:rFonts w:hint="eastAsia"/>
        </w:rPr>
        <w:t>调用接口设计</w:t>
      </w:r>
    </w:p>
    <w:p w14:paraId="6812D229" w14:textId="77777777" w:rsidR="00477E36" w:rsidRPr="00E52109" w:rsidRDefault="00477E36" w:rsidP="00477E36">
      <w:pPr>
        <w:ind w:left="240" w:right="240" w:firstLine="480"/>
        <w:rPr>
          <w:rFonts w:asciiTheme="minorHAnsi" w:hAnsiTheme="minorHAnsi"/>
        </w:rPr>
      </w:pPr>
      <w:r w:rsidRPr="00E52109">
        <w:rPr>
          <w:rFonts w:asciiTheme="minorHAnsi" w:hAnsiTheme="minorHAnsi" w:hint="eastAsia"/>
        </w:rPr>
        <w:t>本系统调用外部接口，详细如下所示：</w:t>
      </w:r>
    </w:p>
    <w:p w14:paraId="35155FF6" w14:textId="77777777" w:rsidR="00477E36" w:rsidRPr="00E52109" w:rsidRDefault="00477E36" w:rsidP="00477E36">
      <w:pPr>
        <w:pStyle w:val="aff0"/>
        <w:keepNext/>
        <w:ind w:left="240" w:right="240" w:firstLine="402"/>
        <w:rPr>
          <w:rFonts w:asciiTheme="minorHAnsi" w:hAnsiTheme="minorHAnsi"/>
          <w:b/>
          <w:bCs/>
        </w:rPr>
      </w:pPr>
      <w:r w:rsidRPr="00E52109">
        <w:rPr>
          <w:rFonts w:asciiTheme="minorHAnsi" w:hAnsiTheme="minorHAnsi"/>
          <w:b/>
          <w:bCs/>
        </w:rPr>
        <w:t>表</w:t>
      </w:r>
      <w:r w:rsidRPr="00E52109">
        <w:rPr>
          <w:rFonts w:asciiTheme="minorHAnsi" w:hAnsiTheme="minorHAnsi"/>
          <w:b/>
          <w:bCs/>
        </w:rPr>
        <w:t xml:space="preserve"> </w:t>
      </w:r>
      <w:r w:rsidRPr="00E52109">
        <w:rPr>
          <w:rFonts w:asciiTheme="minorHAnsi" w:hAnsiTheme="minorHAnsi"/>
          <w:b/>
          <w:bCs/>
        </w:rPr>
        <w:fldChar w:fldCharType="begin"/>
      </w:r>
      <w:r w:rsidRPr="00E52109">
        <w:rPr>
          <w:rFonts w:asciiTheme="minorHAnsi" w:hAnsiTheme="minorHAnsi"/>
          <w:b/>
          <w:bCs/>
        </w:rPr>
        <w:instrText xml:space="preserve"> STYLEREF 2 \s </w:instrText>
      </w:r>
      <w:r w:rsidRPr="00E52109">
        <w:rPr>
          <w:rFonts w:asciiTheme="minorHAnsi" w:hAnsiTheme="minorHAnsi"/>
          <w:b/>
          <w:bCs/>
        </w:rPr>
        <w:fldChar w:fldCharType="separate"/>
      </w:r>
      <w:r>
        <w:rPr>
          <w:rFonts w:asciiTheme="minorHAnsi" w:hAnsiTheme="minorHAnsi"/>
          <w:b/>
          <w:bCs/>
          <w:noProof/>
        </w:rPr>
        <w:t>4.1</w:t>
      </w:r>
      <w:r w:rsidRPr="00E52109">
        <w:rPr>
          <w:rFonts w:asciiTheme="minorHAnsi" w:hAnsiTheme="minorHAnsi"/>
          <w:b/>
          <w:bCs/>
        </w:rPr>
        <w:fldChar w:fldCharType="end"/>
      </w:r>
      <w:r w:rsidRPr="00E52109">
        <w:rPr>
          <w:rFonts w:asciiTheme="minorHAnsi" w:hAnsiTheme="minorHAnsi"/>
          <w:b/>
          <w:bCs/>
        </w:rPr>
        <w:noBreakHyphen/>
      </w:r>
      <w:r w:rsidRPr="00E52109">
        <w:rPr>
          <w:rFonts w:asciiTheme="minorHAnsi" w:hAnsiTheme="minorHAnsi"/>
          <w:b/>
          <w:bCs/>
        </w:rPr>
        <w:fldChar w:fldCharType="begin"/>
      </w:r>
      <w:r w:rsidRPr="00E52109">
        <w:rPr>
          <w:rFonts w:asciiTheme="minorHAnsi" w:hAnsiTheme="minorHAnsi"/>
          <w:b/>
          <w:bCs/>
        </w:rPr>
        <w:instrText xml:space="preserve"> SEQ </w:instrText>
      </w:r>
      <w:r w:rsidRPr="00E52109">
        <w:rPr>
          <w:rFonts w:asciiTheme="minorHAnsi" w:hAnsiTheme="minorHAnsi"/>
          <w:b/>
          <w:bCs/>
        </w:rPr>
        <w:instrText>表</w:instrText>
      </w:r>
      <w:r w:rsidRPr="00E52109">
        <w:rPr>
          <w:rFonts w:asciiTheme="minorHAnsi" w:hAnsiTheme="minorHAnsi"/>
          <w:b/>
          <w:bCs/>
        </w:rPr>
        <w:instrText xml:space="preserve"> \* ARABIC \s 2 </w:instrText>
      </w:r>
      <w:r w:rsidRPr="00E52109">
        <w:rPr>
          <w:rFonts w:asciiTheme="minorHAnsi" w:hAnsiTheme="minorHAnsi"/>
          <w:b/>
          <w:bCs/>
        </w:rPr>
        <w:fldChar w:fldCharType="separate"/>
      </w:r>
      <w:r>
        <w:rPr>
          <w:rFonts w:asciiTheme="minorHAnsi" w:hAnsiTheme="minorHAnsi"/>
          <w:b/>
          <w:bCs/>
          <w:noProof/>
        </w:rPr>
        <w:t>146</w:t>
      </w:r>
      <w:r w:rsidRPr="00E52109">
        <w:rPr>
          <w:rFonts w:asciiTheme="minorHAnsi" w:hAnsiTheme="minorHAnsi"/>
          <w:b/>
          <w:bCs/>
        </w:rPr>
        <w:fldChar w:fldCharType="end"/>
      </w:r>
      <w:proofErr w:type="gramStart"/>
      <w:r w:rsidRPr="00E52109">
        <w:rPr>
          <w:rFonts w:asciiTheme="minorHAnsi" w:hAnsiTheme="minorHAnsi" w:hint="eastAsia"/>
          <w:b/>
          <w:bCs/>
        </w:rPr>
        <w:t>微服务</w:t>
      </w:r>
      <w:proofErr w:type="gramEnd"/>
      <w:r w:rsidRPr="00E52109">
        <w:rPr>
          <w:rFonts w:asciiTheme="minorHAnsi" w:hAnsiTheme="minorHAnsi" w:hint="eastAsia"/>
          <w:b/>
          <w:bCs/>
        </w:rPr>
        <w:t>治理中心</w:t>
      </w:r>
      <w:r w:rsidRPr="00E52109">
        <w:rPr>
          <w:rFonts w:asciiTheme="minorHAnsi" w:hAnsiTheme="minorHAnsi" w:hint="eastAsia"/>
          <w:b/>
          <w:bCs/>
        </w:rPr>
        <w:t>-</w:t>
      </w:r>
      <w:r w:rsidRPr="00E52109">
        <w:rPr>
          <w:rFonts w:asciiTheme="minorHAnsi" w:hAnsiTheme="minorHAnsi" w:hint="eastAsia"/>
          <w:b/>
          <w:bCs/>
        </w:rPr>
        <w:t>调用接口清单表</w:t>
      </w:r>
    </w:p>
    <w:tbl>
      <w:tblPr>
        <w:tblW w:w="8522" w:type="dxa"/>
        <w:tblLayout w:type="fixed"/>
        <w:tblLook w:val="04A0" w:firstRow="1" w:lastRow="0" w:firstColumn="1" w:lastColumn="0" w:noHBand="0" w:noVBand="1"/>
      </w:tblPr>
      <w:tblGrid>
        <w:gridCol w:w="1138"/>
        <w:gridCol w:w="1139"/>
        <w:gridCol w:w="1645"/>
        <w:gridCol w:w="4600"/>
      </w:tblGrid>
      <w:tr w:rsidR="00477E36" w:rsidRPr="00E52109" w14:paraId="7B17600B" w14:textId="77777777" w:rsidTr="00B76287">
        <w:trPr>
          <w:trHeight w:val="402"/>
        </w:trPr>
        <w:tc>
          <w:tcPr>
            <w:tcW w:w="1138"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100F3DE2"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序号</w:t>
            </w:r>
          </w:p>
        </w:tc>
        <w:tc>
          <w:tcPr>
            <w:tcW w:w="1139" w:type="dxa"/>
            <w:tcBorders>
              <w:top w:val="single" w:sz="4" w:space="0" w:color="auto"/>
              <w:left w:val="nil"/>
              <w:bottom w:val="single" w:sz="4" w:space="0" w:color="auto"/>
              <w:right w:val="single" w:sz="4" w:space="0" w:color="auto"/>
            </w:tcBorders>
            <w:shd w:val="clear" w:color="000000" w:fill="D9D9D9"/>
            <w:noWrap/>
            <w:vAlign w:val="center"/>
          </w:tcPr>
          <w:p w14:paraId="33C5AE97"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接口名称</w:t>
            </w:r>
          </w:p>
        </w:tc>
        <w:tc>
          <w:tcPr>
            <w:tcW w:w="1645" w:type="dxa"/>
            <w:tcBorders>
              <w:top w:val="single" w:sz="4" w:space="0" w:color="auto"/>
              <w:left w:val="nil"/>
              <w:bottom w:val="single" w:sz="4" w:space="0" w:color="auto"/>
              <w:right w:val="single" w:sz="4" w:space="0" w:color="auto"/>
            </w:tcBorders>
            <w:shd w:val="clear" w:color="000000" w:fill="D9D9D9"/>
            <w:noWrap/>
            <w:vAlign w:val="center"/>
          </w:tcPr>
          <w:p w14:paraId="41C7A621"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提供系统名称</w:t>
            </w:r>
          </w:p>
        </w:tc>
        <w:tc>
          <w:tcPr>
            <w:tcW w:w="4600" w:type="dxa"/>
            <w:tcBorders>
              <w:top w:val="single" w:sz="4" w:space="0" w:color="auto"/>
              <w:left w:val="nil"/>
              <w:bottom w:val="single" w:sz="4" w:space="0" w:color="auto"/>
              <w:right w:val="single" w:sz="4" w:space="0" w:color="auto"/>
            </w:tcBorders>
            <w:shd w:val="clear" w:color="000000" w:fill="D9D9D9"/>
            <w:noWrap/>
            <w:vAlign w:val="center"/>
          </w:tcPr>
          <w:p w14:paraId="233D2093"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描述</w:t>
            </w:r>
          </w:p>
        </w:tc>
      </w:tr>
      <w:tr w:rsidR="00477E36" w:rsidRPr="00E52109" w14:paraId="6582AC0D"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4ACC927C"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1</w:t>
            </w:r>
          </w:p>
        </w:tc>
        <w:tc>
          <w:tcPr>
            <w:tcW w:w="1139" w:type="dxa"/>
            <w:tcBorders>
              <w:top w:val="nil"/>
              <w:left w:val="nil"/>
              <w:bottom w:val="single" w:sz="4" w:space="0" w:color="auto"/>
              <w:right w:val="single" w:sz="4" w:space="0" w:color="auto"/>
            </w:tcBorders>
            <w:shd w:val="clear" w:color="auto" w:fill="auto"/>
            <w:noWrap/>
            <w:vAlign w:val="center"/>
          </w:tcPr>
          <w:p w14:paraId="251C8F11"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color w:val="000000"/>
                <w:kern w:val="0"/>
                <w:sz w:val="22"/>
              </w:rPr>
              <w:t>日志</w:t>
            </w:r>
            <w:r w:rsidRPr="00E52109">
              <w:rPr>
                <w:rFonts w:asciiTheme="minorHAnsi" w:eastAsia="等线" w:hAnsiTheme="minorHAnsi" w:cs="宋体" w:hint="eastAsia"/>
                <w:color w:val="000000"/>
                <w:kern w:val="0"/>
                <w:sz w:val="22"/>
              </w:rPr>
              <w:t>查询</w:t>
            </w:r>
          </w:p>
        </w:tc>
        <w:tc>
          <w:tcPr>
            <w:tcW w:w="1645" w:type="dxa"/>
            <w:tcBorders>
              <w:top w:val="nil"/>
              <w:left w:val="nil"/>
              <w:bottom w:val="single" w:sz="4" w:space="0" w:color="auto"/>
              <w:right w:val="single" w:sz="4" w:space="0" w:color="auto"/>
            </w:tcBorders>
            <w:shd w:val="clear" w:color="auto" w:fill="auto"/>
            <w:noWrap/>
            <w:vAlign w:val="center"/>
          </w:tcPr>
          <w:p w14:paraId="53A947DB"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color w:val="000000"/>
                <w:kern w:val="0"/>
                <w:sz w:val="22"/>
              </w:rPr>
              <w:t>日志中心</w:t>
            </w:r>
          </w:p>
        </w:tc>
        <w:tc>
          <w:tcPr>
            <w:tcW w:w="4600" w:type="dxa"/>
            <w:tcBorders>
              <w:top w:val="nil"/>
              <w:left w:val="nil"/>
              <w:bottom w:val="single" w:sz="4" w:space="0" w:color="auto"/>
              <w:right w:val="single" w:sz="4" w:space="0" w:color="auto"/>
            </w:tcBorders>
            <w:shd w:val="clear" w:color="auto" w:fill="auto"/>
            <w:noWrap/>
            <w:vAlign w:val="center"/>
          </w:tcPr>
          <w:p w14:paraId="20367DBE"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color w:val="000000"/>
                <w:kern w:val="0"/>
                <w:sz w:val="22"/>
              </w:rPr>
              <w:t>提供日志检索、日志聚合功能</w:t>
            </w:r>
          </w:p>
        </w:tc>
      </w:tr>
      <w:tr w:rsidR="00477E36" w:rsidRPr="00E52109" w14:paraId="7A470757"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610F5A3E"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2</w:t>
            </w:r>
          </w:p>
        </w:tc>
        <w:tc>
          <w:tcPr>
            <w:tcW w:w="1139" w:type="dxa"/>
            <w:tcBorders>
              <w:top w:val="nil"/>
              <w:left w:val="nil"/>
              <w:bottom w:val="single" w:sz="4" w:space="0" w:color="auto"/>
              <w:right w:val="single" w:sz="4" w:space="0" w:color="auto"/>
            </w:tcBorders>
            <w:shd w:val="clear" w:color="auto" w:fill="auto"/>
            <w:noWrap/>
            <w:vAlign w:val="center"/>
          </w:tcPr>
          <w:p w14:paraId="2505EF77"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color w:val="000000"/>
                <w:kern w:val="0"/>
                <w:sz w:val="22"/>
              </w:rPr>
              <w:t>监控</w:t>
            </w:r>
            <w:r w:rsidRPr="00E52109">
              <w:rPr>
                <w:rFonts w:asciiTheme="minorHAnsi" w:eastAsia="等线" w:hAnsiTheme="minorHAnsi" w:cs="宋体" w:hint="eastAsia"/>
                <w:color w:val="000000"/>
                <w:kern w:val="0"/>
                <w:sz w:val="22"/>
              </w:rPr>
              <w:t xml:space="preserve">查询　</w:t>
            </w:r>
          </w:p>
        </w:tc>
        <w:tc>
          <w:tcPr>
            <w:tcW w:w="1645" w:type="dxa"/>
            <w:tcBorders>
              <w:top w:val="nil"/>
              <w:left w:val="nil"/>
              <w:bottom w:val="single" w:sz="4" w:space="0" w:color="auto"/>
              <w:right w:val="single" w:sz="4" w:space="0" w:color="auto"/>
            </w:tcBorders>
            <w:shd w:val="clear" w:color="auto" w:fill="auto"/>
            <w:noWrap/>
            <w:vAlign w:val="center"/>
          </w:tcPr>
          <w:p w14:paraId="6FC07421"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color w:val="000000"/>
                <w:kern w:val="0"/>
                <w:sz w:val="22"/>
              </w:rPr>
              <w:t>监控告警中心</w:t>
            </w:r>
          </w:p>
        </w:tc>
        <w:tc>
          <w:tcPr>
            <w:tcW w:w="4600" w:type="dxa"/>
            <w:tcBorders>
              <w:top w:val="nil"/>
              <w:left w:val="nil"/>
              <w:bottom w:val="single" w:sz="4" w:space="0" w:color="auto"/>
              <w:right w:val="single" w:sz="4" w:space="0" w:color="auto"/>
            </w:tcBorders>
            <w:shd w:val="clear" w:color="auto" w:fill="auto"/>
            <w:noWrap/>
            <w:vAlign w:val="center"/>
          </w:tcPr>
          <w:p w14:paraId="45341644"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color w:val="000000"/>
                <w:kern w:val="0"/>
                <w:sz w:val="22"/>
              </w:rPr>
              <w:t>提供性能监控、阈值告警功能</w:t>
            </w:r>
            <w:r w:rsidRPr="00E52109">
              <w:rPr>
                <w:rFonts w:asciiTheme="minorHAnsi" w:eastAsia="等线" w:hAnsiTheme="minorHAnsi" w:cs="宋体" w:hint="eastAsia"/>
                <w:color w:val="000000"/>
                <w:kern w:val="0"/>
                <w:sz w:val="22"/>
              </w:rPr>
              <w:t xml:space="preserve">　</w:t>
            </w:r>
          </w:p>
        </w:tc>
      </w:tr>
    </w:tbl>
    <w:p w14:paraId="11F1903E" w14:textId="77777777" w:rsidR="00477E36" w:rsidRPr="00E52109" w:rsidRDefault="00477E36" w:rsidP="00477E36">
      <w:pPr>
        <w:ind w:firstLine="480"/>
        <w:rPr>
          <w:rFonts w:asciiTheme="minorHAnsi" w:hAnsiTheme="minorHAnsi"/>
        </w:rPr>
      </w:pPr>
    </w:p>
    <w:p w14:paraId="7B3742E8" w14:textId="77777777" w:rsidR="00477E36" w:rsidRPr="009846A6" w:rsidRDefault="00477E36" w:rsidP="00477E36">
      <w:pPr>
        <w:pStyle w:val="7"/>
        <w:tabs>
          <w:tab w:val="clear" w:pos="1276"/>
          <w:tab w:val="left" w:pos="0"/>
        </w:tabs>
        <w:ind w:left="0"/>
      </w:pPr>
      <w:r w:rsidRPr="009846A6">
        <w:rPr>
          <w:rFonts w:hint="eastAsia"/>
        </w:rPr>
        <w:t>提供接口设计</w:t>
      </w:r>
    </w:p>
    <w:p w14:paraId="120EBAD1" w14:textId="77777777" w:rsidR="00477E36" w:rsidRPr="00E52109" w:rsidRDefault="00477E36" w:rsidP="00477E36">
      <w:pPr>
        <w:ind w:left="240" w:right="240" w:firstLine="480"/>
        <w:rPr>
          <w:rFonts w:asciiTheme="minorHAnsi" w:hAnsiTheme="minorHAnsi"/>
        </w:rPr>
      </w:pPr>
      <w:r w:rsidRPr="00E52109">
        <w:rPr>
          <w:rFonts w:asciiTheme="minorHAnsi" w:hAnsiTheme="minorHAnsi" w:hint="eastAsia"/>
        </w:rPr>
        <w:t>本</w:t>
      </w:r>
      <w:r w:rsidRPr="00E52109">
        <w:rPr>
          <w:rFonts w:asciiTheme="minorHAnsi" w:hAnsiTheme="minorHAnsi"/>
        </w:rPr>
        <w:t>系统</w:t>
      </w:r>
      <w:r w:rsidRPr="00E52109">
        <w:rPr>
          <w:rFonts w:asciiTheme="minorHAnsi" w:hAnsiTheme="minorHAnsi" w:hint="eastAsia"/>
        </w:rPr>
        <w:t>提供对外接口如下：</w:t>
      </w:r>
    </w:p>
    <w:p w14:paraId="5A219334" w14:textId="77777777" w:rsidR="00477E36" w:rsidRPr="00E52109" w:rsidRDefault="00477E36" w:rsidP="00477E36">
      <w:pPr>
        <w:pStyle w:val="aff0"/>
        <w:keepNext/>
        <w:ind w:left="240" w:right="240" w:firstLine="402"/>
        <w:rPr>
          <w:rFonts w:asciiTheme="minorHAnsi" w:hAnsiTheme="minorHAnsi"/>
          <w:b/>
          <w:bCs/>
        </w:rPr>
      </w:pPr>
      <w:r w:rsidRPr="00E52109">
        <w:rPr>
          <w:rFonts w:asciiTheme="minorHAnsi" w:hAnsiTheme="minorHAnsi"/>
          <w:b/>
          <w:bCs/>
        </w:rPr>
        <w:t>表</w:t>
      </w:r>
      <w:r w:rsidRPr="00E52109">
        <w:rPr>
          <w:rFonts w:asciiTheme="minorHAnsi" w:hAnsiTheme="minorHAnsi"/>
          <w:b/>
          <w:bCs/>
        </w:rPr>
        <w:t xml:space="preserve"> </w:t>
      </w:r>
      <w:r w:rsidRPr="00E52109">
        <w:rPr>
          <w:rFonts w:asciiTheme="minorHAnsi" w:hAnsiTheme="minorHAnsi"/>
          <w:b/>
          <w:bCs/>
        </w:rPr>
        <w:fldChar w:fldCharType="begin"/>
      </w:r>
      <w:r w:rsidRPr="00E52109">
        <w:rPr>
          <w:rFonts w:asciiTheme="minorHAnsi" w:hAnsiTheme="minorHAnsi"/>
          <w:b/>
          <w:bCs/>
        </w:rPr>
        <w:instrText xml:space="preserve"> STYLEREF 2 \s </w:instrText>
      </w:r>
      <w:r w:rsidRPr="00E52109">
        <w:rPr>
          <w:rFonts w:asciiTheme="minorHAnsi" w:hAnsiTheme="minorHAnsi"/>
          <w:b/>
          <w:bCs/>
        </w:rPr>
        <w:fldChar w:fldCharType="separate"/>
      </w:r>
      <w:r>
        <w:rPr>
          <w:rFonts w:asciiTheme="minorHAnsi" w:hAnsiTheme="minorHAnsi"/>
          <w:b/>
          <w:bCs/>
          <w:noProof/>
        </w:rPr>
        <w:t>4.1</w:t>
      </w:r>
      <w:r w:rsidRPr="00E52109">
        <w:rPr>
          <w:rFonts w:asciiTheme="minorHAnsi" w:hAnsiTheme="minorHAnsi"/>
          <w:b/>
          <w:bCs/>
        </w:rPr>
        <w:fldChar w:fldCharType="end"/>
      </w:r>
      <w:r w:rsidRPr="00E52109">
        <w:rPr>
          <w:rFonts w:asciiTheme="minorHAnsi" w:hAnsiTheme="minorHAnsi"/>
          <w:b/>
          <w:bCs/>
        </w:rPr>
        <w:noBreakHyphen/>
      </w:r>
      <w:r w:rsidRPr="00E52109">
        <w:rPr>
          <w:rFonts w:asciiTheme="minorHAnsi" w:hAnsiTheme="minorHAnsi"/>
          <w:b/>
          <w:bCs/>
        </w:rPr>
        <w:fldChar w:fldCharType="begin"/>
      </w:r>
      <w:r w:rsidRPr="00E52109">
        <w:rPr>
          <w:rFonts w:asciiTheme="minorHAnsi" w:hAnsiTheme="minorHAnsi"/>
          <w:b/>
          <w:bCs/>
        </w:rPr>
        <w:instrText xml:space="preserve"> SEQ </w:instrText>
      </w:r>
      <w:r w:rsidRPr="00E52109">
        <w:rPr>
          <w:rFonts w:asciiTheme="minorHAnsi" w:hAnsiTheme="minorHAnsi"/>
          <w:b/>
          <w:bCs/>
        </w:rPr>
        <w:instrText>表</w:instrText>
      </w:r>
      <w:r w:rsidRPr="00E52109">
        <w:rPr>
          <w:rFonts w:asciiTheme="minorHAnsi" w:hAnsiTheme="minorHAnsi"/>
          <w:b/>
          <w:bCs/>
        </w:rPr>
        <w:instrText xml:space="preserve"> \* ARABIC \s 2 </w:instrText>
      </w:r>
      <w:r w:rsidRPr="00E52109">
        <w:rPr>
          <w:rFonts w:asciiTheme="minorHAnsi" w:hAnsiTheme="minorHAnsi"/>
          <w:b/>
          <w:bCs/>
        </w:rPr>
        <w:fldChar w:fldCharType="separate"/>
      </w:r>
      <w:r>
        <w:rPr>
          <w:rFonts w:asciiTheme="minorHAnsi" w:hAnsiTheme="minorHAnsi"/>
          <w:b/>
          <w:bCs/>
          <w:noProof/>
        </w:rPr>
        <w:t>147</w:t>
      </w:r>
      <w:r w:rsidRPr="00E52109">
        <w:rPr>
          <w:rFonts w:asciiTheme="minorHAnsi" w:hAnsiTheme="minorHAnsi"/>
          <w:b/>
          <w:bCs/>
        </w:rPr>
        <w:fldChar w:fldCharType="end"/>
      </w:r>
      <w:r w:rsidRPr="00E52109">
        <w:rPr>
          <w:rFonts w:asciiTheme="minorHAnsi" w:hAnsiTheme="minorHAnsi"/>
          <w:b/>
          <w:bCs/>
        </w:rPr>
        <w:t xml:space="preserve"> </w:t>
      </w:r>
      <w:proofErr w:type="gramStart"/>
      <w:r w:rsidRPr="00E52109">
        <w:rPr>
          <w:rFonts w:asciiTheme="minorHAnsi" w:hAnsiTheme="minorHAnsi" w:hint="eastAsia"/>
          <w:b/>
          <w:bCs/>
        </w:rPr>
        <w:t>微服务</w:t>
      </w:r>
      <w:proofErr w:type="gramEnd"/>
      <w:r w:rsidRPr="00E52109">
        <w:rPr>
          <w:rFonts w:asciiTheme="minorHAnsi" w:hAnsiTheme="minorHAnsi" w:hint="eastAsia"/>
          <w:b/>
          <w:bCs/>
        </w:rPr>
        <w:t>治理中心</w:t>
      </w:r>
      <w:r w:rsidRPr="00E52109">
        <w:rPr>
          <w:rFonts w:asciiTheme="minorHAnsi" w:hAnsiTheme="minorHAnsi" w:hint="eastAsia"/>
          <w:b/>
          <w:bCs/>
        </w:rPr>
        <w:t>-</w:t>
      </w:r>
      <w:r w:rsidRPr="00E52109">
        <w:rPr>
          <w:rFonts w:asciiTheme="minorHAnsi" w:hAnsiTheme="minorHAnsi" w:hint="eastAsia"/>
          <w:b/>
          <w:bCs/>
        </w:rPr>
        <w:t>提供接口清单表</w:t>
      </w:r>
    </w:p>
    <w:tbl>
      <w:tblPr>
        <w:tblW w:w="8522" w:type="dxa"/>
        <w:tblLayout w:type="fixed"/>
        <w:tblLook w:val="04A0" w:firstRow="1" w:lastRow="0" w:firstColumn="1" w:lastColumn="0" w:noHBand="0" w:noVBand="1"/>
      </w:tblPr>
      <w:tblGrid>
        <w:gridCol w:w="1138"/>
        <w:gridCol w:w="1139"/>
        <w:gridCol w:w="1645"/>
        <w:gridCol w:w="4600"/>
      </w:tblGrid>
      <w:tr w:rsidR="00477E36" w:rsidRPr="00E52109" w14:paraId="3248209A" w14:textId="77777777" w:rsidTr="00B76287">
        <w:trPr>
          <w:trHeight w:val="402"/>
        </w:trPr>
        <w:tc>
          <w:tcPr>
            <w:tcW w:w="1138"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55192355"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序号</w:t>
            </w:r>
          </w:p>
        </w:tc>
        <w:tc>
          <w:tcPr>
            <w:tcW w:w="1139" w:type="dxa"/>
            <w:tcBorders>
              <w:top w:val="single" w:sz="4" w:space="0" w:color="auto"/>
              <w:left w:val="nil"/>
              <w:bottom w:val="single" w:sz="4" w:space="0" w:color="auto"/>
              <w:right w:val="single" w:sz="4" w:space="0" w:color="auto"/>
            </w:tcBorders>
            <w:shd w:val="clear" w:color="000000" w:fill="D9D9D9"/>
            <w:noWrap/>
            <w:vAlign w:val="center"/>
          </w:tcPr>
          <w:p w14:paraId="406D4DDE"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接口名称</w:t>
            </w:r>
          </w:p>
        </w:tc>
        <w:tc>
          <w:tcPr>
            <w:tcW w:w="1645" w:type="dxa"/>
            <w:tcBorders>
              <w:top w:val="single" w:sz="4" w:space="0" w:color="auto"/>
              <w:left w:val="nil"/>
              <w:bottom w:val="single" w:sz="4" w:space="0" w:color="auto"/>
              <w:right w:val="single" w:sz="4" w:space="0" w:color="auto"/>
            </w:tcBorders>
            <w:shd w:val="clear" w:color="000000" w:fill="D9D9D9"/>
            <w:noWrap/>
            <w:vAlign w:val="center"/>
          </w:tcPr>
          <w:p w14:paraId="3C511D42"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调用系统名称</w:t>
            </w:r>
          </w:p>
        </w:tc>
        <w:tc>
          <w:tcPr>
            <w:tcW w:w="4600" w:type="dxa"/>
            <w:tcBorders>
              <w:top w:val="single" w:sz="4" w:space="0" w:color="auto"/>
              <w:left w:val="nil"/>
              <w:bottom w:val="single" w:sz="4" w:space="0" w:color="auto"/>
              <w:right w:val="single" w:sz="4" w:space="0" w:color="auto"/>
            </w:tcBorders>
            <w:shd w:val="clear" w:color="000000" w:fill="D9D9D9"/>
            <w:noWrap/>
            <w:vAlign w:val="center"/>
          </w:tcPr>
          <w:p w14:paraId="0EDC3E21"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描述</w:t>
            </w:r>
          </w:p>
        </w:tc>
      </w:tr>
      <w:tr w:rsidR="00477E36" w:rsidRPr="00E52109" w14:paraId="2A0DB0BE"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141778A8"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1</w:t>
            </w:r>
          </w:p>
        </w:tc>
        <w:tc>
          <w:tcPr>
            <w:tcW w:w="1139" w:type="dxa"/>
            <w:tcBorders>
              <w:top w:val="nil"/>
              <w:left w:val="nil"/>
              <w:bottom w:val="single" w:sz="4" w:space="0" w:color="auto"/>
              <w:right w:val="single" w:sz="4" w:space="0" w:color="auto"/>
            </w:tcBorders>
            <w:shd w:val="clear" w:color="auto" w:fill="auto"/>
            <w:noWrap/>
            <w:vAlign w:val="center"/>
          </w:tcPr>
          <w:p w14:paraId="637C8E29"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服务管理</w:t>
            </w:r>
          </w:p>
        </w:tc>
        <w:tc>
          <w:tcPr>
            <w:tcW w:w="1645" w:type="dxa"/>
            <w:tcBorders>
              <w:top w:val="nil"/>
              <w:left w:val="nil"/>
              <w:bottom w:val="single" w:sz="4" w:space="0" w:color="auto"/>
              <w:right w:val="single" w:sz="4" w:space="0" w:color="auto"/>
            </w:tcBorders>
            <w:shd w:val="clear" w:color="auto" w:fill="auto"/>
            <w:noWrap/>
            <w:vAlign w:val="center"/>
          </w:tcPr>
          <w:p w14:paraId="3C669F86"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中台底座</w:t>
            </w:r>
          </w:p>
        </w:tc>
        <w:tc>
          <w:tcPr>
            <w:tcW w:w="4600" w:type="dxa"/>
            <w:tcBorders>
              <w:top w:val="nil"/>
              <w:left w:val="nil"/>
              <w:bottom w:val="single" w:sz="4" w:space="0" w:color="auto"/>
              <w:right w:val="single" w:sz="4" w:space="0" w:color="auto"/>
            </w:tcBorders>
            <w:shd w:val="clear" w:color="auto" w:fill="auto"/>
            <w:noWrap/>
            <w:vAlign w:val="center"/>
          </w:tcPr>
          <w:p w14:paraId="4802AF58"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提供服务实例信息及管理功能</w:t>
            </w:r>
          </w:p>
        </w:tc>
      </w:tr>
      <w:tr w:rsidR="00477E36" w:rsidRPr="00E52109" w14:paraId="2911A9C2"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6A422078"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2</w:t>
            </w:r>
          </w:p>
        </w:tc>
        <w:tc>
          <w:tcPr>
            <w:tcW w:w="1139" w:type="dxa"/>
            <w:tcBorders>
              <w:top w:val="nil"/>
              <w:left w:val="nil"/>
              <w:bottom w:val="single" w:sz="4" w:space="0" w:color="auto"/>
              <w:right w:val="single" w:sz="4" w:space="0" w:color="auto"/>
            </w:tcBorders>
            <w:shd w:val="clear" w:color="auto" w:fill="auto"/>
            <w:noWrap/>
            <w:vAlign w:val="center"/>
          </w:tcPr>
          <w:p w14:paraId="05E48552"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健康检查</w:t>
            </w:r>
          </w:p>
        </w:tc>
        <w:tc>
          <w:tcPr>
            <w:tcW w:w="1645" w:type="dxa"/>
            <w:tcBorders>
              <w:top w:val="nil"/>
              <w:left w:val="nil"/>
              <w:bottom w:val="single" w:sz="4" w:space="0" w:color="auto"/>
              <w:right w:val="single" w:sz="4" w:space="0" w:color="auto"/>
            </w:tcBorders>
            <w:shd w:val="clear" w:color="auto" w:fill="auto"/>
            <w:noWrap/>
            <w:vAlign w:val="center"/>
          </w:tcPr>
          <w:p w14:paraId="2ADB5995"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中台底座</w:t>
            </w:r>
          </w:p>
        </w:tc>
        <w:tc>
          <w:tcPr>
            <w:tcW w:w="4600" w:type="dxa"/>
            <w:tcBorders>
              <w:top w:val="nil"/>
              <w:left w:val="nil"/>
              <w:bottom w:val="single" w:sz="4" w:space="0" w:color="auto"/>
              <w:right w:val="single" w:sz="4" w:space="0" w:color="auto"/>
            </w:tcBorders>
            <w:shd w:val="clear" w:color="auto" w:fill="auto"/>
            <w:noWrap/>
            <w:vAlign w:val="center"/>
          </w:tcPr>
          <w:p w14:paraId="3C0864D9"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提供服务实例的运行</w:t>
            </w:r>
            <w:r w:rsidRPr="00E52109">
              <w:rPr>
                <w:rFonts w:asciiTheme="minorHAnsi" w:eastAsia="等线" w:hAnsiTheme="minorHAnsi" w:cs="宋体" w:hint="eastAsia"/>
                <w:color w:val="000000"/>
                <w:kern w:val="0"/>
                <w:sz w:val="22"/>
              </w:rPr>
              <w:t>/</w:t>
            </w:r>
            <w:r w:rsidRPr="00E52109">
              <w:rPr>
                <w:rFonts w:asciiTheme="minorHAnsi" w:eastAsia="等线" w:hAnsiTheme="minorHAnsi" w:cs="宋体" w:hint="eastAsia"/>
                <w:color w:val="000000"/>
                <w:kern w:val="0"/>
                <w:sz w:val="22"/>
              </w:rPr>
              <w:t>心跳信息</w:t>
            </w:r>
          </w:p>
        </w:tc>
      </w:tr>
      <w:tr w:rsidR="00477E36" w:rsidRPr="00E52109" w14:paraId="5753945F"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25AA318C"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3</w:t>
            </w:r>
          </w:p>
        </w:tc>
        <w:tc>
          <w:tcPr>
            <w:tcW w:w="1139" w:type="dxa"/>
            <w:tcBorders>
              <w:top w:val="nil"/>
              <w:left w:val="nil"/>
              <w:bottom w:val="single" w:sz="4" w:space="0" w:color="auto"/>
              <w:right w:val="single" w:sz="4" w:space="0" w:color="auto"/>
            </w:tcBorders>
            <w:shd w:val="clear" w:color="auto" w:fill="auto"/>
            <w:noWrap/>
            <w:vAlign w:val="center"/>
          </w:tcPr>
          <w:p w14:paraId="0D3B98EF"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流量检查</w:t>
            </w:r>
          </w:p>
        </w:tc>
        <w:tc>
          <w:tcPr>
            <w:tcW w:w="1645" w:type="dxa"/>
            <w:tcBorders>
              <w:top w:val="nil"/>
              <w:left w:val="nil"/>
              <w:bottom w:val="single" w:sz="4" w:space="0" w:color="auto"/>
              <w:right w:val="single" w:sz="4" w:space="0" w:color="auto"/>
            </w:tcBorders>
            <w:shd w:val="clear" w:color="auto" w:fill="auto"/>
            <w:noWrap/>
            <w:vAlign w:val="center"/>
          </w:tcPr>
          <w:p w14:paraId="4266D0D5"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中台底座</w:t>
            </w:r>
          </w:p>
        </w:tc>
        <w:tc>
          <w:tcPr>
            <w:tcW w:w="4600" w:type="dxa"/>
            <w:tcBorders>
              <w:top w:val="nil"/>
              <w:left w:val="nil"/>
              <w:bottom w:val="single" w:sz="4" w:space="0" w:color="auto"/>
              <w:right w:val="single" w:sz="4" w:space="0" w:color="auto"/>
            </w:tcBorders>
            <w:shd w:val="clear" w:color="auto" w:fill="auto"/>
            <w:noWrap/>
            <w:vAlign w:val="center"/>
          </w:tcPr>
          <w:p w14:paraId="7D664435"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提供服务实例实时流量信息</w:t>
            </w:r>
          </w:p>
        </w:tc>
      </w:tr>
      <w:tr w:rsidR="00477E36" w:rsidRPr="00E52109" w14:paraId="59614F05"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3C6FE8BD"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lastRenderedPageBreak/>
              <w:t>4</w:t>
            </w:r>
          </w:p>
        </w:tc>
        <w:tc>
          <w:tcPr>
            <w:tcW w:w="1139" w:type="dxa"/>
            <w:tcBorders>
              <w:top w:val="nil"/>
              <w:left w:val="nil"/>
              <w:bottom w:val="single" w:sz="4" w:space="0" w:color="auto"/>
              <w:right w:val="single" w:sz="4" w:space="0" w:color="auto"/>
            </w:tcBorders>
            <w:shd w:val="clear" w:color="auto" w:fill="auto"/>
            <w:noWrap/>
            <w:vAlign w:val="center"/>
          </w:tcPr>
          <w:p w14:paraId="2C40678A"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配置管理</w:t>
            </w:r>
          </w:p>
        </w:tc>
        <w:tc>
          <w:tcPr>
            <w:tcW w:w="1645" w:type="dxa"/>
            <w:tcBorders>
              <w:top w:val="nil"/>
              <w:left w:val="nil"/>
              <w:bottom w:val="single" w:sz="4" w:space="0" w:color="auto"/>
              <w:right w:val="single" w:sz="4" w:space="0" w:color="auto"/>
            </w:tcBorders>
            <w:shd w:val="clear" w:color="auto" w:fill="auto"/>
            <w:noWrap/>
            <w:vAlign w:val="center"/>
          </w:tcPr>
          <w:p w14:paraId="3DD0DA8C"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中台底座</w:t>
            </w:r>
          </w:p>
        </w:tc>
        <w:tc>
          <w:tcPr>
            <w:tcW w:w="4600" w:type="dxa"/>
            <w:tcBorders>
              <w:top w:val="nil"/>
              <w:left w:val="nil"/>
              <w:bottom w:val="single" w:sz="4" w:space="0" w:color="auto"/>
              <w:right w:val="single" w:sz="4" w:space="0" w:color="auto"/>
            </w:tcBorders>
            <w:shd w:val="clear" w:color="auto" w:fill="auto"/>
            <w:noWrap/>
            <w:vAlign w:val="center"/>
          </w:tcPr>
          <w:p w14:paraId="105CF64B" w14:textId="77777777" w:rsidR="00477E36" w:rsidRPr="00E52109" w:rsidRDefault="00477E36" w:rsidP="00477E36">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提供配置管理能力</w:t>
            </w:r>
          </w:p>
        </w:tc>
      </w:tr>
    </w:tbl>
    <w:p w14:paraId="0521605E" w14:textId="77777777" w:rsidR="00477E36" w:rsidRPr="00E52109" w:rsidRDefault="00477E36" w:rsidP="00477E36">
      <w:pPr>
        <w:ind w:right="240" w:firstLineChars="0" w:firstLine="0"/>
        <w:rPr>
          <w:rFonts w:asciiTheme="minorHAnsi" w:hAnsiTheme="minorHAnsi"/>
        </w:rPr>
      </w:pPr>
    </w:p>
    <w:p w14:paraId="6C7A98B0" w14:textId="77777777" w:rsidR="00477E36" w:rsidRPr="00676CE0" w:rsidRDefault="00477E36" w:rsidP="00C27F91">
      <w:pPr>
        <w:pStyle w:val="60"/>
        <w:ind w:left="0"/>
      </w:pPr>
      <w:r w:rsidRPr="00676CE0">
        <w:rPr>
          <w:rFonts w:hint="eastAsia"/>
        </w:rPr>
        <w:t>功能与用户权限对应关系</w:t>
      </w:r>
    </w:p>
    <w:p w14:paraId="36408E07" w14:textId="77777777" w:rsidR="00477E36" w:rsidRPr="00E52109" w:rsidRDefault="00477E36" w:rsidP="00477E36">
      <w:pPr>
        <w:pStyle w:val="aff0"/>
        <w:ind w:left="240" w:right="240" w:firstLine="402"/>
        <w:rPr>
          <w:rFonts w:asciiTheme="minorHAnsi" w:hAnsiTheme="minorHAnsi"/>
          <w:b/>
          <w:bCs/>
        </w:rPr>
      </w:pPr>
      <w:r w:rsidRPr="00E52109">
        <w:rPr>
          <w:rFonts w:asciiTheme="minorHAnsi" w:hAnsiTheme="minorHAnsi" w:hint="eastAsia"/>
          <w:b/>
          <w:bCs/>
        </w:rPr>
        <w:t>表</w:t>
      </w:r>
      <w:r w:rsidRPr="00E52109">
        <w:rPr>
          <w:rFonts w:asciiTheme="minorHAnsi" w:hAnsiTheme="minorHAnsi"/>
          <w:b/>
          <w:bCs/>
        </w:rPr>
        <w:fldChar w:fldCharType="begin"/>
      </w:r>
      <w:r w:rsidRPr="00E52109">
        <w:rPr>
          <w:rFonts w:asciiTheme="minorHAnsi" w:hAnsiTheme="minorHAnsi"/>
          <w:b/>
          <w:bCs/>
        </w:rPr>
        <w:instrText xml:space="preserve"> </w:instrText>
      </w:r>
      <w:r w:rsidRPr="00E52109">
        <w:rPr>
          <w:rFonts w:asciiTheme="minorHAnsi" w:hAnsiTheme="minorHAnsi" w:hint="eastAsia"/>
          <w:b/>
          <w:bCs/>
        </w:rPr>
        <w:instrText>STYLEREF 2 \s</w:instrText>
      </w:r>
      <w:r w:rsidRPr="00E52109">
        <w:rPr>
          <w:rFonts w:asciiTheme="minorHAnsi" w:hAnsiTheme="minorHAnsi"/>
          <w:b/>
          <w:bCs/>
        </w:rPr>
        <w:instrText xml:space="preserve"> </w:instrText>
      </w:r>
      <w:r w:rsidRPr="00E52109">
        <w:rPr>
          <w:rFonts w:asciiTheme="minorHAnsi" w:hAnsiTheme="minorHAnsi"/>
          <w:b/>
          <w:bCs/>
        </w:rPr>
        <w:fldChar w:fldCharType="separate"/>
      </w:r>
      <w:r>
        <w:rPr>
          <w:rFonts w:asciiTheme="minorHAnsi" w:hAnsiTheme="minorHAnsi"/>
          <w:b/>
          <w:bCs/>
          <w:noProof/>
        </w:rPr>
        <w:t>4.1</w:t>
      </w:r>
      <w:r w:rsidRPr="00E52109">
        <w:rPr>
          <w:rFonts w:asciiTheme="minorHAnsi" w:hAnsiTheme="minorHAnsi"/>
          <w:b/>
          <w:bCs/>
        </w:rPr>
        <w:fldChar w:fldCharType="end"/>
      </w:r>
      <w:r w:rsidRPr="00E52109">
        <w:rPr>
          <w:rFonts w:asciiTheme="minorHAnsi" w:hAnsiTheme="minorHAnsi"/>
          <w:b/>
          <w:bCs/>
        </w:rPr>
        <w:noBreakHyphen/>
      </w:r>
      <w:r w:rsidRPr="00E52109">
        <w:rPr>
          <w:rFonts w:asciiTheme="minorHAnsi" w:hAnsiTheme="minorHAnsi"/>
          <w:b/>
          <w:bCs/>
        </w:rPr>
        <w:fldChar w:fldCharType="begin"/>
      </w:r>
      <w:r w:rsidRPr="00E52109">
        <w:rPr>
          <w:rFonts w:asciiTheme="minorHAnsi" w:hAnsiTheme="minorHAnsi"/>
          <w:b/>
          <w:bCs/>
        </w:rPr>
        <w:instrText xml:space="preserve"> </w:instrText>
      </w:r>
      <w:r w:rsidRPr="00E52109">
        <w:rPr>
          <w:rFonts w:asciiTheme="minorHAnsi" w:hAnsiTheme="minorHAnsi" w:hint="eastAsia"/>
          <w:b/>
          <w:bCs/>
        </w:rPr>
        <w:instrText xml:space="preserve">SEQ </w:instrText>
      </w:r>
      <w:r w:rsidRPr="00E52109">
        <w:rPr>
          <w:rFonts w:asciiTheme="minorHAnsi" w:hAnsiTheme="minorHAnsi" w:hint="eastAsia"/>
          <w:b/>
          <w:bCs/>
        </w:rPr>
        <w:instrText>表</w:instrText>
      </w:r>
      <w:r w:rsidRPr="00E52109">
        <w:rPr>
          <w:rFonts w:asciiTheme="minorHAnsi" w:hAnsiTheme="minorHAnsi" w:hint="eastAsia"/>
          <w:b/>
          <w:bCs/>
        </w:rPr>
        <w:instrText xml:space="preserve"> \* ARABIC \s 2</w:instrText>
      </w:r>
      <w:r w:rsidRPr="00E52109">
        <w:rPr>
          <w:rFonts w:asciiTheme="minorHAnsi" w:hAnsiTheme="minorHAnsi"/>
          <w:b/>
          <w:bCs/>
        </w:rPr>
        <w:instrText xml:space="preserve"> </w:instrText>
      </w:r>
      <w:r w:rsidRPr="00E52109">
        <w:rPr>
          <w:rFonts w:asciiTheme="minorHAnsi" w:hAnsiTheme="minorHAnsi"/>
          <w:b/>
          <w:bCs/>
        </w:rPr>
        <w:fldChar w:fldCharType="separate"/>
      </w:r>
      <w:r>
        <w:rPr>
          <w:rFonts w:asciiTheme="minorHAnsi" w:hAnsiTheme="minorHAnsi"/>
          <w:b/>
          <w:bCs/>
          <w:noProof/>
        </w:rPr>
        <w:t>148</w:t>
      </w:r>
      <w:r w:rsidRPr="00E52109">
        <w:rPr>
          <w:rFonts w:asciiTheme="minorHAnsi" w:hAnsiTheme="minorHAnsi"/>
          <w:b/>
          <w:bCs/>
        </w:rPr>
        <w:fldChar w:fldCharType="end"/>
      </w:r>
      <w:proofErr w:type="gramStart"/>
      <w:r w:rsidRPr="00E52109">
        <w:rPr>
          <w:rFonts w:asciiTheme="minorHAnsi" w:hAnsiTheme="minorHAnsi"/>
          <w:b/>
          <w:bCs/>
        </w:rPr>
        <w:t>微服务</w:t>
      </w:r>
      <w:proofErr w:type="gramEnd"/>
      <w:r w:rsidRPr="00E52109">
        <w:rPr>
          <w:rFonts w:asciiTheme="minorHAnsi" w:hAnsiTheme="minorHAnsi"/>
          <w:b/>
          <w:bCs/>
        </w:rPr>
        <w:t>治理中心</w:t>
      </w:r>
      <w:r w:rsidRPr="00E52109">
        <w:rPr>
          <w:rFonts w:asciiTheme="minorHAnsi" w:hAnsiTheme="minorHAnsi" w:hint="eastAsia"/>
          <w:b/>
          <w:bCs/>
        </w:rPr>
        <w:t>-</w:t>
      </w:r>
      <w:r w:rsidRPr="00E52109">
        <w:rPr>
          <w:rFonts w:asciiTheme="minorHAnsi" w:hAnsiTheme="minorHAnsi" w:hint="eastAsia"/>
          <w:b/>
          <w:bCs/>
        </w:rPr>
        <w:t>功能与用户权限对应关系表</w:t>
      </w:r>
    </w:p>
    <w:tbl>
      <w:tblPr>
        <w:tblW w:w="8522" w:type="dxa"/>
        <w:tblLayout w:type="fixed"/>
        <w:tblLook w:val="04A0" w:firstRow="1" w:lastRow="0" w:firstColumn="1" w:lastColumn="0" w:noHBand="0" w:noVBand="1"/>
      </w:tblPr>
      <w:tblGrid>
        <w:gridCol w:w="730"/>
        <w:gridCol w:w="1316"/>
        <w:gridCol w:w="2564"/>
        <w:gridCol w:w="1316"/>
        <w:gridCol w:w="1292"/>
        <w:gridCol w:w="1304"/>
      </w:tblGrid>
      <w:tr w:rsidR="00477E36" w:rsidRPr="00E52109" w14:paraId="7CEB93BD" w14:textId="77777777" w:rsidTr="00B76287">
        <w:trPr>
          <w:trHeight w:val="400"/>
        </w:trPr>
        <w:tc>
          <w:tcPr>
            <w:tcW w:w="730"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65956035"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序号</w:t>
            </w:r>
          </w:p>
        </w:tc>
        <w:tc>
          <w:tcPr>
            <w:tcW w:w="1316" w:type="dxa"/>
            <w:tcBorders>
              <w:top w:val="single" w:sz="4" w:space="0" w:color="auto"/>
              <w:left w:val="nil"/>
              <w:bottom w:val="single" w:sz="4" w:space="0" w:color="auto"/>
              <w:right w:val="single" w:sz="4" w:space="0" w:color="auto"/>
            </w:tcBorders>
            <w:shd w:val="clear" w:color="000000" w:fill="D9D9D9"/>
            <w:noWrap/>
            <w:vAlign w:val="center"/>
          </w:tcPr>
          <w:p w14:paraId="2E98BDE7"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子系统名称</w:t>
            </w:r>
          </w:p>
        </w:tc>
        <w:tc>
          <w:tcPr>
            <w:tcW w:w="2564" w:type="dxa"/>
            <w:tcBorders>
              <w:top w:val="single" w:sz="4" w:space="0" w:color="auto"/>
              <w:left w:val="nil"/>
              <w:bottom w:val="single" w:sz="4" w:space="0" w:color="auto"/>
              <w:right w:val="single" w:sz="4" w:space="0" w:color="auto"/>
            </w:tcBorders>
            <w:shd w:val="clear" w:color="000000" w:fill="D9D9D9"/>
            <w:noWrap/>
            <w:vAlign w:val="center"/>
          </w:tcPr>
          <w:p w14:paraId="34BA08EE"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模块</w:t>
            </w:r>
          </w:p>
        </w:tc>
        <w:tc>
          <w:tcPr>
            <w:tcW w:w="1316" w:type="dxa"/>
            <w:tcBorders>
              <w:top w:val="single" w:sz="4" w:space="0" w:color="auto"/>
              <w:left w:val="nil"/>
              <w:bottom w:val="single" w:sz="4" w:space="0" w:color="auto"/>
              <w:right w:val="single" w:sz="4" w:space="0" w:color="auto"/>
            </w:tcBorders>
            <w:shd w:val="clear" w:color="000000" w:fill="D9D9D9"/>
            <w:noWrap/>
            <w:vAlign w:val="center"/>
          </w:tcPr>
          <w:p w14:paraId="5FF56D46"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使用用户</w:t>
            </w:r>
          </w:p>
        </w:tc>
        <w:tc>
          <w:tcPr>
            <w:tcW w:w="1292" w:type="dxa"/>
            <w:tcBorders>
              <w:top w:val="single" w:sz="4" w:space="0" w:color="auto"/>
              <w:left w:val="nil"/>
              <w:bottom w:val="single" w:sz="4" w:space="0" w:color="auto"/>
              <w:right w:val="single" w:sz="4" w:space="0" w:color="auto"/>
            </w:tcBorders>
            <w:shd w:val="clear" w:color="000000" w:fill="D9D9D9"/>
            <w:noWrap/>
            <w:vAlign w:val="center"/>
          </w:tcPr>
          <w:p w14:paraId="656DF5F6"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使用角色</w:t>
            </w:r>
          </w:p>
        </w:tc>
        <w:tc>
          <w:tcPr>
            <w:tcW w:w="1304" w:type="dxa"/>
            <w:tcBorders>
              <w:top w:val="single" w:sz="4" w:space="0" w:color="auto"/>
              <w:left w:val="nil"/>
              <w:bottom w:val="single" w:sz="4" w:space="0" w:color="auto"/>
              <w:right w:val="single" w:sz="4" w:space="0" w:color="auto"/>
            </w:tcBorders>
            <w:shd w:val="clear" w:color="000000" w:fill="D9D9D9"/>
            <w:noWrap/>
            <w:vAlign w:val="center"/>
          </w:tcPr>
          <w:p w14:paraId="4681CEE9" w14:textId="77777777" w:rsidR="00477E36" w:rsidRPr="00E52109" w:rsidRDefault="00477E36" w:rsidP="00477E36">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备注</w:t>
            </w:r>
          </w:p>
        </w:tc>
      </w:tr>
      <w:tr w:rsidR="00477E36" w:rsidRPr="00E52109" w14:paraId="39690583"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748FA45B"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1</w:t>
            </w:r>
          </w:p>
        </w:tc>
        <w:tc>
          <w:tcPr>
            <w:tcW w:w="1316" w:type="dxa"/>
            <w:vMerge w:val="restart"/>
            <w:tcBorders>
              <w:top w:val="nil"/>
              <w:left w:val="single" w:sz="4" w:space="0" w:color="auto"/>
              <w:bottom w:val="single" w:sz="4" w:space="0" w:color="000000"/>
              <w:right w:val="single" w:sz="4" w:space="0" w:color="auto"/>
            </w:tcBorders>
            <w:shd w:val="clear" w:color="auto" w:fill="auto"/>
            <w:vAlign w:val="center"/>
          </w:tcPr>
          <w:p w14:paraId="45A12A13"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微服务</w:t>
            </w:r>
          </w:p>
          <w:p w14:paraId="52D7EDD9"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治理中心</w:t>
            </w:r>
          </w:p>
        </w:tc>
        <w:tc>
          <w:tcPr>
            <w:tcW w:w="2564" w:type="dxa"/>
            <w:tcBorders>
              <w:top w:val="nil"/>
              <w:left w:val="nil"/>
              <w:bottom w:val="single" w:sz="4" w:space="0" w:color="auto"/>
              <w:right w:val="single" w:sz="4" w:space="0" w:color="auto"/>
            </w:tcBorders>
            <w:shd w:val="clear" w:color="auto" w:fill="auto"/>
          </w:tcPr>
          <w:p w14:paraId="40CC7A98"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链路跟踪模块</w:t>
            </w:r>
          </w:p>
        </w:tc>
        <w:tc>
          <w:tcPr>
            <w:tcW w:w="1316" w:type="dxa"/>
            <w:tcBorders>
              <w:top w:val="nil"/>
              <w:left w:val="nil"/>
              <w:bottom w:val="single" w:sz="4" w:space="0" w:color="auto"/>
              <w:right w:val="single" w:sz="4" w:space="0" w:color="auto"/>
            </w:tcBorders>
            <w:shd w:val="clear" w:color="auto" w:fill="auto"/>
            <w:noWrap/>
            <w:vAlign w:val="center"/>
          </w:tcPr>
          <w:p w14:paraId="7F87EE1C"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数据中心管理人员</w:t>
            </w:r>
          </w:p>
        </w:tc>
        <w:tc>
          <w:tcPr>
            <w:tcW w:w="1292" w:type="dxa"/>
            <w:tcBorders>
              <w:top w:val="nil"/>
              <w:left w:val="nil"/>
              <w:bottom w:val="single" w:sz="4" w:space="0" w:color="auto"/>
              <w:right w:val="single" w:sz="4" w:space="0" w:color="auto"/>
            </w:tcBorders>
            <w:shd w:val="clear" w:color="auto" w:fill="auto"/>
            <w:noWrap/>
            <w:vAlign w:val="center"/>
          </w:tcPr>
          <w:p w14:paraId="1CC6A0A9"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0B0E29DF"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r w:rsidR="00477E36" w:rsidRPr="00E52109" w14:paraId="0F48AA95"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0D054098"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2</w:t>
            </w:r>
          </w:p>
        </w:tc>
        <w:tc>
          <w:tcPr>
            <w:tcW w:w="1316" w:type="dxa"/>
            <w:vMerge/>
            <w:tcBorders>
              <w:top w:val="nil"/>
              <w:left w:val="single" w:sz="4" w:space="0" w:color="auto"/>
              <w:bottom w:val="single" w:sz="4" w:space="0" w:color="000000"/>
              <w:right w:val="single" w:sz="4" w:space="0" w:color="auto"/>
            </w:tcBorders>
            <w:vAlign w:val="center"/>
          </w:tcPr>
          <w:p w14:paraId="1D8BBE12"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p>
        </w:tc>
        <w:tc>
          <w:tcPr>
            <w:tcW w:w="2564" w:type="dxa"/>
            <w:tcBorders>
              <w:top w:val="nil"/>
              <w:left w:val="nil"/>
              <w:bottom w:val="single" w:sz="4" w:space="0" w:color="auto"/>
              <w:right w:val="single" w:sz="4" w:space="0" w:color="auto"/>
            </w:tcBorders>
            <w:shd w:val="clear" w:color="auto" w:fill="auto"/>
          </w:tcPr>
          <w:p w14:paraId="15076A85"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灰度发布模块</w:t>
            </w:r>
          </w:p>
        </w:tc>
        <w:tc>
          <w:tcPr>
            <w:tcW w:w="1316" w:type="dxa"/>
            <w:tcBorders>
              <w:top w:val="nil"/>
              <w:left w:val="nil"/>
              <w:bottom w:val="single" w:sz="4" w:space="0" w:color="auto"/>
              <w:right w:val="single" w:sz="4" w:space="0" w:color="auto"/>
            </w:tcBorders>
            <w:shd w:val="clear" w:color="auto" w:fill="auto"/>
            <w:noWrap/>
          </w:tcPr>
          <w:p w14:paraId="588E29B6"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w:t>
            </w:r>
          </w:p>
          <w:p w14:paraId="60E30A33"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理人员</w:t>
            </w:r>
          </w:p>
        </w:tc>
        <w:tc>
          <w:tcPr>
            <w:tcW w:w="1292" w:type="dxa"/>
            <w:tcBorders>
              <w:top w:val="nil"/>
              <w:left w:val="nil"/>
              <w:bottom w:val="single" w:sz="4" w:space="0" w:color="auto"/>
              <w:right w:val="single" w:sz="4" w:space="0" w:color="auto"/>
            </w:tcBorders>
            <w:shd w:val="clear" w:color="auto" w:fill="auto"/>
            <w:noWrap/>
            <w:vAlign w:val="center"/>
          </w:tcPr>
          <w:p w14:paraId="010B33A1"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25C84696"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r w:rsidR="00477E36" w:rsidRPr="00E52109" w14:paraId="04627720"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71C4DD0C"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3</w:t>
            </w:r>
          </w:p>
        </w:tc>
        <w:tc>
          <w:tcPr>
            <w:tcW w:w="1316" w:type="dxa"/>
            <w:vMerge/>
            <w:tcBorders>
              <w:top w:val="nil"/>
              <w:left w:val="single" w:sz="4" w:space="0" w:color="auto"/>
              <w:bottom w:val="single" w:sz="4" w:space="0" w:color="000000"/>
              <w:right w:val="single" w:sz="4" w:space="0" w:color="auto"/>
            </w:tcBorders>
            <w:vAlign w:val="center"/>
          </w:tcPr>
          <w:p w14:paraId="2860FF6C"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p>
        </w:tc>
        <w:tc>
          <w:tcPr>
            <w:tcW w:w="2564" w:type="dxa"/>
            <w:tcBorders>
              <w:top w:val="nil"/>
              <w:left w:val="nil"/>
              <w:bottom w:val="single" w:sz="4" w:space="0" w:color="auto"/>
              <w:right w:val="single" w:sz="4" w:space="0" w:color="auto"/>
            </w:tcBorders>
            <w:shd w:val="clear" w:color="auto" w:fill="auto"/>
          </w:tcPr>
          <w:p w14:paraId="2C339D3D"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配置中心模块</w:t>
            </w:r>
          </w:p>
        </w:tc>
        <w:tc>
          <w:tcPr>
            <w:tcW w:w="1316" w:type="dxa"/>
            <w:tcBorders>
              <w:top w:val="nil"/>
              <w:left w:val="nil"/>
              <w:bottom w:val="single" w:sz="4" w:space="0" w:color="auto"/>
              <w:right w:val="single" w:sz="4" w:space="0" w:color="auto"/>
            </w:tcBorders>
            <w:shd w:val="clear" w:color="auto" w:fill="auto"/>
            <w:noWrap/>
          </w:tcPr>
          <w:p w14:paraId="5324002E"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w:t>
            </w:r>
          </w:p>
          <w:p w14:paraId="2727C871"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理人员</w:t>
            </w:r>
          </w:p>
        </w:tc>
        <w:tc>
          <w:tcPr>
            <w:tcW w:w="1292" w:type="dxa"/>
            <w:tcBorders>
              <w:top w:val="nil"/>
              <w:left w:val="nil"/>
              <w:bottom w:val="single" w:sz="4" w:space="0" w:color="auto"/>
              <w:right w:val="single" w:sz="4" w:space="0" w:color="auto"/>
            </w:tcBorders>
            <w:shd w:val="clear" w:color="auto" w:fill="auto"/>
            <w:noWrap/>
            <w:vAlign w:val="center"/>
          </w:tcPr>
          <w:p w14:paraId="3C4167D3"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3438DC26"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r w:rsidR="00477E36" w:rsidRPr="00E52109" w14:paraId="3461A9DA"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5080A785"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4</w:t>
            </w:r>
          </w:p>
        </w:tc>
        <w:tc>
          <w:tcPr>
            <w:tcW w:w="1316" w:type="dxa"/>
            <w:vMerge/>
            <w:tcBorders>
              <w:top w:val="nil"/>
              <w:left w:val="single" w:sz="4" w:space="0" w:color="auto"/>
              <w:bottom w:val="single" w:sz="4" w:space="0" w:color="000000"/>
              <w:right w:val="single" w:sz="4" w:space="0" w:color="auto"/>
            </w:tcBorders>
            <w:vAlign w:val="center"/>
          </w:tcPr>
          <w:p w14:paraId="72A76930"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p>
        </w:tc>
        <w:tc>
          <w:tcPr>
            <w:tcW w:w="2564" w:type="dxa"/>
            <w:tcBorders>
              <w:top w:val="nil"/>
              <w:left w:val="nil"/>
              <w:bottom w:val="single" w:sz="4" w:space="0" w:color="auto"/>
              <w:right w:val="single" w:sz="4" w:space="0" w:color="auto"/>
            </w:tcBorders>
            <w:shd w:val="clear" w:color="auto" w:fill="auto"/>
          </w:tcPr>
          <w:p w14:paraId="1B7B4868"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健康检查模块</w:t>
            </w:r>
          </w:p>
        </w:tc>
        <w:tc>
          <w:tcPr>
            <w:tcW w:w="1316" w:type="dxa"/>
            <w:tcBorders>
              <w:top w:val="nil"/>
              <w:left w:val="nil"/>
              <w:bottom w:val="single" w:sz="4" w:space="0" w:color="auto"/>
              <w:right w:val="single" w:sz="4" w:space="0" w:color="auto"/>
            </w:tcBorders>
            <w:shd w:val="clear" w:color="auto" w:fill="auto"/>
            <w:noWrap/>
          </w:tcPr>
          <w:p w14:paraId="63957BE5"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w:t>
            </w:r>
          </w:p>
          <w:p w14:paraId="78BEF048"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理人员</w:t>
            </w:r>
          </w:p>
        </w:tc>
        <w:tc>
          <w:tcPr>
            <w:tcW w:w="1292" w:type="dxa"/>
            <w:tcBorders>
              <w:top w:val="nil"/>
              <w:left w:val="nil"/>
              <w:bottom w:val="single" w:sz="4" w:space="0" w:color="auto"/>
              <w:right w:val="single" w:sz="4" w:space="0" w:color="auto"/>
            </w:tcBorders>
            <w:shd w:val="clear" w:color="auto" w:fill="auto"/>
            <w:noWrap/>
            <w:vAlign w:val="center"/>
          </w:tcPr>
          <w:p w14:paraId="5014F02B"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4E4E7EC2"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r w:rsidR="00477E36" w:rsidRPr="00E52109" w14:paraId="60B0729D"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21BDCDB7"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5</w:t>
            </w:r>
          </w:p>
        </w:tc>
        <w:tc>
          <w:tcPr>
            <w:tcW w:w="1316" w:type="dxa"/>
            <w:vMerge/>
            <w:tcBorders>
              <w:top w:val="nil"/>
              <w:left w:val="single" w:sz="4" w:space="0" w:color="auto"/>
              <w:bottom w:val="single" w:sz="4" w:space="0" w:color="000000"/>
              <w:right w:val="single" w:sz="4" w:space="0" w:color="auto"/>
            </w:tcBorders>
            <w:vAlign w:val="center"/>
          </w:tcPr>
          <w:p w14:paraId="09899DD5"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p>
        </w:tc>
        <w:tc>
          <w:tcPr>
            <w:tcW w:w="2564" w:type="dxa"/>
            <w:tcBorders>
              <w:top w:val="nil"/>
              <w:left w:val="nil"/>
              <w:bottom w:val="single" w:sz="4" w:space="0" w:color="auto"/>
              <w:right w:val="single" w:sz="4" w:space="0" w:color="auto"/>
            </w:tcBorders>
            <w:shd w:val="clear" w:color="auto" w:fill="auto"/>
          </w:tcPr>
          <w:p w14:paraId="7F789844"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流量控制模块</w:t>
            </w:r>
          </w:p>
        </w:tc>
        <w:tc>
          <w:tcPr>
            <w:tcW w:w="1316" w:type="dxa"/>
            <w:tcBorders>
              <w:top w:val="nil"/>
              <w:left w:val="nil"/>
              <w:bottom w:val="single" w:sz="4" w:space="0" w:color="auto"/>
              <w:right w:val="single" w:sz="4" w:space="0" w:color="auto"/>
            </w:tcBorders>
            <w:shd w:val="clear" w:color="auto" w:fill="auto"/>
            <w:noWrap/>
          </w:tcPr>
          <w:p w14:paraId="50766921"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w:t>
            </w:r>
          </w:p>
          <w:p w14:paraId="69ABFDB6"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理人员</w:t>
            </w:r>
          </w:p>
        </w:tc>
        <w:tc>
          <w:tcPr>
            <w:tcW w:w="1292" w:type="dxa"/>
            <w:tcBorders>
              <w:top w:val="nil"/>
              <w:left w:val="nil"/>
              <w:bottom w:val="single" w:sz="4" w:space="0" w:color="auto"/>
              <w:right w:val="single" w:sz="4" w:space="0" w:color="auto"/>
            </w:tcBorders>
            <w:shd w:val="clear" w:color="auto" w:fill="auto"/>
            <w:noWrap/>
            <w:vAlign w:val="center"/>
          </w:tcPr>
          <w:p w14:paraId="06313073"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281C4C86"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r w:rsidR="00477E36" w:rsidRPr="00E52109" w14:paraId="30D1E6C8"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6C29EB3E"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6</w:t>
            </w:r>
          </w:p>
        </w:tc>
        <w:tc>
          <w:tcPr>
            <w:tcW w:w="1316" w:type="dxa"/>
            <w:vMerge/>
            <w:tcBorders>
              <w:top w:val="nil"/>
              <w:left w:val="single" w:sz="4" w:space="0" w:color="auto"/>
              <w:bottom w:val="single" w:sz="4" w:space="0" w:color="000000"/>
              <w:right w:val="single" w:sz="4" w:space="0" w:color="auto"/>
            </w:tcBorders>
            <w:vAlign w:val="center"/>
          </w:tcPr>
          <w:p w14:paraId="1F328D2E"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p>
        </w:tc>
        <w:tc>
          <w:tcPr>
            <w:tcW w:w="2564" w:type="dxa"/>
            <w:tcBorders>
              <w:top w:val="nil"/>
              <w:left w:val="nil"/>
              <w:bottom w:val="single" w:sz="4" w:space="0" w:color="auto"/>
              <w:right w:val="single" w:sz="4" w:space="0" w:color="auto"/>
            </w:tcBorders>
            <w:shd w:val="clear" w:color="auto" w:fill="auto"/>
          </w:tcPr>
          <w:p w14:paraId="715EE7AA"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认证鉴权模块</w:t>
            </w:r>
          </w:p>
        </w:tc>
        <w:tc>
          <w:tcPr>
            <w:tcW w:w="1316" w:type="dxa"/>
            <w:tcBorders>
              <w:top w:val="nil"/>
              <w:left w:val="nil"/>
              <w:bottom w:val="single" w:sz="4" w:space="0" w:color="auto"/>
              <w:right w:val="single" w:sz="4" w:space="0" w:color="auto"/>
            </w:tcBorders>
            <w:shd w:val="clear" w:color="auto" w:fill="auto"/>
            <w:noWrap/>
          </w:tcPr>
          <w:p w14:paraId="60EA494F"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w:t>
            </w:r>
          </w:p>
          <w:p w14:paraId="170B52EA"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理人员</w:t>
            </w:r>
          </w:p>
        </w:tc>
        <w:tc>
          <w:tcPr>
            <w:tcW w:w="1292" w:type="dxa"/>
            <w:tcBorders>
              <w:top w:val="nil"/>
              <w:left w:val="nil"/>
              <w:bottom w:val="single" w:sz="4" w:space="0" w:color="auto"/>
              <w:right w:val="single" w:sz="4" w:space="0" w:color="auto"/>
            </w:tcBorders>
            <w:shd w:val="clear" w:color="auto" w:fill="auto"/>
            <w:noWrap/>
            <w:vAlign w:val="center"/>
          </w:tcPr>
          <w:p w14:paraId="28788E1C"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33F09D5E"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r w:rsidR="00477E36" w:rsidRPr="00E52109" w14:paraId="7333B0C6"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7F8F5301"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7</w:t>
            </w:r>
          </w:p>
        </w:tc>
        <w:tc>
          <w:tcPr>
            <w:tcW w:w="1316" w:type="dxa"/>
            <w:vMerge/>
            <w:tcBorders>
              <w:top w:val="nil"/>
              <w:left w:val="single" w:sz="4" w:space="0" w:color="auto"/>
              <w:bottom w:val="single" w:sz="4" w:space="0" w:color="000000"/>
              <w:right w:val="single" w:sz="4" w:space="0" w:color="auto"/>
            </w:tcBorders>
            <w:vAlign w:val="center"/>
          </w:tcPr>
          <w:p w14:paraId="38705117"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p>
        </w:tc>
        <w:tc>
          <w:tcPr>
            <w:tcW w:w="2564" w:type="dxa"/>
            <w:tcBorders>
              <w:top w:val="nil"/>
              <w:left w:val="nil"/>
              <w:bottom w:val="single" w:sz="4" w:space="0" w:color="auto"/>
              <w:right w:val="single" w:sz="4" w:space="0" w:color="auto"/>
            </w:tcBorders>
            <w:shd w:val="clear" w:color="auto" w:fill="auto"/>
          </w:tcPr>
          <w:p w14:paraId="47E39F6B"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熔断隔离模块</w:t>
            </w:r>
          </w:p>
        </w:tc>
        <w:tc>
          <w:tcPr>
            <w:tcW w:w="1316" w:type="dxa"/>
            <w:tcBorders>
              <w:top w:val="nil"/>
              <w:left w:val="nil"/>
              <w:bottom w:val="single" w:sz="4" w:space="0" w:color="auto"/>
              <w:right w:val="single" w:sz="4" w:space="0" w:color="auto"/>
            </w:tcBorders>
            <w:shd w:val="clear" w:color="auto" w:fill="auto"/>
            <w:noWrap/>
          </w:tcPr>
          <w:p w14:paraId="0267B154"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w:t>
            </w:r>
          </w:p>
          <w:p w14:paraId="5F0A94BE"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理人员</w:t>
            </w:r>
          </w:p>
        </w:tc>
        <w:tc>
          <w:tcPr>
            <w:tcW w:w="1292" w:type="dxa"/>
            <w:tcBorders>
              <w:top w:val="nil"/>
              <w:left w:val="nil"/>
              <w:bottom w:val="single" w:sz="4" w:space="0" w:color="auto"/>
              <w:right w:val="single" w:sz="4" w:space="0" w:color="auto"/>
            </w:tcBorders>
            <w:shd w:val="clear" w:color="auto" w:fill="auto"/>
            <w:noWrap/>
            <w:vAlign w:val="center"/>
          </w:tcPr>
          <w:p w14:paraId="33F923D4"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管运营人员</w:t>
            </w:r>
          </w:p>
        </w:tc>
        <w:tc>
          <w:tcPr>
            <w:tcW w:w="1304" w:type="dxa"/>
            <w:tcBorders>
              <w:top w:val="nil"/>
              <w:left w:val="nil"/>
              <w:bottom w:val="single" w:sz="4" w:space="0" w:color="auto"/>
              <w:right w:val="single" w:sz="4" w:space="0" w:color="auto"/>
            </w:tcBorders>
            <w:shd w:val="clear" w:color="auto" w:fill="auto"/>
            <w:noWrap/>
            <w:vAlign w:val="center"/>
          </w:tcPr>
          <w:p w14:paraId="77E04E95"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r w:rsidR="00477E36" w:rsidRPr="00E52109" w14:paraId="71273B92"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21118582"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8</w:t>
            </w:r>
          </w:p>
        </w:tc>
        <w:tc>
          <w:tcPr>
            <w:tcW w:w="1316" w:type="dxa"/>
            <w:vMerge/>
            <w:tcBorders>
              <w:top w:val="nil"/>
              <w:left w:val="single" w:sz="4" w:space="0" w:color="auto"/>
              <w:bottom w:val="single" w:sz="4" w:space="0" w:color="000000"/>
              <w:right w:val="single" w:sz="4" w:space="0" w:color="auto"/>
            </w:tcBorders>
            <w:vAlign w:val="center"/>
          </w:tcPr>
          <w:p w14:paraId="383B7D28"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p>
        </w:tc>
        <w:tc>
          <w:tcPr>
            <w:tcW w:w="2564" w:type="dxa"/>
            <w:tcBorders>
              <w:top w:val="nil"/>
              <w:left w:val="nil"/>
              <w:bottom w:val="single" w:sz="4" w:space="0" w:color="auto"/>
              <w:right w:val="single" w:sz="4" w:space="0" w:color="auto"/>
            </w:tcBorders>
            <w:shd w:val="clear" w:color="auto" w:fill="auto"/>
          </w:tcPr>
          <w:p w14:paraId="5D3D3275"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服务发现模块</w:t>
            </w:r>
          </w:p>
        </w:tc>
        <w:tc>
          <w:tcPr>
            <w:tcW w:w="1316" w:type="dxa"/>
            <w:tcBorders>
              <w:top w:val="nil"/>
              <w:left w:val="nil"/>
              <w:bottom w:val="single" w:sz="4" w:space="0" w:color="auto"/>
              <w:right w:val="single" w:sz="4" w:space="0" w:color="auto"/>
            </w:tcBorders>
            <w:shd w:val="clear" w:color="auto" w:fill="auto"/>
            <w:noWrap/>
          </w:tcPr>
          <w:p w14:paraId="0FC5A4EC"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w:t>
            </w:r>
          </w:p>
          <w:p w14:paraId="2C54B339"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理人员</w:t>
            </w:r>
          </w:p>
        </w:tc>
        <w:tc>
          <w:tcPr>
            <w:tcW w:w="1292" w:type="dxa"/>
            <w:tcBorders>
              <w:top w:val="nil"/>
              <w:left w:val="nil"/>
              <w:bottom w:val="single" w:sz="4" w:space="0" w:color="auto"/>
              <w:right w:val="single" w:sz="4" w:space="0" w:color="auto"/>
            </w:tcBorders>
            <w:shd w:val="clear" w:color="auto" w:fill="auto"/>
            <w:noWrap/>
            <w:vAlign w:val="center"/>
          </w:tcPr>
          <w:p w14:paraId="486C621B"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00FC7BD5"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r w:rsidR="00477E36" w:rsidRPr="00E52109" w14:paraId="36CBA2E1"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09253BCA"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9</w:t>
            </w:r>
          </w:p>
        </w:tc>
        <w:tc>
          <w:tcPr>
            <w:tcW w:w="1316" w:type="dxa"/>
            <w:vMerge/>
            <w:tcBorders>
              <w:top w:val="nil"/>
              <w:left w:val="single" w:sz="4" w:space="0" w:color="auto"/>
              <w:bottom w:val="single" w:sz="4" w:space="0" w:color="000000"/>
              <w:right w:val="single" w:sz="4" w:space="0" w:color="auto"/>
            </w:tcBorders>
            <w:vAlign w:val="center"/>
          </w:tcPr>
          <w:p w14:paraId="74737B0A"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p>
        </w:tc>
        <w:tc>
          <w:tcPr>
            <w:tcW w:w="2564" w:type="dxa"/>
            <w:tcBorders>
              <w:top w:val="nil"/>
              <w:left w:val="nil"/>
              <w:bottom w:val="single" w:sz="4" w:space="0" w:color="auto"/>
              <w:right w:val="single" w:sz="4" w:space="0" w:color="auto"/>
            </w:tcBorders>
            <w:shd w:val="clear" w:color="auto" w:fill="auto"/>
          </w:tcPr>
          <w:p w14:paraId="0D44137D"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服务注册模块</w:t>
            </w:r>
          </w:p>
        </w:tc>
        <w:tc>
          <w:tcPr>
            <w:tcW w:w="1316" w:type="dxa"/>
            <w:tcBorders>
              <w:top w:val="nil"/>
              <w:left w:val="nil"/>
              <w:bottom w:val="single" w:sz="4" w:space="0" w:color="auto"/>
              <w:right w:val="single" w:sz="4" w:space="0" w:color="auto"/>
            </w:tcBorders>
            <w:shd w:val="clear" w:color="auto" w:fill="auto"/>
            <w:noWrap/>
          </w:tcPr>
          <w:p w14:paraId="07AC68C6"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w:t>
            </w:r>
          </w:p>
          <w:p w14:paraId="7C3C168B"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理人员</w:t>
            </w:r>
          </w:p>
        </w:tc>
        <w:tc>
          <w:tcPr>
            <w:tcW w:w="1292" w:type="dxa"/>
            <w:tcBorders>
              <w:top w:val="nil"/>
              <w:left w:val="nil"/>
              <w:bottom w:val="single" w:sz="4" w:space="0" w:color="auto"/>
              <w:right w:val="single" w:sz="4" w:space="0" w:color="auto"/>
            </w:tcBorders>
            <w:shd w:val="clear" w:color="auto" w:fill="auto"/>
            <w:noWrap/>
            <w:vAlign w:val="center"/>
          </w:tcPr>
          <w:p w14:paraId="2839CF8E"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4CDC3435"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r w:rsidR="00477E36" w:rsidRPr="00E52109" w14:paraId="0411D17A"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3D347279"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10</w:t>
            </w:r>
          </w:p>
        </w:tc>
        <w:tc>
          <w:tcPr>
            <w:tcW w:w="1316" w:type="dxa"/>
            <w:vMerge/>
            <w:tcBorders>
              <w:top w:val="nil"/>
              <w:left w:val="single" w:sz="4" w:space="0" w:color="auto"/>
              <w:bottom w:val="single" w:sz="4" w:space="0" w:color="000000"/>
              <w:right w:val="single" w:sz="4" w:space="0" w:color="auto"/>
            </w:tcBorders>
            <w:vAlign w:val="center"/>
          </w:tcPr>
          <w:p w14:paraId="2018528B"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p>
        </w:tc>
        <w:tc>
          <w:tcPr>
            <w:tcW w:w="2564" w:type="dxa"/>
            <w:tcBorders>
              <w:top w:val="nil"/>
              <w:left w:val="nil"/>
              <w:bottom w:val="single" w:sz="4" w:space="0" w:color="auto"/>
              <w:right w:val="single" w:sz="4" w:space="0" w:color="auto"/>
            </w:tcBorders>
            <w:shd w:val="clear" w:color="auto" w:fill="auto"/>
          </w:tcPr>
          <w:p w14:paraId="60235604"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服务容错模块</w:t>
            </w:r>
          </w:p>
        </w:tc>
        <w:tc>
          <w:tcPr>
            <w:tcW w:w="1316" w:type="dxa"/>
            <w:tcBorders>
              <w:top w:val="nil"/>
              <w:left w:val="nil"/>
              <w:bottom w:val="single" w:sz="4" w:space="0" w:color="auto"/>
              <w:right w:val="single" w:sz="4" w:space="0" w:color="auto"/>
            </w:tcBorders>
            <w:shd w:val="clear" w:color="auto" w:fill="auto"/>
            <w:noWrap/>
          </w:tcPr>
          <w:p w14:paraId="46A7C825"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数据中心管</w:t>
            </w:r>
          </w:p>
          <w:p w14:paraId="2DB6147A"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理人员</w:t>
            </w:r>
          </w:p>
        </w:tc>
        <w:tc>
          <w:tcPr>
            <w:tcW w:w="1292" w:type="dxa"/>
            <w:tcBorders>
              <w:top w:val="nil"/>
              <w:left w:val="nil"/>
              <w:bottom w:val="single" w:sz="4" w:space="0" w:color="auto"/>
              <w:right w:val="single" w:sz="4" w:space="0" w:color="auto"/>
            </w:tcBorders>
            <w:shd w:val="clear" w:color="auto" w:fill="auto"/>
            <w:noWrap/>
            <w:vAlign w:val="center"/>
          </w:tcPr>
          <w:p w14:paraId="3D3C486A"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4CB2D7E9" w14:textId="77777777" w:rsidR="00477E36" w:rsidRPr="00E52109" w:rsidRDefault="00477E36" w:rsidP="00477E36">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bl>
    <w:p w14:paraId="06665006" w14:textId="12A77D41" w:rsidR="00477E36" w:rsidRDefault="00C87DF7" w:rsidP="00477E36">
      <w:pPr>
        <w:pStyle w:val="51"/>
        <w:ind w:rightChars="35" w:right="84"/>
      </w:pPr>
      <w:r>
        <w:rPr>
          <w:rFonts w:hint="eastAsia"/>
        </w:rPr>
        <w:t>监控预警</w:t>
      </w:r>
      <w:r w:rsidR="00477E36">
        <w:rPr>
          <w:rFonts w:hint="eastAsia"/>
        </w:rPr>
        <w:t>中心</w:t>
      </w:r>
    </w:p>
    <w:p w14:paraId="1E18B9C4" w14:textId="77777777" w:rsidR="00477E36" w:rsidRDefault="00477E36" w:rsidP="00C27F91">
      <w:pPr>
        <w:pStyle w:val="60"/>
        <w:ind w:left="0"/>
      </w:pPr>
      <w:r>
        <w:rPr>
          <w:rFonts w:hint="eastAsia"/>
        </w:rPr>
        <w:t>系统概述</w:t>
      </w:r>
    </w:p>
    <w:p w14:paraId="47EEB1A6" w14:textId="77777777" w:rsidR="00477E36" w:rsidRPr="00477E36" w:rsidRDefault="00477E36" w:rsidP="00477E36">
      <w:pPr>
        <w:spacing w:before="120" w:after="120"/>
        <w:ind w:firstLine="480"/>
        <w:rPr>
          <w:rFonts w:ascii="宋体" w:hAnsi="宋体" w:cs="宋体"/>
          <w:color w:val="000000"/>
          <w:szCs w:val="20"/>
        </w:rPr>
      </w:pPr>
      <w:proofErr w:type="gramStart"/>
      <w:r w:rsidRPr="00477E36">
        <w:rPr>
          <w:rFonts w:ascii="宋体" w:hAnsi="宋体" w:cs="宋体" w:hint="eastAsia"/>
          <w:color w:val="000000"/>
          <w:szCs w:val="20"/>
        </w:rPr>
        <w:t>微服务</w:t>
      </w:r>
      <w:proofErr w:type="gramEnd"/>
      <w:r w:rsidRPr="00477E36">
        <w:rPr>
          <w:rFonts w:ascii="宋体" w:hAnsi="宋体" w:cs="宋体" w:hint="eastAsia"/>
          <w:color w:val="000000"/>
          <w:szCs w:val="20"/>
        </w:rPr>
        <w:t>治理中心虽然解决了目前诸多的架构层面的问题，但在分布式部署的环境中，必须要能够有效监控每一个服务，并及时发现系统中的问题，从而保证服务的安全。</w:t>
      </w:r>
    </w:p>
    <w:p w14:paraId="359B67E6" w14:textId="53480A50" w:rsidR="00477E36" w:rsidRDefault="00477E36" w:rsidP="00477E36">
      <w:pPr>
        <w:spacing w:before="120" w:after="120"/>
        <w:ind w:firstLine="480"/>
        <w:rPr>
          <w:rFonts w:ascii="宋体" w:hAnsi="宋体" w:cs="宋体"/>
          <w:color w:val="000000"/>
          <w:szCs w:val="20"/>
        </w:rPr>
      </w:pPr>
      <w:r w:rsidRPr="00477E36">
        <w:rPr>
          <w:rFonts w:ascii="宋体" w:hAnsi="宋体" w:cs="宋体" w:hint="eastAsia"/>
          <w:color w:val="000000"/>
          <w:szCs w:val="20"/>
        </w:rPr>
        <w:t>在监控告警模块，通过分时</w:t>
      </w:r>
      <w:proofErr w:type="gramStart"/>
      <w:r w:rsidRPr="00477E36">
        <w:rPr>
          <w:rFonts w:ascii="宋体" w:hAnsi="宋体" w:cs="宋体" w:hint="eastAsia"/>
          <w:color w:val="000000"/>
          <w:szCs w:val="20"/>
        </w:rPr>
        <w:t>点统计</w:t>
      </w:r>
      <w:proofErr w:type="gramEnd"/>
      <w:r w:rsidRPr="00477E36">
        <w:rPr>
          <w:rFonts w:ascii="宋体" w:hAnsi="宋体" w:cs="宋体" w:hint="eastAsia"/>
          <w:color w:val="000000"/>
          <w:szCs w:val="20"/>
        </w:rPr>
        <w:t>集群节点</w:t>
      </w:r>
      <w:r w:rsidRPr="00477E36">
        <w:rPr>
          <w:rFonts w:ascii="宋体" w:hAnsi="宋体" w:cs="宋体"/>
          <w:color w:val="000000"/>
          <w:szCs w:val="20"/>
        </w:rPr>
        <w:t>CPU、内存、 网络、磁盘等基础指标，获取容器和pod相关的性能指标数据,能准确反映</w:t>
      </w:r>
      <w:proofErr w:type="gramStart"/>
      <w:r w:rsidRPr="00477E36">
        <w:rPr>
          <w:rFonts w:ascii="宋体" w:hAnsi="宋体" w:cs="宋体"/>
          <w:color w:val="000000"/>
          <w:szCs w:val="20"/>
        </w:rPr>
        <w:t>微服务</w:t>
      </w:r>
      <w:proofErr w:type="gramEnd"/>
      <w:r w:rsidRPr="00477E36">
        <w:rPr>
          <w:rFonts w:ascii="宋体" w:hAnsi="宋体" w:cs="宋体"/>
          <w:color w:val="000000"/>
          <w:szCs w:val="20"/>
        </w:rPr>
        <w:t>的实时及历史访问流量及健康状态，并且支持用户配置报警规则。可以实现快速定位问题，及时</w:t>
      </w:r>
      <w:r w:rsidRPr="00477E36">
        <w:rPr>
          <w:rFonts w:ascii="宋体" w:hAnsi="宋体" w:cs="宋体"/>
          <w:color w:val="000000"/>
          <w:szCs w:val="20"/>
        </w:rPr>
        <w:lastRenderedPageBreak/>
        <w:t>发现故障，在不影响应用处理能力的情况下尽可能的收集数据</w:t>
      </w:r>
      <w:r w:rsidRPr="00E75096">
        <w:rPr>
          <w:rFonts w:ascii="宋体" w:hAnsi="宋体" w:cs="宋体" w:hint="eastAsia"/>
          <w:color w:val="000000"/>
          <w:szCs w:val="20"/>
        </w:rPr>
        <w:t>。</w:t>
      </w:r>
    </w:p>
    <w:p w14:paraId="25EDB846" w14:textId="77777777" w:rsidR="00477E36" w:rsidRDefault="00477E36" w:rsidP="00C27F91">
      <w:pPr>
        <w:pStyle w:val="60"/>
        <w:ind w:left="0"/>
      </w:pPr>
      <w:r>
        <w:rPr>
          <w:rFonts w:hint="eastAsia"/>
        </w:rPr>
        <w:t>系统组成</w:t>
      </w:r>
    </w:p>
    <w:p w14:paraId="2BC3277A" w14:textId="3A774CDA" w:rsidR="00477E36" w:rsidRPr="0009421A" w:rsidRDefault="00477E36" w:rsidP="00477E36">
      <w:pPr>
        <w:ind w:firstLine="480"/>
      </w:pPr>
      <w:r w:rsidRPr="00E52109">
        <w:rPr>
          <w:rFonts w:asciiTheme="minorHAnsi" w:hAnsiTheme="minorHAnsi" w:cs="宋体" w:hint="eastAsia"/>
          <w:lang w:bidi="ar"/>
        </w:rPr>
        <w:t>监控告警中心提供网站可用性检查、</w:t>
      </w:r>
      <w:r w:rsidRPr="00E52109">
        <w:rPr>
          <w:rFonts w:asciiTheme="minorHAnsi" w:hAnsiTheme="minorHAnsi"/>
          <w:lang w:bidi="ar"/>
        </w:rPr>
        <w:t>DNS</w:t>
      </w:r>
      <w:r w:rsidRPr="00E52109">
        <w:rPr>
          <w:rFonts w:asciiTheme="minorHAnsi" w:hAnsiTheme="minorHAnsi" w:cs="宋体" w:hint="eastAsia"/>
          <w:lang w:bidi="ar"/>
        </w:rPr>
        <w:t>解析、下载时间检查、内外链接存活检查等管理功能，可实时统计出当前服务中的各种性能指标，并可根据综合性能分析结果及管理策略，合理分配带宽资源，提高网站服务利用效率。在受管区通过</w:t>
      </w:r>
      <w:r w:rsidRPr="00E52109">
        <w:rPr>
          <w:rFonts w:asciiTheme="minorHAnsi" w:hAnsiTheme="minorHAnsi"/>
          <w:lang w:bidi="ar"/>
        </w:rPr>
        <w:t>Agent</w:t>
      </w:r>
      <w:r w:rsidRPr="00E52109">
        <w:rPr>
          <w:rFonts w:asciiTheme="minorHAnsi" w:hAnsiTheme="minorHAnsi" w:cs="宋体" w:hint="eastAsia"/>
          <w:lang w:bidi="ar"/>
        </w:rPr>
        <w:t>采集不同服务状态，监控平台会定期从</w:t>
      </w:r>
      <w:r w:rsidRPr="00E52109">
        <w:rPr>
          <w:rFonts w:asciiTheme="minorHAnsi" w:hAnsiTheme="minorHAnsi"/>
          <w:lang w:bidi="ar"/>
        </w:rPr>
        <w:t>Agent</w:t>
      </w:r>
      <w:r w:rsidRPr="00E52109">
        <w:rPr>
          <w:rFonts w:asciiTheme="minorHAnsi" w:hAnsiTheme="minorHAnsi" w:cs="宋体" w:hint="eastAsia"/>
          <w:lang w:bidi="ar"/>
        </w:rPr>
        <w:t>收集数据，并进行规则判定。如果满足告警规则的话，会</w:t>
      </w:r>
      <w:proofErr w:type="gramStart"/>
      <w:r w:rsidRPr="00E52109">
        <w:rPr>
          <w:rFonts w:asciiTheme="minorHAnsi" w:hAnsiTheme="minorHAnsi" w:cs="宋体" w:hint="eastAsia"/>
          <w:lang w:bidi="ar"/>
        </w:rPr>
        <w:t>实时往</w:t>
      </w:r>
      <w:proofErr w:type="gramEnd"/>
      <w:r w:rsidRPr="00E52109">
        <w:rPr>
          <w:rFonts w:asciiTheme="minorHAnsi" w:hAnsiTheme="minorHAnsi" w:cs="宋体" w:hint="eastAsia"/>
          <w:lang w:bidi="ar"/>
        </w:rPr>
        <w:t>平台上发送告警</w:t>
      </w:r>
      <w:r>
        <w:rPr>
          <w:rFonts w:hint="eastAsia"/>
        </w:rPr>
        <w:t>。</w:t>
      </w:r>
    </w:p>
    <w:p w14:paraId="78CE492F" w14:textId="77777777" w:rsidR="00477E36" w:rsidRDefault="00477E36" w:rsidP="00477E36">
      <w:pPr>
        <w:spacing w:before="120" w:after="120"/>
        <w:ind w:firstLineChars="0" w:firstLine="200"/>
        <w:jc w:val="center"/>
        <w:rPr>
          <w:rFonts w:ascii="宋体" w:hAnsi="宋体" w:cs="宋体"/>
          <w:color w:val="000000"/>
          <w:szCs w:val="20"/>
        </w:rPr>
      </w:pPr>
      <w:r>
        <w:rPr>
          <w:noProof/>
        </w:rPr>
        <w:drawing>
          <wp:inline distT="0" distB="0" distL="0" distR="0" wp14:anchorId="28B805ED" wp14:editId="36C8221E">
            <wp:extent cx="5274310" cy="2739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739390"/>
                    </a:xfrm>
                    <a:prstGeom prst="rect">
                      <a:avLst/>
                    </a:prstGeom>
                    <a:noFill/>
                    <a:ln>
                      <a:noFill/>
                    </a:ln>
                  </pic:spPr>
                </pic:pic>
              </a:graphicData>
            </a:graphic>
          </wp:inline>
        </w:drawing>
      </w:r>
    </w:p>
    <w:p w14:paraId="1CDA966C" w14:textId="77777777" w:rsidR="00477E36" w:rsidRDefault="00477E36" w:rsidP="00477E36">
      <w:pPr>
        <w:pStyle w:val="aff0"/>
        <w:ind w:left="240" w:right="240" w:firstLine="402"/>
        <w:rPr>
          <w:rFonts w:ascii="Calibri" w:hAnsi="Calibri"/>
          <w:b/>
          <w:bCs/>
        </w:rPr>
      </w:pPr>
      <w:r>
        <w:rPr>
          <w:rFonts w:asciiTheme="majorHAnsi" w:hAnsiTheme="majorHAnsi" w:cstheme="majorBidi" w:hint="eastAsia"/>
          <w:b/>
          <w:bCs/>
          <w:szCs w:val="20"/>
        </w:rPr>
        <w:t>图</w:t>
      </w:r>
      <w:r>
        <w:rPr>
          <w:rFonts w:asciiTheme="majorHAnsi" w:hAnsiTheme="majorHAnsi" w:cstheme="majorBidi"/>
          <w:b/>
          <w:bCs/>
          <w:szCs w:val="20"/>
        </w:rPr>
        <w:fldChar w:fldCharType="begin"/>
      </w:r>
      <w:r>
        <w:rPr>
          <w:rFonts w:asciiTheme="majorHAnsi" w:hAnsiTheme="majorHAnsi" w:cstheme="majorBidi"/>
          <w:b/>
          <w:bCs/>
          <w:szCs w:val="20"/>
        </w:rPr>
        <w:instrText xml:space="preserve"> </w:instrText>
      </w:r>
      <w:r>
        <w:rPr>
          <w:rFonts w:asciiTheme="majorHAnsi" w:hAnsiTheme="majorHAnsi" w:cstheme="majorBidi" w:hint="eastAsia"/>
          <w:b/>
          <w:bCs/>
          <w:szCs w:val="20"/>
        </w:rPr>
        <w:instrText>STYLEREF 2 \s</w:instrText>
      </w:r>
      <w:r>
        <w:rPr>
          <w:rFonts w:asciiTheme="majorHAnsi" w:hAnsiTheme="majorHAnsi" w:cstheme="majorBidi"/>
          <w:b/>
          <w:bCs/>
          <w:szCs w:val="20"/>
        </w:rPr>
        <w:instrText xml:space="preserve"> </w:instrText>
      </w:r>
      <w:r>
        <w:rPr>
          <w:rFonts w:asciiTheme="majorHAnsi" w:hAnsiTheme="majorHAnsi" w:cstheme="majorBidi"/>
          <w:b/>
          <w:bCs/>
          <w:szCs w:val="20"/>
        </w:rPr>
        <w:fldChar w:fldCharType="separate"/>
      </w:r>
      <w:r>
        <w:rPr>
          <w:rFonts w:asciiTheme="majorHAnsi" w:hAnsiTheme="majorHAnsi" w:cstheme="majorBidi"/>
          <w:b/>
          <w:bCs/>
          <w:szCs w:val="20"/>
        </w:rPr>
        <w:t>1.1</w:t>
      </w:r>
      <w:r>
        <w:rPr>
          <w:rFonts w:asciiTheme="majorHAnsi" w:hAnsiTheme="majorHAnsi" w:cstheme="majorBidi"/>
          <w:b/>
          <w:bCs/>
          <w:szCs w:val="20"/>
        </w:rPr>
        <w:fldChar w:fldCharType="end"/>
      </w:r>
      <w:r>
        <w:rPr>
          <w:rFonts w:asciiTheme="majorHAnsi" w:hAnsiTheme="majorHAnsi" w:cstheme="majorBidi"/>
          <w:b/>
          <w:bCs/>
          <w:szCs w:val="20"/>
        </w:rPr>
        <w:noBreakHyphen/>
      </w:r>
      <w:r>
        <w:rPr>
          <w:rFonts w:asciiTheme="majorHAnsi" w:hAnsiTheme="majorHAnsi" w:cstheme="majorBidi"/>
          <w:b/>
          <w:bCs/>
          <w:szCs w:val="20"/>
        </w:rPr>
        <w:fldChar w:fldCharType="begin"/>
      </w:r>
      <w:r>
        <w:rPr>
          <w:rFonts w:asciiTheme="majorHAnsi" w:hAnsiTheme="majorHAnsi" w:cstheme="majorBidi"/>
          <w:b/>
          <w:bCs/>
          <w:szCs w:val="20"/>
        </w:rPr>
        <w:instrText xml:space="preserve"> </w:instrText>
      </w:r>
      <w:r>
        <w:rPr>
          <w:rFonts w:asciiTheme="majorHAnsi" w:hAnsiTheme="majorHAnsi" w:cstheme="majorBidi" w:hint="eastAsia"/>
          <w:b/>
          <w:bCs/>
          <w:szCs w:val="20"/>
        </w:rPr>
        <w:instrText xml:space="preserve">SEQ </w:instrText>
      </w:r>
      <w:r>
        <w:rPr>
          <w:rFonts w:asciiTheme="majorHAnsi" w:hAnsiTheme="majorHAnsi" w:cstheme="majorBidi" w:hint="eastAsia"/>
          <w:b/>
          <w:bCs/>
          <w:szCs w:val="20"/>
        </w:rPr>
        <w:instrText>图</w:instrText>
      </w:r>
      <w:r>
        <w:rPr>
          <w:rFonts w:asciiTheme="majorHAnsi" w:hAnsiTheme="majorHAnsi" w:cstheme="majorBidi" w:hint="eastAsia"/>
          <w:b/>
          <w:bCs/>
          <w:szCs w:val="20"/>
        </w:rPr>
        <w:instrText xml:space="preserve"> \* ARABIC \s 2</w:instrText>
      </w:r>
      <w:r>
        <w:rPr>
          <w:rFonts w:asciiTheme="majorHAnsi" w:hAnsiTheme="majorHAnsi" w:cstheme="majorBidi"/>
          <w:b/>
          <w:bCs/>
          <w:szCs w:val="20"/>
        </w:rPr>
        <w:instrText xml:space="preserve"> </w:instrText>
      </w:r>
      <w:r>
        <w:rPr>
          <w:rFonts w:asciiTheme="majorHAnsi" w:hAnsiTheme="majorHAnsi" w:cstheme="majorBidi"/>
          <w:b/>
          <w:bCs/>
          <w:szCs w:val="20"/>
        </w:rPr>
        <w:fldChar w:fldCharType="separate"/>
      </w:r>
      <w:r>
        <w:rPr>
          <w:rFonts w:asciiTheme="majorHAnsi" w:hAnsiTheme="majorHAnsi" w:cstheme="majorBidi"/>
          <w:b/>
          <w:bCs/>
          <w:szCs w:val="20"/>
        </w:rPr>
        <w:t>14</w:t>
      </w:r>
      <w:r>
        <w:rPr>
          <w:rFonts w:asciiTheme="majorHAnsi" w:hAnsiTheme="majorHAnsi" w:cstheme="majorBidi"/>
          <w:b/>
          <w:bCs/>
          <w:szCs w:val="20"/>
        </w:rPr>
        <w:fldChar w:fldCharType="end"/>
      </w:r>
      <w:r>
        <w:rPr>
          <w:rFonts w:asciiTheme="majorHAnsi" w:hAnsiTheme="majorHAnsi" w:cstheme="majorBidi" w:hint="eastAsia"/>
          <w:b/>
          <w:bCs/>
          <w:szCs w:val="20"/>
        </w:rPr>
        <w:t>采集管理</w:t>
      </w:r>
      <w:r>
        <w:rPr>
          <w:rFonts w:asciiTheme="majorHAnsi" w:hAnsiTheme="majorHAnsi" w:cstheme="majorBidi"/>
          <w:b/>
          <w:bCs/>
          <w:szCs w:val="20"/>
        </w:rPr>
        <w:t>子系统</w:t>
      </w:r>
      <w:r>
        <w:rPr>
          <w:rFonts w:asciiTheme="majorHAnsi" w:hAnsiTheme="majorHAnsi" w:cstheme="majorBidi" w:hint="eastAsia"/>
          <w:b/>
          <w:bCs/>
          <w:szCs w:val="20"/>
        </w:rPr>
        <w:t>-</w:t>
      </w:r>
      <w:r>
        <w:rPr>
          <w:rFonts w:asciiTheme="majorHAnsi" w:hAnsiTheme="majorHAnsi" w:cstheme="majorBidi" w:hint="eastAsia"/>
          <w:b/>
          <w:bCs/>
          <w:szCs w:val="20"/>
        </w:rPr>
        <w:t>系统组成图</w:t>
      </w:r>
    </w:p>
    <w:p w14:paraId="08C97AF0" w14:textId="77777777" w:rsidR="00477E36" w:rsidRDefault="00477E36" w:rsidP="00C27F91">
      <w:pPr>
        <w:pStyle w:val="60"/>
        <w:ind w:left="0"/>
      </w:pPr>
      <w:r>
        <w:rPr>
          <w:rFonts w:hint="eastAsia"/>
        </w:rPr>
        <w:t>用户与角色设计</w:t>
      </w:r>
    </w:p>
    <w:p w14:paraId="347E0A87" w14:textId="77777777" w:rsidR="00477E36" w:rsidRDefault="00477E36" w:rsidP="00477E36">
      <w:pPr>
        <w:pStyle w:val="7"/>
        <w:tabs>
          <w:tab w:val="clear" w:pos="1276"/>
          <w:tab w:val="left" w:pos="0"/>
        </w:tabs>
        <w:ind w:left="0"/>
      </w:pPr>
      <w:r>
        <w:rPr>
          <w:rFonts w:hint="eastAsia"/>
        </w:rPr>
        <w:t>用户设计</w:t>
      </w:r>
    </w:p>
    <w:p w14:paraId="62669F81" w14:textId="7C77AFE5" w:rsidR="00477E36" w:rsidRDefault="00C87DF7" w:rsidP="00477E36">
      <w:pPr>
        <w:ind w:firstLine="480"/>
      </w:pPr>
      <w:r>
        <w:rPr>
          <w:rFonts w:hint="eastAsia"/>
        </w:rPr>
        <w:t>监控告警中心</w:t>
      </w:r>
      <w:r w:rsidR="00477E36">
        <w:rPr>
          <w:rFonts w:hint="eastAsia"/>
        </w:rPr>
        <w:t>主要服务于</w:t>
      </w:r>
      <w:r w:rsidR="00477E36" w:rsidRPr="000E5018">
        <w:rPr>
          <w:rFonts w:hint="eastAsia"/>
        </w:rPr>
        <w:t>管理用户</w:t>
      </w:r>
      <w:r w:rsidR="00477E36">
        <w:rPr>
          <w:rFonts w:hint="eastAsia"/>
        </w:rPr>
        <w:t>，分为</w:t>
      </w:r>
      <w:r w:rsidR="00477E36" w:rsidRPr="000E5018">
        <w:rPr>
          <w:rFonts w:hint="eastAsia"/>
        </w:rPr>
        <w:t>管理员和运营人员</w:t>
      </w:r>
      <w:r w:rsidR="00477E36">
        <w:rPr>
          <w:rFonts w:hint="eastAsia"/>
        </w:rPr>
        <w:t>。</w:t>
      </w:r>
    </w:p>
    <w:p w14:paraId="1601F620" w14:textId="77777777" w:rsidR="00477E36" w:rsidRDefault="00477E36" w:rsidP="00477E36">
      <w:pPr>
        <w:ind w:firstLine="480"/>
      </w:pPr>
      <w:r>
        <w:rPr>
          <w:noProof/>
        </w:rPr>
        <w:drawing>
          <wp:inline distT="0" distB="0" distL="0" distR="0" wp14:anchorId="36D19900" wp14:editId="21E76AB8">
            <wp:extent cx="5274310" cy="1702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702435"/>
                    </a:xfrm>
                    <a:prstGeom prst="rect">
                      <a:avLst/>
                    </a:prstGeom>
                    <a:noFill/>
                    <a:ln>
                      <a:noFill/>
                    </a:ln>
                  </pic:spPr>
                </pic:pic>
              </a:graphicData>
            </a:graphic>
          </wp:inline>
        </w:drawing>
      </w:r>
    </w:p>
    <w:p w14:paraId="644BF06E" w14:textId="77777777" w:rsidR="00477E36" w:rsidRDefault="00477E36" w:rsidP="00477E36">
      <w:pPr>
        <w:pStyle w:val="aff0"/>
        <w:ind w:firstLine="402"/>
        <w:rPr>
          <w:b/>
          <w:bCs/>
        </w:rPr>
      </w:pPr>
      <w:r>
        <w:rPr>
          <w:b/>
          <w:bCs/>
        </w:rPr>
        <w:lastRenderedPageBreak/>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1</w:t>
      </w:r>
      <w:r>
        <w:rPr>
          <w:b/>
          <w:bCs/>
        </w:rPr>
        <w:fldChar w:fldCharType="end"/>
      </w:r>
      <w:r>
        <w:rPr>
          <w:rFonts w:hint="eastAsia"/>
          <w:b/>
          <w:bCs/>
        </w:rPr>
        <w:t>采集管理子系统</w:t>
      </w:r>
      <w:r>
        <w:rPr>
          <w:rFonts w:hint="eastAsia"/>
          <w:b/>
          <w:bCs/>
        </w:rPr>
        <w:t>-</w:t>
      </w:r>
      <w:r>
        <w:rPr>
          <w:rFonts w:hint="eastAsia"/>
          <w:b/>
          <w:bCs/>
        </w:rPr>
        <w:t>用户设计</w:t>
      </w:r>
      <w:r>
        <w:rPr>
          <w:rFonts w:asciiTheme="majorHAnsi" w:hAnsiTheme="majorHAnsi" w:cstheme="majorBidi" w:hint="eastAsia"/>
          <w:b/>
          <w:bCs/>
          <w:szCs w:val="20"/>
        </w:rPr>
        <w:t>图</w:t>
      </w:r>
    </w:p>
    <w:p w14:paraId="50539EC0" w14:textId="77777777" w:rsidR="00477E36" w:rsidRDefault="00477E36" w:rsidP="00477E36">
      <w:pPr>
        <w:pStyle w:val="7"/>
        <w:tabs>
          <w:tab w:val="clear" w:pos="1276"/>
          <w:tab w:val="left" w:pos="0"/>
        </w:tabs>
        <w:ind w:left="0"/>
      </w:pPr>
      <w:r>
        <w:rPr>
          <w:rFonts w:hint="eastAsia"/>
        </w:rPr>
        <w:t>角色设计</w:t>
      </w:r>
    </w:p>
    <w:p w14:paraId="32FE1015" w14:textId="77777777" w:rsidR="00477E36" w:rsidRDefault="00477E36" w:rsidP="00477E36">
      <w:pPr>
        <w:ind w:left="240" w:right="240" w:firstLine="480"/>
      </w:pPr>
      <w:r>
        <w:rPr>
          <w:rFonts w:hint="eastAsia"/>
        </w:rPr>
        <w:t>系统主要使用</w:t>
      </w:r>
      <w:r>
        <w:rPr>
          <w:rFonts w:hint="eastAsia"/>
          <w:color w:val="FF0000"/>
        </w:rPr>
        <w:t>角色</w:t>
      </w:r>
      <w:r>
        <w:rPr>
          <w:rFonts w:hint="eastAsia"/>
        </w:rPr>
        <w:t>情况如下表：</w:t>
      </w:r>
    </w:p>
    <w:p w14:paraId="57BBB16C" w14:textId="77777777" w:rsidR="00477E36" w:rsidRDefault="00477E36" w:rsidP="00477E36">
      <w:pPr>
        <w:pStyle w:val="aff0"/>
        <w:ind w:left="240" w:right="240" w:firstLine="402"/>
        <w:rPr>
          <w:b/>
          <w:bCs/>
        </w:rPr>
      </w:pPr>
      <w:r>
        <w:rPr>
          <w:rFonts w:hint="eastAsia"/>
          <w:b/>
          <w:bCs/>
        </w:rPr>
        <w:t>表</w:t>
      </w:r>
      <w:r>
        <w:rPr>
          <w:b/>
          <w:bCs/>
        </w:rPr>
        <w:fldChar w:fldCharType="begin"/>
      </w:r>
      <w:r>
        <w:rPr>
          <w:b/>
          <w:bCs/>
        </w:rPr>
        <w:instrText xml:space="preserve"> </w:instrText>
      </w:r>
      <w:r>
        <w:rPr>
          <w:rFonts w:hint="eastAsia"/>
          <w:b/>
          <w:bCs/>
        </w:rPr>
        <w:instrText>STYLEREF 2 \s</w:instrText>
      </w:r>
      <w:r>
        <w:rPr>
          <w:b/>
          <w:bCs/>
        </w:rPr>
        <w:instrText xml:space="preserve">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w:instrText>
      </w:r>
      <w:r>
        <w:rPr>
          <w:rFonts w:hint="eastAsia"/>
          <w:b/>
          <w:bCs/>
        </w:rPr>
        <w:instrText xml:space="preserve">SEQ </w:instrText>
      </w:r>
      <w:r>
        <w:rPr>
          <w:rFonts w:hint="eastAsia"/>
          <w:b/>
          <w:bCs/>
        </w:rPr>
        <w:instrText>表</w:instrText>
      </w:r>
      <w:r>
        <w:rPr>
          <w:rFonts w:hint="eastAsia"/>
          <w:b/>
          <w:bCs/>
        </w:rPr>
        <w:instrText xml:space="preserve"> \* ARABIC \s 2</w:instrText>
      </w:r>
      <w:r>
        <w:rPr>
          <w:b/>
          <w:bCs/>
        </w:rPr>
        <w:instrText xml:space="preserve"> </w:instrText>
      </w:r>
      <w:r>
        <w:rPr>
          <w:b/>
          <w:bCs/>
        </w:rPr>
        <w:fldChar w:fldCharType="separate"/>
      </w:r>
      <w:r>
        <w:rPr>
          <w:b/>
          <w:bCs/>
        </w:rPr>
        <w:t>2</w:t>
      </w:r>
      <w:r>
        <w:rPr>
          <w:b/>
          <w:bCs/>
        </w:rPr>
        <w:fldChar w:fldCharType="end"/>
      </w:r>
      <w:r>
        <w:rPr>
          <w:rFonts w:hint="eastAsia"/>
          <w:b/>
          <w:bCs/>
        </w:rPr>
        <w:t>采集管理子系统</w:t>
      </w:r>
      <w:r>
        <w:rPr>
          <w:rFonts w:hint="eastAsia"/>
          <w:b/>
          <w:bCs/>
        </w:rPr>
        <w:t>-</w:t>
      </w:r>
      <w:r>
        <w:rPr>
          <w:rFonts w:hint="eastAsia"/>
          <w:b/>
          <w:bCs/>
        </w:rPr>
        <w:t>用户与角色设计表</w:t>
      </w:r>
    </w:p>
    <w:tbl>
      <w:tblPr>
        <w:tblW w:w="8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011"/>
      </w:tblGrid>
      <w:tr w:rsidR="00477E36" w14:paraId="3C4C67A3" w14:textId="77777777" w:rsidTr="00477E36">
        <w:trPr>
          <w:tblHeader/>
          <w:jc w:val="center"/>
        </w:trPr>
        <w:tc>
          <w:tcPr>
            <w:tcW w:w="2518" w:type="dxa"/>
            <w:shd w:val="clear" w:color="auto" w:fill="auto"/>
          </w:tcPr>
          <w:p w14:paraId="56925420" w14:textId="77777777" w:rsidR="00477E36" w:rsidRDefault="00477E36" w:rsidP="00477E36">
            <w:pPr>
              <w:ind w:left="240" w:right="240" w:firstLineChars="0" w:firstLine="0"/>
              <w:jc w:val="center"/>
              <w:rPr>
                <w:rFonts w:ascii="宋体" w:hAnsi="宋体"/>
                <w:b/>
                <w:sz w:val="22"/>
                <w:szCs w:val="22"/>
              </w:rPr>
            </w:pPr>
            <w:r>
              <w:rPr>
                <w:rFonts w:ascii="宋体" w:hAnsi="宋体" w:hint="eastAsia"/>
                <w:b/>
                <w:sz w:val="22"/>
                <w:szCs w:val="22"/>
              </w:rPr>
              <w:t>用户分类</w:t>
            </w:r>
          </w:p>
        </w:tc>
        <w:tc>
          <w:tcPr>
            <w:tcW w:w="6011" w:type="dxa"/>
            <w:shd w:val="clear" w:color="auto" w:fill="auto"/>
            <w:vAlign w:val="center"/>
          </w:tcPr>
          <w:p w14:paraId="46B22BF0" w14:textId="77777777" w:rsidR="00477E36" w:rsidRDefault="00477E36" w:rsidP="00477E36">
            <w:pPr>
              <w:ind w:left="240" w:right="240" w:firstLineChars="0" w:firstLine="0"/>
              <w:jc w:val="center"/>
              <w:rPr>
                <w:rFonts w:ascii="宋体" w:hAnsi="宋体"/>
                <w:b/>
                <w:sz w:val="22"/>
                <w:szCs w:val="22"/>
              </w:rPr>
            </w:pPr>
            <w:r>
              <w:rPr>
                <w:rFonts w:ascii="宋体" w:hAnsi="宋体" w:hint="eastAsia"/>
                <w:b/>
                <w:sz w:val="22"/>
                <w:szCs w:val="22"/>
              </w:rPr>
              <w:t>系统角色</w:t>
            </w:r>
          </w:p>
        </w:tc>
      </w:tr>
      <w:tr w:rsidR="00477E36" w14:paraId="7392CD06" w14:textId="77777777" w:rsidTr="00477E36">
        <w:trPr>
          <w:jc w:val="center"/>
        </w:trPr>
        <w:tc>
          <w:tcPr>
            <w:tcW w:w="2518" w:type="dxa"/>
            <w:shd w:val="clear" w:color="auto" w:fill="auto"/>
          </w:tcPr>
          <w:p w14:paraId="5A309CB3" w14:textId="77777777" w:rsidR="00477E36" w:rsidRDefault="00477E36" w:rsidP="00477E36">
            <w:pPr>
              <w:ind w:left="240" w:right="240" w:firstLineChars="0" w:firstLine="0"/>
              <w:jc w:val="center"/>
              <w:rPr>
                <w:rFonts w:ascii="宋体" w:hAnsi="宋体"/>
                <w:sz w:val="22"/>
                <w:szCs w:val="22"/>
              </w:rPr>
            </w:pPr>
            <w:r>
              <w:rPr>
                <w:rFonts w:ascii="宋体" w:hAnsi="宋体" w:hint="eastAsia"/>
                <w:sz w:val="22"/>
                <w:szCs w:val="22"/>
              </w:rPr>
              <w:t>数据中心管理人员</w:t>
            </w:r>
          </w:p>
        </w:tc>
        <w:tc>
          <w:tcPr>
            <w:tcW w:w="6011" w:type="dxa"/>
            <w:shd w:val="clear" w:color="auto" w:fill="auto"/>
            <w:vAlign w:val="center"/>
          </w:tcPr>
          <w:p w14:paraId="15F8599E" w14:textId="77777777" w:rsidR="00477E36" w:rsidRDefault="00477E36" w:rsidP="00477E36">
            <w:pPr>
              <w:ind w:left="240" w:right="240" w:firstLineChars="0" w:firstLine="0"/>
              <w:rPr>
                <w:rFonts w:ascii="宋体" w:hAnsi="宋体"/>
                <w:sz w:val="22"/>
                <w:szCs w:val="22"/>
              </w:rPr>
            </w:pPr>
            <w:r>
              <w:rPr>
                <w:rFonts w:ascii="宋体" w:hAnsi="宋体" w:cs="宋体" w:hint="eastAsia"/>
                <w:color w:val="000000"/>
                <w:sz w:val="22"/>
                <w:szCs w:val="22"/>
              </w:rPr>
              <w:t>管理员、运营人员</w:t>
            </w:r>
          </w:p>
        </w:tc>
      </w:tr>
    </w:tbl>
    <w:p w14:paraId="61D05C15" w14:textId="77777777" w:rsidR="00477E36" w:rsidRDefault="00477E36" w:rsidP="00477E36">
      <w:pPr>
        <w:ind w:left="240" w:right="240" w:firstLine="480"/>
      </w:pPr>
      <w:r>
        <w:rPr>
          <w:rFonts w:hint="eastAsia"/>
        </w:rPr>
        <w:t>具体用户分析说明：</w:t>
      </w:r>
    </w:p>
    <w:p w14:paraId="11698A0B" w14:textId="718C551B" w:rsidR="00477E36" w:rsidRDefault="00477E36" w:rsidP="00477E36">
      <w:pPr>
        <w:ind w:left="240" w:right="240" w:firstLine="482"/>
      </w:pPr>
      <w:r>
        <w:rPr>
          <w:b/>
        </w:rPr>
        <w:t>1</w:t>
      </w:r>
      <w:r>
        <w:rPr>
          <w:rFonts w:hint="eastAsia"/>
          <w:b/>
        </w:rPr>
        <w:t>、管理员：</w:t>
      </w:r>
      <w:proofErr w:type="gramStart"/>
      <w:r w:rsidR="00C87DF7" w:rsidRPr="00C87DF7">
        <w:rPr>
          <w:rFonts w:hint="eastAsia"/>
        </w:rPr>
        <w:t>责</w:t>
      </w:r>
      <w:proofErr w:type="gramEnd"/>
      <w:r w:rsidR="00C87DF7" w:rsidRPr="00C87DF7">
        <w:rPr>
          <w:rFonts w:hint="eastAsia"/>
        </w:rPr>
        <w:t>管理性能监控和阈值告警模块，同时可以管理用户，监控各个主机的性能指标、代理池性能指标等</w:t>
      </w:r>
      <w:r>
        <w:rPr>
          <w:rFonts w:hint="eastAsia"/>
        </w:rPr>
        <w:t>。</w:t>
      </w:r>
    </w:p>
    <w:p w14:paraId="18E17781" w14:textId="66E37608" w:rsidR="00477E36" w:rsidRDefault="00477E36" w:rsidP="00477E36">
      <w:pPr>
        <w:ind w:left="240" w:right="240" w:firstLine="482"/>
      </w:pPr>
      <w:r>
        <w:rPr>
          <w:b/>
        </w:rPr>
        <w:t>2</w:t>
      </w:r>
      <w:r>
        <w:rPr>
          <w:rFonts w:hint="eastAsia"/>
          <w:b/>
        </w:rPr>
        <w:t>、运营人员：</w:t>
      </w:r>
      <w:r w:rsidR="00C87DF7" w:rsidRPr="00E52109">
        <w:rPr>
          <w:rFonts w:asciiTheme="minorHAnsi" w:hAnsiTheme="minorHAnsi" w:cs="宋体" w:hint="eastAsia"/>
          <w:lang w:bidi="ar"/>
        </w:rPr>
        <w:t>获取服务相关的性能指标数据，可以配置报警规则，快速定位问题，收集监控数据等</w:t>
      </w:r>
      <w:r>
        <w:rPr>
          <w:rFonts w:hint="eastAsia"/>
        </w:rPr>
        <w:t>。</w:t>
      </w:r>
    </w:p>
    <w:p w14:paraId="1CB2497C" w14:textId="77777777" w:rsidR="00477E36" w:rsidRDefault="00477E36" w:rsidP="00C27F91">
      <w:pPr>
        <w:pStyle w:val="60"/>
        <w:ind w:left="0"/>
      </w:pPr>
      <w:bookmarkStart w:id="1" w:name="_GoBack"/>
      <w:bookmarkEnd w:id="1"/>
      <w:r>
        <w:rPr>
          <w:rFonts w:hint="eastAsia"/>
        </w:rPr>
        <w:t>系统体系结构设计（</w:t>
      </w:r>
      <w:r w:rsidRPr="004B0B8B">
        <w:rPr>
          <w:rFonts w:hint="eastAsia"/>
          <w:color w:val="FF0000"/>
        </w:rPr>
        <w:t>没有写</w:t>
      </w:r>
      <w:r>
        <w:rPr>
          <w:rFonts w:hint="eastAsia"/>
        </w:rPr>
        <w:t>）</w:t>
      </w:r>
    </w:p>
    <w:p w14:paraId="7EB9E7AB" w14:textId="77777777" w:rsidR="00477E36" w:rsidRDefault="00477E36" w:rsidP="00477E36">
      <w:pPr>
        <w:ind w:leftChars="-1" w:left="-2" w:firstLineChars="0" w:firstLine="200"/>
        <w:jc w:val="center"/>
        <w:rPr>
          <w:i/>
        </w:rPr>
      </w:pPr>
      <w:r>
        <w:rPr>
          <w:noProof/>
        </w:rPr>
        <w:drawing>
          <wp:inline distT="0" distB="0" distL="0" distR="0" wp14:anchorId="45F5E6E4" wp14:editId="05A78EB3">
            <wp:extent cx="5274310" cy="38157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815715"/>
                    </a:xfrm>
                    <a:prstGeom prst="rect">
                      <a:avLst/>
                    </a:prstGeom>
                    <a:noFill/>
                    <a:ln>
                      <a:noFill/>
                    </a:ln>
                  </pic:spPr>
                </pic:pic>
              </a:graphicData>
            </a:graphic>
          </wp:inline>
        </w:drawing>
      </w:r>
    </w:p>
    <w:p w14:paraId="3CF99238" w14:textId="77777777" w:rsidR="00477E36" w:rsidRDefault="00477E36" w:rsidP="00477E36">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11</w:t>
      </w:r>
      <w:r>
        <w:rPr>
          <w:b/>
          <w:bCs/>
        </w:rPr>
        <w:fldChar w:fldCharType="end"/>
      </w:r>
      <w:r>
        <w:rPr>
          <w:b/>
          <w:bCs/>
        </w:rPr>
        <w:t xml:space="preserve"> </w:t>
      </w:r>
      <w:r>
        <w:rPr>
          <w:rFonts w:hint="eastAsia"/>
          <w:b/>
          <w:bCs/>
        </w:rPr>
        <w:t>采集管理子系统</w:t>
      </w:r>
      <w:r>
        <w:rPr>
          <w:rFonts w:hint="eastAsia"/>
          <w:b/>
          <w:bCs/>
        </w:rPr>
        <w:t>-</w:t>
      </w:r>
      <w:r>
        <w:rPr>
          <w:rFonts w:hint="eastAsia"/>
          <w:b/>
          <w:bCs/>
        </w:rPr>
        <w:t>系统体系结构设计图</w:t>
      </w:r>
    </w:p>
    <w:p w14:paraId="4D6B3500" w14:textId="77777777" w:rsidR="00477E36" w:rsidRDefault="00477E36" w:rsidP="00477E36">
      <w:pPr>
        <w:ind w:firstLine="482"/>
        <w:rPr>
          <w:rFonts w:ascii="宋体" w:hAnsi="宋体"/>
          <w:b/>
          <w:bCs/>
        </w:rPr>
      </w:pPr>
      <w:r>
        <w:rPr>
          <w:rFonts w:ascii="宋体" w:hAnsi="宋体"/>
          <w:b/>
          <w:bCs/>
        </w:rPr>
        <w:t>1、用户层</w:t>
      </w:r>
    </w:p>
    <w:p w14:paraId="24DD25DB" w14:textId="77777777" w:rsidR="00477E36" w:rsidRDefault="00477E36" w:rsidP="00477E36">
      <w:pPr>
        <w:ind w:firstLine="480"/>
        <w:rPr>
          <w:rFonts w:ascii="宋体" w:hAnsi="宋体"/>
        </w:rPr>
      </w:pPr>
      <w:r>
        <w:rPr>
          <w:rFonts w:ascii="宋体" w:hAnsi="宋体" w:hint="eastAsia"/>
        </w:rPr>
        <w:t>主要是本平台主要服务用户，包含</w:t>
      </w:r>
      <w:r>
        <w:rPr>
          <w:rFonts w:hint="eastAsia"/>
          <w:highlight w:val="yellow"/>
        </w:rPr>
        <w:t>采集数据管理用户</w:t>
      </w:r>
      <w:r>
        <w:rPr>
          <w:rFonts w:ascii="宋体" w:hAnsi="宋体" w:hint="eastAsia"/>
        </w:rPr>
        <w:t>等。</w:t>
      </w:r>
    </w:p>
    <w:p w14:paraId="530208C4" w14:textId="77777777" w:rsidR="00477E36" w:rsidRDefault="00477E36" w:rsidP="00477E36">
      <w:pPr>
        <w:ind w:firstLine="482"/>
        <w:rPr>
          <w:rFonts w:ascii="宋体" w:hAnsi="宋体"/>
          <w:b/>
          <w:bCs/>
        </w:rPr>
      </w:pPr>
      <w:r>
        <w:rPr>
          <w:rFonts w:ascii="宋体" w:hAnsi="宋体"/>
          <w:b/>
          <w:bCs/>
        </w:rPr>
        <w:t>2、应用层</w:t>
      </w:r>
    </w:p>
    <w:p w14:paraId="1017289D" w14:textId="77777777" w:rsidR="00477E36" w:rsidRDefault="00477E36" w:rsidP="00477E36">
      <w:pPr>
        <w:ind w:firstLine="480"/>
        <w:rPr>
          <w:rFonts w:ascii="宋体" w:hAnsi="宋体"/>
        </w:rPr>
      </w:pPr>
      <w:r>
        <w:rPr>
          <w:rFonts w:ascii="宋体" w:hAnsi="宋体" w:hint="eastAsia"/>
        </w:rPr>
        <w:t>应用层是在支撑</w:t>
      </w:r>
      <w:proofErr w:type="gramStart"/>
      <w:r>
        <w:rPr>
          <w:rFonts w:ascii="宋体" w:hAnsi="宋体" w:hint="eastAsia"/>
        </w:rPr>
        <w:t>层基础</w:t>
      </w:r>
      <w:proofErr w:type="gramEnd"/>
      <w:r>
        <w:rPr>
          <w:rFonts w:ascii="宋体" w:hAnsi="宋体" w:hint="eastAsia"/>
        </w:rPr>
        <w:t>上构建的</w:t>
      </w:r>
      <w:r>
        <w:rPr>
          <w:rFonts w:ascii="宋体" w:hAnsi="宋体" w:hint="eastAsia"/>
          <w:color w:val="FF0000"/>
        </w:rPr>
        <w:t>模块</w:t>
      </w:r>
      <w:r>
        <w:rPr>
          <w:rFonts w:ascii="宋体" w:hAnsi="宋体" w:hint="eastAsia"/>
        </w:rPr>
        <w:t>，主要为用户提供</w:t>
      </w:r>
      <w:r>
        <w:rPr>
          <w:rFonts w:hint="eastAsia"/>
          <w:highlight w:val="yellow"/>
        </w:rPr>
        <w:t>采集范围管理模块、配置地址管理模块、配置地址管理模块</w:t>
      </w:r>
      <w:r>
        <w:rPr>
          <w:rFonts w:ascii="宋体" w:hAnsi="宋体" w:hint="eastAsia"/>
        </w:rPr>
        <w:t>。</w:t>
      </w:r>
    </w:p>
    <w:p w14:paraId="637DC79B" w14:textId="77777777" w:rsidR="00477E36" w:rsidRDefault="00477E36" w:rsidP="00477E36">
      <w:pPr>
        <w:ind w:firstLine="482"/>
        <w:rPr>
          <w:rFonts w:ascii="宋体" w:hAnsi="宋体"/>
          <w:b/>
          <w:bCs/>
        </w:rPr>
      </w:pPr>
      <w:r>
        <w:rPr>
          <w:rFonts w:ascii="宋体" w:hAnsi="宋体"/>
          <w:b/>
          <w:bCs/>
        </w:rPr>
        <w:t>3、支撑层</w:t>
      </w:r>
    </w:p>
    <w:p w14:paraId="6B5F6477" w14:textId="77777777" w:rsidR="00477E36" w:rsidRDefault="00477E36" w:rsidP="00477E36">
      <w:pPr>
        <w:ind w:firstLine="480"/>
        <w:rPr>
          <w:rFonts w:ascii="宋体" w:hAnsi="宋体"/>
        </w:rPr>
      </w:pPr>
      <w:r>
        <w:rPr>
          <w:rFonts w:ascii="宋体" w:hAnsi="宋体" w:hint="eastAsia"/>
        </w:rPr>
        <w:t>支撑层在整个平台中承担着承上启下的关键作用，为业务应用系统提供技术支撑服务。支撑层由</w:t>
      </w:r>
      <w:r>
        <w:rPr>
          <w:rFonts w:ascii="宋体" w:hAnsi="宋体" w:hint="eastAsia"/>
          <w:highlight w:val="yellow"/>
        </w:rPr>
        <w:t>授权管理系统、应用服务门户系统</w:t>
      </w:r>
      <w:r>
        <w:rPr>
          <w:rFonts w:ascii="宋体" w:hAnsi="宋体" w:hint="eastAsia"/>
        </w:rPr>
        <w:t>等</w:t>
      </w:r>
      <w:r>
        <w:rPr>
          <w:rFonts w:ascii="宋体" w:hAnsi="宋体"/>
        </w:rPr>
        <w:t>组成。</w:t>
      </w:r>
    </w:p>
    <w:p w14:paraId="459E1D4B" w14:textId="77777777" w:rsidR="00477E36" w:rsidRDefault="00477E36" w:rsidP="00477E36">
      <w:pPr>
        <w:ind w:firstLine="482"/>
        <w:rPr>
          <w:rFonts w:ascii="宋体" w:hAnsi="宋体"/>
          <w:b/>
          <w:bCs/>
        </w:rPr>
      </w:pPr>
      <w:r>
        <w:rPr>
          <w:rFonts w:ascii="宋体" w:hAnsi="宋体"/>
          <w:b/>
          <w:bCs/>
        </w:rPr>
        <w:t>4、</w:t>
      </w:r>
      <w:r>
        <w:rPr>
          <w:rFonts w:ascii="宋体" w:hAnsi="宋体" w:hint="eastAsia"/>
          <w:b/>
          <w:bCs/>
        </w:rPr>
        <w:t>数据层</w:t>
      </w:r>
    </w:p>
    <w:p w14:paraId="5DD6AE05" w14:textId="77777777" w:rsidR="00477E36" w:rsidRDefault="00477E36" w:rsidP="00477E36">
      <w:pPr>
        <w:ind w:firstLine="480"/>
        <w:rPr>
          <w:rFonts w:ascii="宋体" w:hAnsi="宋体"/>
        </w:rPr>
      </w:pPr>
      <w:r>
        <w:rPr>
          <w:rFonts w:ascii="宋体" w:hAnsi="宋体" w:hint="eastAsia"/>
        </w:rPr>
        <w:t>数据构建于环境层之上，并为上层的应用层、支撑层提供各种数据资源访问和存储服务，主要包括</w:t>
      </w:r>
      <w:r>
        <w:rPr>
          <w:rFonts w:ascii="宋体" w:hAnsi="宋体" w:hint="eastAsia"/>
          <w:highlight w:val="yellow"/>
        </w:rPr>
        <w:t>业务应用数据分类、原始数据分类</w:t>
      </w:r>
      <w:r>
        <w:rPr>
          <w:rFonts w:ascii="宋体" w:hAnsi="宋体" w:hint="eastAsia"/>
        </w:rPr>
        <w:t>等。</w:t>
      </w:r>
    </w:p>
    <w:p w14:paraId="0FDEE59D" w14:textId="77777777" w:rsidR="00477E36" w:rsidRDefault="00477E36" w:rsidP="00477E36">
      <w:pPr>
        <w:ind w:firstLine="482"/>
        <w:rPr>
          <w:rFonts w:ascii="宋体" w:hAnsi="宋体"/>
          <w:b/>
          <w:bCs/>
        </w:rPr>
      </w:pPr>
      <w:r>
        <w:rPr>
          <w:rFonts w:ascii="宋体" w:hAnsi="宋体"/>
          <w:b/>
          <w:bCs/>
        </w:rPr>
        <w:t>5、基础设施层</w:t>
      </w:r>
    </w:p>
    <w:p w14:paraId="751B6BCF" w14:textId="77777777" w:rsidR="00477E36" w:rsidRDefault="00477E36" w:rsidP="00477E36">
      <w:pPr>
        <w:ind w:firstLine="480"/>
        <w:rPr>
          <w:rFonts w:ascii="宋体" w:hAnsi="宋体"/>
        </w:rPr>
      </w:pPr>
      <w:r>
        <w:rPr>
          <w:rFonts w:ascii="宋体" w:hAnsi="宋体" w:hint="eastAsia"/>
        </w:rPr>
        <w:t>基础设施层为本项目的基础环境，基础设施层由基础网络、网络环境及主机、数据中心等部分共同组成。基础网络环境包含：互联网、</w:t>
      </w:r>
      <w:proofErr w:type="gramStart"/>
      <w:r>
        <w:rPr>
          <w:rFonts w:ascii="宋体" w:hAnsi="宋体" w:hint="eastAsia"/>
        </w:rPr>
        <w:t>网信专网</w:t>
      </w:r>
      <w:proofErr w:type="gramEnd"/>
      <w:r>
        <w:rPr>
          <w:rFonts w:ascii="宋体" w:hAnsi="宋体" w:hint="eastAsia"/>
        </w:rPr>
        <w:t>；网络环境及主机包含：网络设备、安全设备、服务器、存储设备等；数据中心包含：</w:t>
      </w:r>
      <w:r>
        <w:rPr>
          <w:rFonts w:ascii="宋体" w:hAnsi="宋体"/>
        </w:rPr>
        <w:t>IDC机房、核心数据机房等；</w:t>
      </w:r>
    </w:p>
    <w:p w14:paraId="3803D1BF" w14:textId="77777777" w:rsidR="00477E36" w:rsidRPr="004B0B8B" w:rsidRDefault="00477E36" w:rsidP="00C27F91">
      <w:pPr>
        <w:pStyle w:val="60"/>
        <w:ind w:left="0"/>
      </w:pPr>
      <w:r>
        <w:rPr>
          <w:rFonts w:hint="eastAsia"/>
        </w:rPr>
        <w:t>系统总体设计（</w:t>
      </w:r>
      <w:r w:rsidRPr="004B0B8B">
        <w:rPr>
          <w:rFonts w:hint="eastAsia"/>
          <w:color w:val="FF0000"/>
        </w:rPr>
        <w:t>没有写</w:t>
      </w:r>
      <w:r>
        <w:rPr>
          <w:rFonts w:hint="eastAsia"/>
        </w:rPr>
        <w:t>）</w:t>
      </w:r>
    </w:p>
    <w:p w14:paraId="05925572" w14:textId="77777777" w:rsidR="00477E36" w:rsidRDefault="00477E36" w:rsidP="00477E36">
      <w:pPr>
        <w:pStyle w:val="7"/>
        <w:tabs>
          <w:tab w:val="clear" w:pos="1276"/>
          <w:tab w:val="left" w:pos="0"/>
        </w:tabs>
        <w:ind w:left="0"/>
      </w:pPr>
      <w:r>
        <w:rPr>
          <w:rFonts w:hint="eastAsia"/>
        </w:rPr>
        <w:t>用户与模块间关系设计</w:t>
      </w:r>
    </w:p>
    <w:p w14:paraId="59E4ADB6" w14:textId="77777777" w:rsidR="00477E36" w:rsidRDefault="00477E36" w:rsidP="00477E36">
      <w:pPr>
        <w:ind w:firstLineChars="0" w:firstLine="0"/>
      </w:pPr>
      <w:r>
        <w:rPr>
          <w:noProof/>
        </w:rPr>
        <w:drawing>
          <wp:inline distT="0" distB="0" distL="0" distR="0" wp14:anchorId="081A22A7" wp14:editId="6DB007EE">
            <wp:extent cx="5274310" cy="37814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781425"/>
                    </a:xfrm>
                    <a:prstGeom prst="rect">
                      <a:avLst/>
                    </a:prstGeom>
                    <a:noFill/>
                    <a:ln>
                      <a:noFill/>
                    </a:ln>
                  </pic:spPr>
                </pic:pic>
              </a:graphicData>
            </a:graphic>
          </wp:inline>
        </w:drawing>
      </w:r>
    </w:p>
    <w:p w14:paraId="34E8FAE8" w14:textId="77777777" w:rsidR="00477E36" w:rsidRDefault="00477E36" w:rsidP="00477E36">
      <w:pPr>
        <w:pStyle w:val="aff0"/>
        <w:ind w:firstLine="402"/>
        <w:rPr>
          <w:b/>
          <w:bCs/>
        </w:rPr>
      </w:pPr>
      <w:r>
        <w:rPr>
          <w:b/>
          <w:bCs/>
        </w:rPr>
        <w:lastRenderedPageBreak/>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采集管理子系统</w:t>
      </w:r>
      <w:r>
        <w:rPr>
          <w:rFonts w:hint="eastAsia"/>
          <w:b/>
          <w:bCs/>
        </w:rPr>
        <w:t>-</w:t>
      </w:r>
      <w:r>
        <w:rPr>
          <w:rFonts w:hint="eastAsia"/>
          <w:b/>
          <w:bCs/>
        </w:rPr>
        <w:t>用户与模块间关系设计</w:t>
      </w:r>
      <w:r>
        <w:rPr>
          <w:rFonts w:asciiTheme="majorHAnsi" w:hAnsiTheme="majorHAnsi" w:cstheme="majorBidi" w:hint="eastAsia"/>
          <w:b/>
          <w:bCs/>
          <w:szCs w:val="20"/>
        </w:rPr>
        <w:t>图</w:t>
      </w:r>
    </w:p>
    <w:p w14:paraId="68EE5D50" w14:textId="77777777" w:rsidR="00477E36" w:rsidRDefault="00477E36" w:rsidP="00477E36">
      <w:pPr>
        <w:pStyle w:val="7"/>
        <w:tabs>
          <w:tab w:val="clear" w:pos="1276"/>
          <w:tab w:val="left" w:pos="0"/>
        </w:tabs>
        <w:ind w:left="0"/>
      </w:pPr>
      <w:r>
        <w:rPr>
          <w:rFonts w:hint="eastAsia"/>
        </w:rPr>
        <w:t>数据与模块间关系设计</w:t>
      </w:r>
    </w:p>
    <w:p w14:paraId="1B7EA766" w14:textId="77777777" w:rsidR="00477E36" w:rsidRDefault="00477E36" w:rsidP="00477E36">
      <w:pPr>
        <w:ind w:firstLineChars="0" w:firstLine="0"/>
      </w:pPr>
      <w:r>
        <w:rPr>
          <w:noProof/>
        </w:rPr>
        <w:drawing>
          <wp:inline distT="0" distB="0" distL="0" distR="0" wp14:anchorId="152D1632" wp14:editId="7DB942D1">
            <wp:extent cx="5274310" cy="25654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565400"/>
                    </a:xfrm>
                    <a:prstGeom prst="rect">
                      <a:avLst/>
                    </a:prstGeom>
                    <a:noFill/>
                    <a:ln>
                      <a:noFill/>
                    </a:ln>
                  </pic:spPr>
                </pic:pic>
              </a:graphicData>
            </a:graphic>
          </wp:inline>
        </w:drawing>
      </w:r>
    </w:p>
    <w:p w14:paraId="64E8A5A8" w14:textId="77777777" w:rsidR="00477E36" w:rsidRDefault="00477E36" w:rsidP="00477E36">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采集管理子系统</w:t>
      </w:r>
      <w:r>
        <w:rPr>
          <w:rFonts w:hint="eastAsia"/>
          <w:b/>
          <w:bCs/>
        </w:rPr>
        <w:t>-</w:t>
      </w:r>
      <w:r>
        <w:rPr>
          <w:rFonts w:hint="eastAsia"/>
          <w:b/>
          <w:bCs/>
        </w:rPr>
        <w:t>数据与模块间关系设计</w:t>
      </w:r>
      <w:r>
        <w:rPr>
          <w:rFonts w:asciiTheme="majorHAnsi" w:hAnsiTheme="majorHAnsi" w:cstheme="majorBidi" w:hint="eastAsia"/>
          <w:b/>
          <w:bCs/>
          <w:szCs w:val="20"/>
        </w:rPr>
        <w:t>图</w:t>
      </w:r>
    </w:p>
    <w:p w14:paraId="4C280150" w14:textId="77777777" w:rsidR="00477E36" w:rsidRDefault="00477E36" w:rsidP="00477E36">
      <w:pPr>
        <w:pStyle w:val="7"/>
        <w:tabs>
          <w:tab w:val="clear" w:pos="1276"/>
          <w:tab w:val="left" w:pos="0"/>
        </w:tabs>
        <w:ind w:left="0"/>
      </w:pPr>
      <w:r>
        <w:rPr>
          <w:rFonts w:hint="eastAsia"/>
        </w:rPr>
        <w:t>各模块间关系设计</w:t>
      </w:r>
    </w:p>
    <w:p w14:paraId="35C72764" w14:textId="77777777" w:rsidR="00477E36" w:rsidRDefault="00477E36" w:rsidP="00477E36">
      <w:pPr>
        <w:ind w:firstLineChars="0" w:firstLine="0"/>
      </w:pPr>
      <w:r>
        <w:rPr>
          <w:noProof/>
        </w:rPr>
        <w:drawing>
          <wp:inline distT="0" distB="0" distL="0" distR="0" wp14:anchorId="47455724" wp14:editId="4A2CECCC">
            <wp:extent cx="5274310" cy="2797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797810"/>
                    </a:xfrm>
                    <a:prstGeom prst="rect">
                      <a:avLst/>
                    </a:prstGeom>
                    <a:noFill/>
                    <a:ln>
                      <a:noFill/>
                    </a:ln>
                  </pic:spPr>
                </pic:pic>
              </a:graphicData>
            </a:graphic>
          </wp:inline>
        </w:drawing>
      </w:r>
    </w:p>
    <w:p w14:paraId="343EEC30" w14:textId="77777777" w:rsidR="00477E36" w:rsidRDefault="00477E36" w:rsidP="00477E36">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采集管理子系统</w:t>
      </w:r>
      <w:r>
        <w:rPr>
          <w:rFonts w:hint="eastAsia"/>
          <w:b/>
          <w:bCs/>
        </w:rPr>
        <w:t>-</w:t>
      </w:r>
      <w:r>
        <w:rPr>
          <w:rFonts w:hint="eastAsia"/>
          <w:b/>
          <w:bCs/>
        </w:rPr>
        <w:t>各模块间关系设计</w:t>
      </w:r>
      <w:r>
        <w:rPr>
          <w:rFonts w:asciiTheme="majorHAnsi" w:hAnsiTheme="majorHAnsi" w:cstheme="majorBidi" w:hint="eastAsia"/>
          <w:b/>
          <w:bCs/>
          <w:szCs w:val="20"/>
        </w:rPr>
        <w:t>图</w:t>
      </w:r>
    </w:p>
    <w:p w14:paraId="66C8ACDA" w14:textId="77777777" w:rsidR="00C87DF7" w:rsidRPr="00676CE0" w:rsidRDefault="00C87DF7" w:rsidP="00C87DF7">
      <w:pPr>
        <w:pStyle w:val="60"/>
        <w:ind w:left="0"/>
      </w:pPr>
      <w:r w:rsidRPr="00676CE0">
        <w:rPr>
          <w:rFonts w:hint="eastAsia"/>
        </w:rPr>
        <w:t>性能监控模块</w:t>
      </w:r>
    </w:p>
    <w:p w14:paraId="3B9C25C0" w14:textId="77777777" w:rsidR="00C87DF7" w:rsidRPr="00E52109" w:rsidRDefault="00C87DF7" w:rsidP="00DF7AB2">
      <w:pPr>
        <w:ind w:firstLine="480"/>
        <w:rPr>
          <w:rFonts w:asciiTheme="minorHAnsi" w:hAnsiTheme="minorHAnsi"/>
        </w:rPr>
      </w:pPr>
      <w:r w:rsidRPr="00E52109">
        <w:rPr>
          <w:rFonts w:asciiTheme="minorHAnsi" w:hAnsiTheme="minorHAnsi" w:cs="宋体" w:hint="eastAsia"/>
          <w:lang w:bidi="ar"/>
        </w:rPr>
        <w:t>监控告警中心提供网站可用性检查、</w:t>
      </w:r>
      <w:r w:rsidRPr="00E52109">
        <w:rPr>
          <w:rFonts w:asciiTheme="minorHAnsi" w:hAnsiTheme="minorHAnsi"/>
          <w:lang w:bidi="ar"/>
        </w:rPr>
        <w:t>DNS</w:t>
      </w:r>
      <w:r w:rsidRPr="00E52109">
        <w:rPr>
          <w:rFonts w:asciiTheme="minorHAnsi" w:hAnsiTheme="minorHAnsi" w:cs="宋体" w:hint="eastAsia"/>
          <w:lang w:bidi="ar"/>
        </w:rPr>
        <w:t>解析、下载时间检查、内外链接存活检查等管理功能，可实时统计出当前服务中的各种性能指标，并可根据综合性能分析结果及管理策略，合理分配带宽资源，提高网站服务利用效率。在受管区</w:t>
      </w:r>
      <w:r w:rsidRPr="00E52109">
        <w:rPr>
          <w:rFonts w:asciiTheme="minorHAnsi" w:hAnsiTheme="minorHAnsi" w:cs="宋体" w:hint="eastAsia"/>
          <w:lang w:bidi="ar"/>
        </w:rPr>
        <w:lastRenderedPageBreak/>
        <w:t>通过</w:t>
      </w:r>
      <w:r w:rsidRPr="00E52109">
        <w:rPr>
          <w:rFonts w:asciiTheme="minorHAnsi" w:hAnsiTheme="minorHAnsi"/>
          <w:lang w:bidi="ar"/>
        </w:rPr>
        <w:t>Agent</w:t>
      </w:r>
      <w:r w:rsidRPr="00E52109">
        <w:rPr>
          <w:rFonts w:asciiTheme="minorHAnsi" w:hAnsiTheme="minorHAnsi" w:cs="宋体" w:hint="eastAsia"/>
          <w:lang w:bidi="ar"/>
        </w:rPr>
        <w:t>采集不同服务状态，监控平台会定期从</w:t>
      </w:r>
      <w:r w:rsidRPr="00E52109">
        <w:rPr>
          <w:rFonts w:asciiTheme="minorHAnsi" w:hAnsiTheme="minorHAnsi"/>
          <w:lang w:bidi="ar"/>
        </w:rPr>
        <w:t>Agent</w:t>
      </w:r>
      <w:r w:rsidRPr="00E52109">
        <w:rPr>
          <w:rFonts w:asciiTheme="minorHAnsi" w:hAnsiTheme="minorHAnsi" w:cs="宋体" w:hint="eastAsia"/>
          <w:lang w:bidi="ar"/>
        </w:rPr>
        <w:t>收集数据，并进行规则判定。如果满足告警规则的话，会</w:t>
      </w:r>
      <w:proofErr w:type="gramStart"/>
      <w:r w:rsidRPr="00E52109">
        <w:rPr>
          <w:rFonts w:asciiTheme="minorHAnsi" w:hAnsiTheme="minorHAnsi" w:cs="宋体" w:hint="eastAsia"/>
          <w:lang w:bidi="ar"/>
        </w:rPr>
        <w:t>实时往</w:t>
      </w:r>
      <w:proofErr w:type="gramEnd"/>
      <w:r w:rsidRPr="00E52109">
        <w:rPr>
          <w:rFonts w:asciiTheme="minorHAnsi" w:hAnsiTheme="minorHAnsi" w:cs="宋体" w:hint="eastAsia"/>
          <w:lang w:bidi="ar"/>
        </w:rPr>
        <w:t>平台上发送告警。</w:t>
      </w:r>
    </w:p>
    <w:p w14:paraId="70610892" w14:textId="77777777" w:rsidR="00C87DF7" w:rsidRPr="00676CE0" w:rsidRDefault="00C87DF7" w:rsidP="00C87DF7">
      <w:pPr>
        <w:pStyle w:val="60"/>
        <w:ind w:left="0"/>
      </w:pPr>
      <w:r w:rsidRPr="00676CE0">
        <w:rPr>
          <w:rFonts w:hint="eastAsia"/>
        </w:rPr>
        <w:t>阈值告警模块</w:t>
      </w:r>
    </w:p>
    <w:p w14:paraId="5592B05D" w14:textId="77777777" w:rsidR="00C87DF7" w:rsidRPr="00E52109" w:rsidRDefault="00C87DF7" w:rsidP="00DF7AB2">
      <w:pPr>
        <w:ind w:firstLine="480"/>
        <w:rPr>
          <w:rFonts w:asciiTheme="minorHAnsi" w:hAnsiTheme="minorHAnsi"/>
        </w:rPr>
      </w:pPr>
      <w:r w:rsidRPr="00E52109">
        <w:rPr>
          <w:rFonts w:asciiTheme="minorHAnsi" w:hAnsiTheme="minorHAnsi" w:cs="宋体" w:hint="eastAsia"/>
          <w:lang w:bidi="ar"/>
        </w:rPr>
        <w:t>阈值告警模块可以对某些资源进行重点监控并在异常情况下及时响应时，在日常运维中对这些重点资源的指标创建阈值规则，可以第一时间发现异常并进行处理。在已设的连续周期内，当指标数据满足阈值条件时，系统会发送阈值告警；在已设的连续周期内，当没有指标数据上报时，系统会发送数据不足事件；当由于非工作时间或出差等原因导致不在现场，无法通过</w:t>
      </w:r>
      <w:proofErr w:type="spellStart"/>
      <w:r w:rsidRPr="00E52109">
        <w:rPr>
          <w:rFonts w:asciiTheme="minorHAnsi" w:hAnsiTheme="minorHAnsi"/>
          <w:lang w:bidi="ar"/>
        </w:rPr>
        <w:t>ServiceStage</w:t>
      </w:r>
      <w:proofErr w:type="spellEnd"/>
      <w:r w:rsidRPr="00E52109">
        <w:rPr>
          <w:rFonts w:asciiTheme="minorHAnsi" w:hAnsiTheme="minorHAnsi" w:cs="宋体" w:hint="eastAsia"/>
          <w:lang w:bidi="ar"/>
        </w:rPr>
        <w:t>控制台即时查询阈值规则状态的变更信息时，可通过启用通知将该变更信息以短消息或邮件的方式自动发送给相关人员。</w:t>
      </w:r>
    </w:p>
    <w:p w14:paraId="7784CC34" w14:textId="77777777" w:rsidR="00C87DF7" w:rsidRPr="00E52109" w:rsidRDefault="00C87DF7" w:rsidP="00DF7AB2">
      <w:pPr>
        <w:ind w:firstLine="480"/>
        <w:rPr>
          <w:rFonts w:asciiTheme="minorHAnsi" w:hAnsiTheme="minorHAnsi"/>
        </w:rPr>
      </w:pPr>
    </w:p>
    <w:p w14:paraId="4EBCA6CE" w14:textId="77777777" w:rsidR="00C87DF7" w:rsidRPr="00676CE0" w:rsidRDefault="00C87DF7" w:rsidP="00C87DF7">
      <w:pPr>
        <w:pStyle w:val="60"/>
        <w:ind w:left="0"/>
      </w:pPr>
      <w:r w:rsidRPr="00676CE0">
        <w:rPr>
          <w:rFonts w:hint="eastAsia"/>
        </w:rPr>
        <w:t>接口设计</w:t>
      </w:r>
    </w:p>
    <w:p w14:paraId="365803E7" w14:textId="77777777" w:rsidR="00C87DF7" w:rsidRPr="009846A6" w:rsidRDefault="00C87DF7" w:rsidP="00DF7AB2">
      <w:pPr>
        <w:pStyle w:val="7"/>
        <w:tabs>
          <w:tab w:val="clear" w:pos="1276"/>
          <w:tab w:val="left" w:pos="0"/>
        </w:tabs>
        <w:ind w:left="0"/>
      </w:pPr>
      <w:r w:rsidRPr="009846A6">
        <w:rPr>
          <w:rFonts w:hint="eastAsia"/>
        </w:rPr>
        <w:t>调用接口设计</w:t>
      </w:r>
    </w:p>
    <w:p w14:paraId="699A914D" w14:textId="77777777" w:rsidR="00C87DF7" w:rsidRPr="00E52109" w:rsidRDefault="00C87DF7" w:rsidP="00DF7AB2">
      <w:pPr>
        <w:ind w:right="240" w:firstLineChars="0" w:firstLine="420"/>
        <w:rPr>
          <w:rFonts w:asciiTheme="minorHAnsi" w:hAnsiTheme="minorHAnsi"/>
        </w:rPr>
      </w:pPr>
      <w:r w:rsidRPr="00E52109">
        <w:rPr>
          <w:rFonts w:asciiTheme="minorHAnsi" w:hAnsiTheme="minorHAnsi" w:hint="eastAsia"/>
        </w:rPr>
        <w:t>本系统不调用外部接口。</w:t>
      </w:r>
    </w:p>
    <w:p w14:paraId="69C535C0" w14:textId="77777777" w:rsidR="00C87DF7" w:rsidRPr="009846A6" w:rsidRDefault="00C87DF7" w:rsidP="00DF7AB2">
      <w:pPr>
        <w:pStyle w:val="7"/>
        <w:tabs>
          <w:tab w:val="clear" w:pos="1276"/>
          <w:tab w:val="left" w:pos="0"/>
        </w:tabs>
        <w:ind w:left="0"/>
      </w:pPr>
      <w:r w:rsidRPr="009846A6">
        <w:rPr>
          <w:rFonts w:hint="eastAsia"/>
        </w:rPr>
        <w:t>提供接口设计</w:t>
      </w:r>
    </w:p>
    <w:p w14:paraId="4DABED7A" w14:textId="77777777" w:rsidR="00C87DF7" w:rsidRPr="00E52109" w:rsidRDefault="00C87DF7" w:rsidP="00DF7AB2">
      <w:pPr>
        <w:ind w:right="240" w:firstLineChars="0" w:firstLine="420"/>
        <w:rPr>
          <w:rFonts w:asciiTheme="minorHAnsi" w:hAnsiTheme="minorHAnsi"/>
        </w:rPr>
      </w:pPr>
      <w:r w:rsidRPr="00E52109">
        <w:rPr>
          <w:rFonts w:asciiTheme="minorHAnsi" w:hAnsiTheme="minorHAnsi" w:hint="eastAsia"/>
        </w:rPr>
        <w:t>本</w:t>
      </w:r>
      <w:r w:rsidRPr="00E52109">
        <w:rPr>
          <w:rFonts w:asciiTheme="minorHAnsi" w:hAnsiTheme="minorHAnsi"/>
        </w:rPr>
        <w:t>系统</w:t>
      </w:r>
      <w:r w:rsidRPr="00E52109">
        <w:rPr>
          <w:rFonts w:asciiTheme="minorHAnsi" w:hAnsiTheme="minorHAnsi" w:hint="eastAsia"/>
        </w:rPr>
        <w:t>为其他</w:t>
      </w:r>
      <w:r w:rsidRPr="00E52109">
        <w:rPr>
          <w:rFonts w:asciiTheme="minorHAnsi" w:hAnsiTheme="minorHAnsi"/>
        </w:rPr>
        <w:t>系统提供</w:t>
      </w:r>
      <w:r w:rsidRPr="00E52109">
        <w:rPr>
          <w:rFonts w:asciiTheme="minorHAnsi" w:hAnsiTheme="minorHAnsi" w:hint="eastAsia"/>
        </w:rPr>
        <w:t>接口，</w:t>
      </w:r>
      <w:r w:rsidRPr="00E52109">
        <w:rPr>
          <w:rFonts w:asciiTheme="minorHAnsi" w:hAnsiTheme="minorHAnsi"/>
        </w:rPr>
        <w:t>详细如下</w:t>
      </w:r>
      <w:r w:rsidRPr="00E52109">
        <w:rPr>
          <w:rFonts w:asciiTheme="minorHAnsi" w:hAnsiTheme="minorHAnsi" w:hint="eastAsia"/>
        </w:rPr>
        <w:t>所示</w:t>
      </w:r>
      <w:r w:rsidRPr="00E52109">
        <w:rPr>
          <w:rFonts w:asciiTheme="minorHAnsi" w:hAnsiTheme="minorHAnsi"/>
        </w:rPr>
        <w:t>：</w:t>
      </w:r>
    </w:p>
    <w:p w14:paraId="57C23C48" w14:textId="77777777" w:rsidR="00C87DF7" w:rsidRPr="00E52109" w:rsidRDefault="00C87DF7" w:rsidP="00DF7AB2">
      <w:pPr>
        <w:pStyle w:val="aff0"/>
        <w:keepNext/>
        <w:ind w:left="240" w:right="240" w:firstLine="402"/>
        <w:rPr>
          <w:rFonts w:asciiTheme="minorHAnsi" w:hAnsiTheme="minorHAnsi"/>
          <w:b/>
          <w:bCs/>
        </w:rPr>
      </w:pPr>
      <w:r w:rsidRPr="00E52109">
        <w:rPr>
          <w:rFonts w:asciiTheme="minorHAnsi" w:hAnsiTheme="minorHAnsi"/>
          <w:b/>
          <w:bCs/>
        </w:rPr>
        <w:t>表</w:t>
      </w:r>
      <w:r w:rsidRPr="00E52109">
        <w:rPr>
          <w:rFonts w:asciiTheme="minorHAnsi" w:hAnsiTheme="minorHAnsi"/>
          <w:b/>
          <w:bCs/>
        </w:rPr>
        <w:t xml:space="preserve"> </w:t>
      </w:r>
      <w:r w:rsidRPr="00E52109">
        <w:rPr>
          <w:rFonts w:asciiTheme="minorHAnsi" w:hAnsiTheme="minorHAnsi"/>
          <w:b/>
          <w:bCs/>
        </w:rPr>
        <w:fldChar w:fldCharType="begin"/>
      </w:r>
      <w:r w:rsidRPr="00E52109">
        <w:rPr>
          <w:rFonts w:asciiTheme="minorHAnsi" w:hAnsiTheme="minorHAnsi"/>
          <w:b/>
          <w:bCs/>
        </w:rPr>
        <w:instrText xml:space="preserve"> STYLEREF 2 \s </w:instrText>
      </w:r>
      <w:r w:rsidRPr="00E52109">
        <w:rPr>
          <w:rFonts w:asciiTheme="minorHAnsi" w:hAnsiTheme="minorHAnsi"/>
          <w:b/>
          <w:bCs/>
        </w:rPr>
        <w:fldChar w:fldCharType="separate"/>
      </w:r>
      <w:r>
        <w:rPr>
          <w:rFonts w:asciiTheme="minorHAnsi" w:hAnsiTheme="minorHAnsi"/>
          <w:b/>
          <w:bCs/>
          <w:noProof/>
        </w:rPr>
        <w:t>4.1</w:t>
      </w:r>
      <w:r w:rsidRPr="00E52109">
        <w:rPr>
          <w:rFonts w:asciiTheme="minorHAnsi" w:hAnsiTheme="minorHAnsi"/>
          <w:b/>
          <w:bCs/>
        </w:rPr>
        <w:fldChar w:fldCharType="end"/>
      </w:r>
      <w:r w:rsidRPr="00E52109">
        <w:rPr>
          <w:rFonts w:asciiTheme="minorHAnsi" w:hAnsiTheme="minorHAnsi"/>
          <w:b/>
          <w:bCs/>
        </w:rPr>
        <w:noBreakHyphen/>
      </w:r>
      <w:r w:rsidRPr="00E52109">
        <w:rPr>
          <w:rFonts w:asciiTheme="minorHAnsi" w:hAnsiTheme="minorHAnsi"/>
          <w:b/>
          <w:bCs/>
        </w:rPr>
        <w:fldChar w:fldCharType="begin"/>
      </w:r>
      <w:r w:rsidRPr="00E52109">
        <w:rPr>
          <w:rFonts w:asciiTheme="minorHAnsi" w:hAnsiTheme="minorHAnsi"/>
          <w:b/>
          <w:bCs/>
        </w:rPr>
        <w:instrText xml:space="preserve"> SEQ </w:instrText>
      </w:r>
      <w:r w:rsidRPr="00E52109">
        <w:rPr>
          <w:rFonts w:asciiTheme="minorHAnsi" w:hAnsiTheme="minorHAnsi"/>
          <w:b/>
          <w:bCs/>
        </w:rPr>
        <w:instrText>表</w:instrText>
      </w:r>
      <w:r w:rsidRPr="00E52109">
        <w:rPr>
          <w:rFonts w:asciiTheme="minorHAnsi" w:hAnsiTheme="minorHAnsi"/>
          <w:b/>
          <w:bCs/>
        </w:rPr>
        <w:instrText xml:space="preserve"> \* ARABIC \s 2 </w:instrText>
      </w:r>
      <w:r w:rsidRPr="00E52109">
        <w:rPr>
          <w:rFonts w:asciiTheme="minorHAnsi" w:hAnsiTheme="minorHAnsi"/>
          <w:b/>
          <w:bCs/>
        </w:rPr>
        <w:fldChar w:fldCharType="separate"/>
      </w:r>
      <w:r>
        <w:rPr>
          <w:rFonts w:asciiTheme="minorHAnsi" w:hAnsiTheme="minorHAnsi"/>
          <w:b/>
          <w:bCs/>
          <w:noProof/>
        </w:rPr>
        <w:t>150</w:t>
      </w:r>
      <w:r w:rsidRPr="00E52109">
        <w:rPr>
          <w:rFonts w:asciiTheme="minorHAnsi" w:hAnsiTheme="minorHAnsi"/>
          <w:b/>
          <w:bCs/>
        </w:rPr>
        <w:fldChar w:fldCharType="end"/>
      </w:r>
      <w:r w:rsidRPr="00E52109">
        <w:rPr>
          <w:rFonts w:asciiTheme="minorHAnsi" w:hAnsiTheme="minorHAnsi"/>
          <w:b/>
          <w:bCs/>
        </w:rPr>
        <w:t xml:space="preserve"> </w:t>
      </w:r>
      <w:r w:rsidRPr="00E52109">
        <w:rPr>
          <w:rFonts w:asciiTheme="minorHAnsi" w:hAnsiTheme="minorHAnsi"/>
          <w:b/>
          <w:bCs/>
        </w:rPr>
        <w:t>监控告警</w:t>
      </w:r>
      <w:r w:rsidRPr="00E52109">
        <w:rPr>
          <w:rFonts w:asciiTheme="minorHAnsi" w:hAnsiTheme="minorHAnsi" w:hint="eastAsia"/>
          <w:b/>
          <w:bCs/>
        </w:rPr>
        <w:t>中心</w:t>
      </w:r>
      <w:r w:rsidRPr="00E52109">
        <w:rPr>
          <w:rFonts w:asciiTheme="minorHAnsi" w:hAnsiTheme="minorHAnsi" w:hint="eastAsia"/>
          <w:b/>
          <w:bCs/>
        </w:rPr>
        <w:t>-</w:t>
      </w:r>
      <w:r w:rsidRPr="00E52109">
        <w:rPr>
          <w:rFonts w:asciiTheme="minorHAnsi" w:hAnsiTheme="minorHAnsi" w:hint="eastAsia"/>
          <w:b/>
          <w:bCs/>
        </w:rPr>
        <w:t>提供接口清单表</w:t>
      </w:r>
    </w:p>
    <w:tbl>
      <w:tblPr>
        <w:tblW w:w="8522" w:type="dxa"/>
        <w:tblLayout w:type="fixed"/>
        <w:tblLook w:val="04A0" w:firstRow="1" w:lastRow="0" w:firstColumn="1" w:lastColumn="0" w:noHBand="0" w:noVBand="1"/>
      </w:tblPr>
      <w:tblGrid>
        <w:gridCol w:w="1138"/>
        <w:gridCol w:w="1139"/>
        <w:gridCol w:w="1645"/>
        <w:gridCol w:w="4600"/>
      </w:tblGrid>
      <w:tr w:rsidR="00C87DF7" w:rsidRPr="00E52109" w14:paraId="1C7AC190" w14:textId="77777777" w:rsidTr="00B76287">
        <w:trPr>
          <w:trHeight w:val="402"/>
        </w:trPr>
        <w:tc>
          <w:tcPr>
            <w:tcW w:w="1138"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518F83A0"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序号</w:t>
            </w:r>
          </w:p>
        </w:tc>
        <w:tc>
          <w:tcPr>
            <w:tcW w:w="1139" w:type="dxa"/>
            <w:tcBorders>
              <w:top w:val="single" w:sz="4" w:space="0" w:color="auto"/>
              <w:left w:val="nil"/>
              <w:bottom w:val="single" w:sz="4" w:space="0" w:color="auto"/>
              <w:right w:val="single" w:sz="4" w:space="0" w:color="auto"/>
            </w:tcBorders>
            <w:shd w:val="clear" w:color="000000" w:fill="D9D9D9"/>
            <w:noWrap/>
            <w:vAlign w:val="center"/>
          </w:tcPr>
          <w:p w14:paraId="09B9796E"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lang w:bidi="ar"/>
              </w:rPr>
              <w:t>接口名称</w:t>
            </w:r>
          </w:p>
        </w:tc>
        <w:tc>
          <w:tcPr>
            <w:tcW w:w="1645" w:type="dxa"/>
            <w:tcBorders>
              <w:top w:val="single" w:sz="4" w:space="0" w:color="auto"/>
              <w:left w:val="nil"/>
              <w:bottom w:val="single" w:sz="4" w:space="0" w:color="auto"/>
              <w:right w:val="single" w:sz="4" w:space="0" w:color="auto"/>
            </w:tcBorders>
            <w:shd w:val="clear" w:color="000000" w:fill="D9D9D9"/>
            <w:noWrap/>
            <w:vAlign w:val="center"/>
          </w:tcPr>
          <w:p w14:paraId="2B741E72"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lang w:bidi="ar"/>
              </w:rPr>
              <w:t>调用系统名称</w:t>
            </w:r>
          </w:p>
        </w:tc>
        <w:tc>
          <w:tcPr>
            <w:tcW w:w="4600" w:type="dxa"/>
            <w:tcBorders>
              <w:top w:val="single" w:sz="4" w:space="0" w:color="auto"/>
              <w:left w:val="nil"/>
              <w:bottom w:val="single" w:sz="4" w:space="0" w:color="auto"/>
              <w:right w:val="single" w:sz="4" w:space="0" w:color="auto"/>
            </w:tcBorders>
            <w:shd w:val="clear" w:color="000000" w:fill="D9D9D9"/>
            <w:noWrap/>
            <w:vAlign w:val="center"/>
          </w:tcPr>
          <w:p w14:paraId="20C0B8B5"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lang w:bidi="ar"/>
              </w:rPr>
              <w:t>描述</w:t>
            </w:r>
          </w:p>
        </w:tc>
      </w:tr>
      <w:tr w:rsidR="00C87DF7" w:rsidRPr="00E52109" w14:paraId="74CFB0D1"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2C606191" w14:textId="77777777" w:rsidR="00C87DF7" w:rsidRPr="00E52109" w:rsidRDefault="00C87DF7" w:rsidP="00DF7AB2">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1</w:t>
            </w:r>
          </w:p>
        </w:tc>
        <w:tc>
          <w:tcPr>
            <w:tcW w:w="1139" w:type="dxa"/>
            <w:tcBorders>
              <w:top w:val="nil"/>
              <w:left w:val="nil"/>
              <w:bottom w:val="single" w:sz="4" w:space="0" w:color="auto"/>
              <w:right w:val="single" w:sz="4" w:space="0" w:color="auto"/>
            </w:tcBorders>
            <w:shd w:val="clear" w:color="auto" w:fill="auto"/>
            <w:noWrap/>
            <w:vAlign w:val="center"/>
          </w:tcPr>
          <w:p w14:paraId="088BD09F" w14:textId="77777777" w:rsidR="00C87DF7" w:rsidRPr="00E52109" w:rsidRDefault="00C87DF7"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lang w:bidi="ar"/>
              </w:rPr>
              <w:t>阈值告警</w:t>
            </w:r>
          </w:p>
        </w:tc>
        <w:tc>
          <w:tcPr>
            <w:tcW w:w="1645" w:type="dxa"/>
            <w:tcBorders>
              <w:top w:val="nil"/>
              <w:left w:val="nil"/>
              <w:bottom w:val="single" w:sz="4" w:space="0" w:color="auto"/>
              <w:right w:val="single" w:sz="4" w:space="0" w:color="auto"/>
            </w:tcBorders>
            <w:shd w:val="clear" w:color="auto" w:fill="auto"/>
            <w:noWrap/>
            <w:vAlign w:val="center"/>
          </w:tcPr>
          <w:p w14:paraId="76CF082D" w14:textId="77777777" w:rsidR="00C87DF7" w:rsidRPr="00E52109" w:rsidRDefault="00C87DF7"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中台底座</w:t>
            </w:r>
          </w:p>
        </w:tc>
        <w:tc>
          <w:tcPr>
            <w:tcW w:w="4600" w:type="dxa"/>
            <w:tcBorders>
              <w:top w:val="nil"/>
              <w:left w:val="nil"/>
              <w:bottom w:val="single" w:sz="4" w:space="0" w:color="auto"/>
              <w:right w:val="single" w:sz="4" w:space="0" w:color="auto"/>
            </w:tcBorders>
            <w:shd w:val="clear" w:color="auto" w:fill="auto"/>
            <w:noWrap/>
            <w:vAlign w:val="center"/>
          </w:tcPr>
          <w:p w14:paraId="7F798AD3" w14:textId="77777777" w:rsidR="00C87DF7" w:rsidRPr="00E52109" w:rsidRDefault="00C87DF7"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lang w:bidi="ar"/>
              </w:rPr>
              <w:t>为</w:t>
            </w:r>
            <w:r w:rsidRPr="00E52109">
              <w:rPr>
                <w:rFonts w:asciiTheme="minorHAnsi" w:eastAsia="等线" w:hAnsiTheme="minorHAnsi" w:cs="宋体" w:hint="eastAsia"/>
                <w:color w:val="000000"/>
                <w:kern w:val="0"/>
                <w:sz w:val="22"/>
              </w:rPr>
              <w:t>中台底座</w:t>
            </w:r>
            <w:r w:rsidRPr="00E52109">
              <w:rPr>
                <w:rFonts w:asciiTheme="minorHAnsi" w:eastAsia="等线" w:hAnsiTheme="minorHAnsi" w:cs="宋体" w:hint="eastAsia"/>
                <w:color w:val="000000"/>
                <w:kern w:val="0"/>
                <w:sz w:val="22"/>
                <w:lang w:bidi="ar"/>
              </w:rPr>
              <w:t>提供阈值告警功能</w:t>
            </w:r>
          </w:p>
        </w:tc>
      </w:tr>
      <w:tr w:rsidR="00C87DF7" w:rsidRPr="00E52109" w14:paraId="479D8D58"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5EBF3EFB" w14:textId="77777777" w:rsidR="00C87DF7" w:rsidRPr="00E52109" w:rsidRDefault="00C87DF7" w:rsidP="00DF7AB2">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2</w:t>
            </w:r>
          </w:p>
        </w:tc>
        <w:tc>
          <w:tcPr>
            <w:tcW w:w="1139" w:type="dxa"/>
            <w:tcBorders>
              <w:top w:val="nil"/>
              <w:left w:val="nil"/>
              <w:bottom w:val="single" w:sz="4" w:space="0" w:color="auto"/>
              <w:right w:val="single" w:sz="4" w:space="0" w:color="auto"/>
            </w:tcBorders>
            <w:shd w:val="clear" w:color="auto" w:fill="auto"/>
            <w:noWrap/>
            <w:vAlign w:val="center"/>
          </w:tcPr>
          <w:p w14:paraId="69E0032A" w14:textId="77777777" w:rsidR="00C87DF7" w:rsidRPr="00E52109" w:rsidRDefault="00C87DF7"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lang w:bidi="ar"/>
              </w:rPr>
              <w:t>性能监控</w:t>
            </w:r>
          </w:p>
        </w:tc>
        <w:tc>
          <w:tcPr>
            <w:tcW w:w="1645" w:type="dxa"/>
            <w:tcBorders>
              <w:top w:val="nil"/>
              <w:left w:val="nil"/>
              <w:bottom w:val="single" w:sz="4" w:space="0" w:color="auto"/>
              <w:right w:val="single" w:sz="4" w:space="0" w:color="auto"/>
            </w:tcBorders>
            <w:shd w:val="clear" w:color="auto" w:fill="auto"/>
            <w:noWrap/>
            <w:vAlign w:val="center"/>
          </w:tcPr>
          <w:p w14:paraId="51E6563F" w14:textId="77777777" w:rsidR="00C87DF7" w:rsidRPr="00E52109" w:rsidRDefault="00C87DF7"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lang w:bidi="ar"/>
              </w:rPr>
              <w:t>中台底座</w:t>
            </w:r>
          </w:p>
        </w:tc>
        <w:tc>
          <w:tcPr>
            <w:tcW w:w="4600" w:type="dxa"/>
            <w:tcBorders>
              <w:top w:val="nil"/>
              <w:left w:val="nil"/>
              <w:bottom w:val="single" w:sz="4" w:space="0" w:color="auto"/>
              <w:right w:val="single" w:sz="4" w:space="0" w:color="auto"/>
            </w:tcBorders>
            <w:shd w:val="clear" w:color="auto" w:fill="auto"/>
            <w:noWrap/>
            <w:vAlign w:val="center"/>
          </w:tcPr>
          <w:p w14:paraId="0C878F9F" w14:textId="77777777" w:rsidR="00C87DF7" w:rsidRPr="00E52109" w:rsidRDefault="00C87DF7"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lang w:bidi="ar"/>
              </w:rPr>
              <w:t>为</w:t>
            </w:r>
            <w:r w:rsidRPr="00E52109">
              <w:rPr>
                <w:rFonts w:asciiTheme="minorHAnsi" w:eastAsia="等线" w:hAnsiTheme="minorHAnsi" w:cs="宋体" w:hint="eastAsia"/>
                <w:color w:val="000000"/>
                <w:kern w:val="0"/>
                <w:sz w:val="22"/>
              </w:rPr>
              <w:t>中台底座</w:t>
            </w:r>
            <w:r w:rsidRPr="00E52109">
              <w:rPr>
                <w:rFonts w:asciiTheme="minorHAnsi" w:eastAsia="等线" w:hAnsiTheme="minorHAnsi" w:cs="宋体" w:hint="eastAsia"/>
                <w:color w:val="000000"/>
                <w:kern w:val="0"/>
                <w:sz w:val="22"/>
                <w:lang w:bidi="ar"/>
              </w:rPr>
              <w:t>提供性能监控功能</w:t>
            </w:r>
          </w:p>
        </w:tc>
      </w:tr>
      <w:tr w:rsidR="00C87DF7" w:rsidRPr="00E52109" w14:paraId="03B008EC"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024446DC" w14:textId="77777777" w:rsidR="00C87DF7" w:rsidRPr="00E52109" w:rsidRDefault="00C87DF7" w:rsidP="00DF7AB2">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3</w:t>
            </w:r>
          </w:p>
        </w:tc>
        <w:tc>
          <w:tcPr>
            <w:tcW w:w="1139" w:type="dxa"/>
            <w:tcBorders>
              <w:top w:val="nil"/>
              <w:left w:val="nil"/>
              <w:bottom w:val="single" w:sz="4" w:space="0" w:color="auto"/>
              <w:right w:val="single" w:sz="4" w:space="0" w:color="auto"/>
            </w:tcBorders>
            <w:shd w:val="clear" w:color="auto" w:fill="auto"/>
            <w:noWrap/>
            <w:vAlign w:val="center"/>
          </w:tcPr>
          <w:p w14:paraId="105F09E4" w14:textId="77777777" w:rsidR="00C87DF7" w:rsidRPr="00E52109" w:rsidRDefault="00C87DF7"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c>
          <w:tcPr>
            <w:tcW w:w="1645" w:type="dxa"/>
            <w:tcBorders>
              <w:top w:val="nil"/>
              <w:left w:val="nil"/>
              <w:bottom w:val="single" w:sz="4" w:space="0" w:color="auto"/>
              <w:right w:val="single" w:sz="4" w:space="0" w:color="auto"/>
            </w:tcBorders>
            <w:shd w:val="clear" w:color="auto" w:fill="auto"/>
            <w:noWrap/>
            <w:vAlign w:val="center"/>
          </w:tcPr>
          <w:p w14:paraId="290B2A80" w14:textId="77777777" w:rsidR="00C87DF7" w:rsidRPr="00E52109" w:rsidRDefault="00C87DF7"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c>
          <w:tcPr>
            <w:tcW w:w="4600" w:type="dxa"/>
            <w:tcBorders>
              <w:top w:val="nil"/>
              <w:left w:val="nil"/>
              <w:bottom w:val="single" w:sz="4" w:space="0" w:color="auto"/>
              <w:right w:val="single" w:sz="4" w:space="0" w:color="auto"/>
            </w:tcBorders>
            <w:shd w:val="clear" w:color="auto" w:fill="auto"/>
            <w:noWrap/>
            <w:vAlign w:val="center"/>
          </w:tcPr>
          <w:p w14:paraId="2C6A4399" w14:textId="77777777" w:rsidR="00C87DF7" w:rsidRPr="00E52109" w:rsidRDefault="00C87DF7"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bl>
    <w:p w14:paraId="1352EC07" w14:textId="77777777" w:rsidR="00C87DF7" w:rsidRPr="00676CE0" w:rsidRDefault="00C87DF7" w:rsidP="00C87DF7">
      <w:pPr>
        <w:pStyle w:val="60"/>
        <w:ind w:left="0"/>
      </w:pPr>
      <w:r w:rsidRPr="00676CE0">
        <w:rPr>
          <w:rFonts w:hint="eastAsia"/>
        </w:rPr>
        <w:t>功能与用户权限对应关系</w:t>
      </w:r>
    </w:p>
    <w:p w14:paraId="6F35750C" w14:textId="77777777" w:rsidR="00C87DF7" w:rsidRPr="00E52109" w:rsidRDefault="00C87DF7" w:rsidP="00DF7AB2">
      <w:pPr>
        <w:pStyle w:val="aff0"/>
        <w:ind w:left="240" w:right="240" w:firstLine="402"/>
        <w:rPr>
          <w:rFonts w:asciiTheme="minorHAnsi" w:hAnsiTheme="minorHAnsi"/>
          <w:b/>
          <w:bCs/>
        </w:rPr>
      </w:pPr>
      <w:r w:rsidRPr="00E52109">
        <w:rPr>
          <w:rFonts w:asciiTheme="minorHAnsi" w:hAnsiTheme="minorHAnsi" w:hint="eastAsia"/>
          <w:b/>
          <w:bCs/>
        </w:rPr>
        <w:t>表</w:t>
      </w:r>
      <w:r w:rsidRPr="00E52109">
        <w:rPr>
          <w:rFonts w:asciiTheme="minorHAnsi" w:hAnsiTheme="minorHAnsi"/>
          <w:b/>
          <w:bCs/>
        </w:rPr>
        <w:fldChar w:fldCharType="begin"/>
      </w:r>
      <w:r w:rsidRPr="00E52109">
        <w:rPr>
          <w:rFonts w:asciiTheme="minorHAnsi" w:hAnsiTheme="minorHAnsi"/>
          <w:b/>
          <w:bCs/>
        </w:rPr>
        <w:instrText xml:space="preserve"> </w:instrText>
      </w:r>
      <w:r w:rsidRPr="00E52109">
        <w:rPr>
          <w:rFonts w:asciiTheme="minorHAnsi" w:hAnsiTheme="minorHAnsi" w:hint="eastAsia"/>
          <w:b/>
          <w:bCs/>
        </w:rPr>
        <w:instrText>STYLEREF 2 \s</w:instrText>
      </w:r>
      <w:r w:rsidRPr="00E52109">
        <w:rPr>
          <w:rFonts w:asciiTheme="minorHAnsi" w:hAnsiTheme="minorHAnsi"/>
          <w:b/>
          <w:bCs/>
        </w:rPr>
        <w:instrText xml:space="preserve"> </w:instrText>
      </w:r>
      <w:r w:rsidRPr="00E52109">
        <w:rPr>
          <w:rFonts w:asciiTheme="minorHAnsi" w:hAnsiTheme="minorHAnsi"/>
          <w:b/>
          <w:bCs/>
        </w:rPr>
        <w:fldChar w:fldCharType="separate"/>
      </w:r>
      <w:r>
        <w:rPr>
          <w:rFonts w:asciiTheme="minorHAnsi" w:hAnsiTheme="minorHAnsi"/>
          <w:b/>
          <w:bCs/>
          <w:noProof/>
        </w:rPr>
        <w:t>4.1</w:t>
      </w:r>
      <w:r w:rsidRPr="00E52109">
        <w:rPr>
          <w:rFonts w:asciiTheme="minorHAnsi" w:hAnsiTheme="minorHAnsi"/>
          <w:b/>
          <w:bCs/>
        </w:rPr>
        <w:fldChar w:fldCharType="end"/>
      </w:r>
      <w:r w:rsidRPr="00E52109">
        <w:rPr>
          <w:rFonts w:asciiTheme="minorHAnsi" w:hAnsiTheme="minorHAnsi"/>
          <w:b/>
          <w:bCs/>
        </w:rPr>
        <w:noBreakHyphen/>
      </w:r>
      <w:r w:rsidRPr="00E52109">
        <w:rPr>
          <w:rFonts w:asciiTheme="minorHAnsi" w:hAnsiTheme="minorHAnsi"/>
          <w:b/>
          <w:bCs/>
        </w:rPr>
        <w:fldChar w:fldCharType="begin"/>
      </w:r>
      <w:r w:rsidRPr="00E52109">
        <w:rPr>
          <w:rFonts w:asciiTheme="minorHAnsi" w:hAnsiTheme="minorHAnsi"/>
          <w:b/>
          <w:bCs/>
        </w:rPr>
        <w:instrText xml:space="preserve"> </w:instrText>
      </w:r>
      <w:r w:rsidRPr="00E52109">
        <w:rPr>
          <w:rFonts w:asciiTheme="minorHAnsi" w:hAnsiTheme="minorHAnsi" w:hint="eastAsia"/>
          <w:b/>
          <w:bCs/>
        </w:rPr>
        <w:instrText xml:space="preserve">SEQ </w:instrText>
      </w:r>
      <w:r w:rsidRPr="00E52109">
        <w:rPr>
          <w:rFonts w:asciiTheme="minorHAnsi" w:hAnsiTheme="minorHAnsi" w:hint="eastAsia"/>
          <w:b/>
          <w:bCs/>
        </w:rPr>
        <w:instrText>表</w:instrText>
      </w:r>
      <w:r w:rsidRPr="00E52109">
        <w:rPr>
          <w:rFonts w:asciiTheme="minorHAnsi" w:hAnsiTheme="minorHAnsi" w:hint="eastAsia"/>
          <w:b/>
          <w:bCs/>
        </w:rPr>
        <w:instrText xml:space="preserve"> \* ARABIC \s 2</w:instrText>
      </w:r>
      <w:r w:rsidRPr="00E52109">
        <w:rPr>
          <w:rFonts w:asciiTheme="minorHAnsi" w:hAnsiTheme="minorHAnsi"/>
          <w:b/>
          <w:bCs/>
        </w:rPr>
        <w:instrText xml:space="preserve"> </w:instrText>
      </w:r>
      <w:r w:rsidRPr="00E52109">
        <w:rPr>
          <w:rFonts w:asciiTheme="minorHAnsi" w:hAnsiTheme="minorHAnsi"/>
          <w:b/>
          <w:bCs/>
        </w:rPr>
        <w:fldChar w:fldCharType="separate"/>
      </w:r>
      <w:r>
        <w:rPr>
          <w:rFonts w:asciiTheme="minorHAnsi" w:hAnsiTheme="minorHAnsi"/>
          <w:b/>
          <w:bCs/>
          <w:noProof/>
        </w:rPr>
        <w:t>151</w:t>
      </w:r>
      <w:r w:rsidRPr="00E52109">
        <w:rPr>
          <w:rFonts w:asciiTheme="minorHAnsi" w:hAnsiTheme="minorHAnsi"/>
          <w:b/>
          <w:bCs/>
        </w:rPr>
        <w:fldChar w:fldCharType="end"/>
      </w:r>
      <w:r w:rsidRPr="00E52109">
        <w:rPr>
          <w:rFonts w:asciiTheme="minorHAnsi" w:hAnsiTheme="minorHAnsi"/>
          <w:b/>
          <w:bCs/>
        </w:rPr>
        <w:t>监控告警中心</w:t>
      </w:r>
      <w:r w:rsidRPr="00E52109">
        <w:rPr>
          <w:rFonts w:asciiTheme="minorHAnsi" w:hAnsiTheme="minorHAnsi" w:hint="eastAsia"/>
          <w:b/>
          <w:bCs/>
        </w:rPr>
        <w:t>-</w:t>
      </w:r>
      <w:r w:rsidRPr="00E52109">
        <w:rPr>
          <w:rFonts w:asciiTheme="minorHAnsi" w:hAnsiTheme="minorHAnsi" w:hint="eastAsia"/>
          <w:b/>
          <w:bCs/>
        </w:rPr>
        <w:t>功能与用户权限对应关系表</w:t>
      </w:r>
    </w:p>
    <w:tbl>
      <w:tblPr>
        <w:tblW w:w="8522" w:type="dxa"/>
        <w:tblLayout w:type="fixed"/>
        <w:tblLook w:val="04A0" w:firstRow="1" w:lastRow="0" w:firstColumn="1" w:lastColumn="0" w:noHBand="0" w:noVBand="1"/>
      </w:tblPr>
      <w:tblGrid>
        <w:gridCol w:w="730"/>
        <w:gridCol w:w="1316"/>
        <w:gridCol w:w="2564"/>
        <w:gridCol w:w="1316"/>
        <w:gridCol w:w="1292"/>
        <w:gridCol w:w="1304"/>
      </w:tblGrid>
      <w:tr w:rsidR="00C87DF7" w:rsidRPr="00E52109" w14:paraId="54710D1D" w14:textId="77777777" w:rsidTr="00B76287">
        <w:trPr>
          <w:trHeight w:val="400"/>
        </w:trPr>
        <w:tc>
          <w:tcPr>
            <w:tcW w:w="730"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70D84983"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序号</w:t>
            </w:r>
          </w:p>
        </w:tc>
        <w:tc>
          <w:tcPr>
            <w:tcW w:w="1316" w:type="dxa"/>
            <w:tcBorders>
              <w:top w:val="single" w:sz="4" w:space="0" w:color="auto"/>
              <w:left w:val="nil"/>
              <w:bottom w:val="single" w:sz="4" w:space="0" w:color="auto"/>
              <w:right w:val="single" w:sz="4" w:space="0" w:color="auto"/>
            </w:tcBorders>
            <w:shd w:val="clear" w:color="000000" w:fill="D9D9D9"/>
            <w:noWrap/>
            <w:vAlign w:val="center"/>
          </w:tcPr>
          <w:p w14:paraId="3489260B"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子系统名称</w:t>
            </w:r>
          </w:p>
        </w:tc>
        <w:tc>
          <w:tcPr>
            <w:tcW w:w="2564" w:type="dxa"/>
            <w:tcBorders>
              <w:top w:val="single" w:sz="4" w:space="0" w:color="auto"/>
              <w:left w:val="nil"/>
              <w:bottom w:val="single" w:sz="4" w:space="0" w:color="auto"/>
              <w:right w:val="single" w:sz="4" w:space="0" w:color="auto"/>
            </w:tcBorders>
            <w:shd w:val="clear" w:color="000000" w:fill="D9D9D9"/>
            <w:noWrap/>
            <w:vAlign w:val="center"/>
          </w:tcPr>
          <w:p w14:paraId="0C854CCA"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模块</w:t>
            </w:r>
          </w:p>
        </w:tc>
        <w:tc>
          <w:tcPr>
            <w:tcW w:w="1316" w:type="dxa"/>
            <w:tcBorders>
              <w:top w:val="single" w:sz="4" w:space="0" w:color="auto"/>
              <w:left w:val="nil"/>
              <w:bottom w:val="single" w:sz="4" w:space="0" w:color="auto"/>
              <w:right w:val="single" w:sz="4" w:space="0" w:color="auto"/>
            </w:tcBorders>
            <w:shd w:val="clear" w:color="000000" w:fill="D9D9D9"/>
            <w:noWrap/>
            <w:vAlign w:val="center"/>
          </w:tcPr>
          <w:p w14:paraId="70DF9E39"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使用用户</w:t>
            </w:r>
          </w:p>
        </w:tc>
        <w:tc>
          <w:tcPr>
            <w:tcW w:w="1292" w:type="dxa"/>
            <w:tcBorders>
              <w:top w:val="single" w:sz="4" w:space="0" w:color="auto"/>
              <w:left w:val="nil"/>
              <w:bottom w:val="single" w:sz="4" w:space="0" w:color="auto"/>
              <w:right w:val="single" w:sz="4" w:space="0" w:color="auto"/>
            </w:tcBorders>
            <w:shd w:val="clear" w:color="000000" w:fill="D9D9D9"/>
            <w:noWrap/>
            <w:vAlign w:val="center"/>
          </w:tcPr>
          <w:p w14:paraId="4DC5DD6D"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使用角色</w:t>
            </w:r>
          </w:p>
        </w:tc>
        <w:tc>
          <w:tcPr>
            <w:tcW w:w="1304" w:type="dxa"/>
            <w:tcBorders>
              <w:top w:val="single" w:sz="4" w:space="0" w:color="auto"/>
              <w:left w:val="nil"/>
              <w:bottom w:val="single" w:sz="4" w:space="0" w:color="auto"/>
              <w:right w:val="single" w:sz="4" w:space="0" w:color="auto"/>
            </w:tcBorders>
            <w:shd w:val="clear" w:color="000000" w:fill="D9D9D9"/>
            <w:noWrap/>
            <w:vAlign w:val="center"/>
          </w:tcPr>
          <w:p w14:paraId="3ACC8E04"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备注</w:t>
            </w:r>
          </w:p>
        </w:tc>
      </w:tr>
      <w:tr w:rsidR="00C87DF7" w:rsidRPr="00E52109" w14:paraId="1A2E83A7"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1010ED53"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1</w:t>
            </w:r>
          </w:p>
        </w:tc>
        <w:tc>
          <w:tcPr>
            <w:tcW w:w="1316" w:type="dxa"/>
            <w:vMerge w:val="restart"/>
            <w:tcBorders>
              <w:top w:val="nil"/>
              <w:left w:val="single" w:sz="4" w:space="0" w:color="auto"/>
              <w:bottom w:val="single" w:sz="4" w:space="0" w:color="000000"/>
              <w:right w:val="single" w:sz="4" w:space="0" w:color="auto"/>
            </w:tcBorders>
            <w:shd w:val="clear" w:color="auto" w:fill="auto"/>
            <w:vAlign w:val="center"/>
          </w:tcPr>
          <w:p w14:paraId="746D502E"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采集范围管理子系统</w:t>
            </w:r>
          </w:p>
        </w:tc>
        <w:tc>
          <w:tcPr>
            <w:tcW w:w="2564" w:type="dxa"/>
            <w:tcBorders>
              <w:top w:val="nil"/>
              <w:left w:val="nil"/>
              <w:bottom w:val="single" w:sz="4" w:space="0" w:color="auto"/>
              <w:right w:val="single" w:sz="4" w:space="0" w:color="auto"/>
            </w:tcBorders>
            <w:shd w:val="clear" w:color="auto" w:fill="auto"/>
            <w:vAlign w:val="center"/>
          </w:tcPr>
          <w:p w14:paraId="20A9FC69" w14:textId="77777777" w:rsidR="00C87DF7" w:rsidRPr="00E52109" w:rsidRDefault="00C87DF7" w:rsidP="00DF7AB2">
            <w:pPr>
              <w:widowControl/>
              <w:spacing w:line="240" w:lineRule="auto"/>
              <w:ind w:firstLineChars="0" w:firstLine="0"/>
              <w:rPr>
                <w:rFonts w:asciiTheme="minorHAnsi" w:hAnsiTheme="minorHAnsi" w:cs="宋体"/>
                <w:color w:val="000000"/>
                <w:kern w:val="0"/>
                <w:sz w:val="22"/>
                <w:szCs w:val="22"/>
              </w:rPr>
            </w:pPr>
            <w:r w:rsidRPr="00E52109">
              <w:rPr>
                <w:rFonts w:asciiTheme="minorHAnsi" w:eastAsia="等线" w:hAnsiTheme="minorHAnsi" w:cs="宋体" w:hint="eastAsia"/>
                <w:color w:val="000000"/>
                <w:kern w:val="0"/>
                <w:sz w:val="22"/>
                <w:lang w:bidi="ar"/>
              </w:rPr>
              <w:t>阈值告警模块</w:t>
            </w:r>
          </w:p>
        </w:tc>
        <w:tc>
          <w:tcPr>
            <w:tcW w:w="1316" w:type="dxa"/>
            <w:tcBorders>
              <w:top w:val="nil"/>
              <w:left w:val="nil"/>
              <w:bottom w:val="single" w:sz="4" w:space="0" w:color="auto"/>
              <w:right w:val="single" w:sz="4" w:space="0" w:color="auto"/>
            </w:tcBorders>
            <w:shd w:val="clear" w:color="auto" w:fill="auto"/>
            <w:noWrap/>
            <w:vAlign w:val="center"/>
          </w:tcPr>
          <w:p w14:paraId="3444F9D3"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color w:val="000000"/>
                <w:kern w:val="0"/>
                <w:sz w:val="22"/>
                <w:szCs w:val="22"/>
              </w:rPr>
              <w:t>数据中心</w:t>
            </w:r>
          </w:p>
          <w:p w14:paraId="5530D789"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color w:val="000000"/>
                <w:kern w:val="0"/>
                <w:sz w:val="22"/>
                <w:szCs w:val="22"/>
              </w:rPr>
              <w:t>管理人员</w:t>
            </w:r>
          </w:p>
        </w:tc>
        <w:tc>
          <w:tcPr>
            <w:tcW w:w="1292" w:type="dxa"/>
            <w:tcBorders>
              <w:top w:val="nil"/>
              <w:left w:val="nil"/>
              <w:bottom w:val="single" w:sz="4" w:space="0" w:color="auto"/>
              <w:right w:val="single" w:sz="4" w:space="0" w:color="auto"/>
            </w:tcBorders>
            <w:shd w:val="clear" w:color="auto" w:fill="auto"/>
            <w:noWrap/>
            <w:vAlign w:val="center"/>
          </w:tcPr>
          <w:p w14:paraId="4DC99256"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48FFD8D7"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 xml:space="preserve">　</w:t>
            </w:r>
          </w:p>
        </w:tc>
      </w:tr>
      <w:tr w:rsidR="00C87DF7" w:rsidRPr="00E52109" w14:paraId="4AE72262"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057D6574"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2</w:t>
            </w:r>
          </w:p>
        </w:tc>
        <w:tc>
          <w:tcPr>
            <w:tcW w:w="1316" w:type="dxa"/>
            <w:vMerge/>
            <w:tcBorders>
              <w:top w:val="nil"/>
              <w:left w:val="single" w:sz="4" w:space="0" w:color="auto"/>
              <w:bottom w:val="single" w:sz="4" w:space="0" w:color="000000"/>
              <w:right w:val="single" w:sz="4" w:space="0" w:color="auto"/>
            </w:tcBorders>
            <w:vAlign w:val="center"/>
          </w:tcPr>
          <w:p w14:paraId="36A9C711"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p>
        </w:tc>
        <w:tc>
          <w:tcPr>
            <w:tcW w:w="2564" w:type="dxa"/>
            <w:tcBorders>
              <w:top w:val="nil"/>
              <w:left w:val="nil"/>
              <w:bottom w:val="single" w:sz="4" w:space="0" w:color="auto"/>
              <w:right w:val="single" w:sz="4" w:space="0" w:color="auto"/>
            </w:tcBorders>
            <w:shd w:val="clear" w:color="auto" w:fill="auto"/>
            <w:vAlign w:val="center"/>
          </w:tcPr>
          <w:p w14:paraId="2A46AC4C" w14:textId="77777777" w:rsidR="00C87DF7" w:rsidRPr="00E52109" w:rsidRDefault="00C87DF7" w:rsidP="00DF7AB2">
            <w:pPr>
              <w:widowControl/>
              <w:spacing w:line="240" w:lineRule="auto"/>
              <w:ind w:firstLineChars="0" w:firstLine="0"/>
              <w:rPr>
                <w:rFonts w:asciiTheme="minorHAnsi" w:hAnsiTheme="minorHAnsi" w:cs="宋体"/>
                <w:color w:val="000000"/>
                <w:kern w:val="0"/>
                <w:sz w:val="22"/>
                <w:szCs w:val="22"/>
              </w:rPr>
            </w:pPr>
            <w:r w:rsidRPr="00E52109">
              <w:rPr>
                <w:rFonts w:asciiTheme="minorHAnsi" w:eastAsia="等线" w:hAnsiTheme="minorHAnsi" w:cs="宋体" w:hint="eastAsia"/>
                <w:color w:val="000000"/>
                <w:kern w:val="0"/>
                <w:sz w:val="22"/>
                <w:lang w:bidi="ar"/>
              </w:rPr>
              <w:t>性能监控模块</w:t>
            </w:r>
          </w:p>
        </w:tc>
        <w:tc>
          <w:tcPr>
            <w:tcW w:w="1316" w:type="dxa"/>
            <w:tcBorders>
              <w:top w:val="nil"/>
              <w:left w:val="nil"/>
              <w:bottom w:val="single" w:sz="4" w:space="0" w:color="auto"/>
              <w:right w:val="single" w:sz="4" w:space="0" w:color="auto"/>
            </w:tcBorders>
            <w:shd w:val="clear" w:color="auto" w:fill="auto"/>
            <w:noWrap/>
            <w:vAlign w:val="center"/>
          </w:tcPr>
          <w:p w14:paraId="744CA045"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color w:val="000000"/>
                <w:kern w:val="0"/>
                <w:sz w:val="22"/>
                <w:szCs w:val="22"/>
              </w:rPr>
              <w:t>数据中心</w:t>
            </w:r>
          </w:p>
          <w:p w14:paraId="3AAD6DE7"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color w:val="000000"/>
                <w:kern w:val="0"/>
                <w:sz w:val="22"/>
                <w:szCs w:val="22"/>
              </w:rPr>
              <w:t>管理人员</w:t>
            </w:r>
          </w:p>
        </w:tc>
        <w:tc>
          <w:tcPr>
            <w:tcW w:w="1292" w:type="dxa"/>
            <w:tcBorders>
              <w:top w:val="nil"/>
              <w:left w:val="nil"/>
              <w:bottom w:val="single" w:sz="4" w:space="0" w:color="auto"/>
              <w:right w:val="single" w:sz="4" w:space="0" w:color="auto"/>
            </w:tcBorders>
            <w:shd w:val="clear" w:color="auto" w:fill="auto"/>
            <w:noWrap/>
            <w:vAlign w:val="center"/>
          </w:tcPr>
          <w:p w14:paraId="2A5E140E"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76342E75"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 xml:space="preserve">　</w:t>
            </w:r>
          </w:p>
        </w:tc>
      </w:tr>
    </w:tbl>
    <w:p w14:paraId="201EE863" w14:textId="73F916C6" w:rsidR="00C87DF7" w:rsidRDefault="00C87DF7" w:rsidP="00DF7AB2">
      <w:pPr>
        <w:ind w:firstLineChars="0" w:firstLine="0"/>
        <w:rPr>
          <w:rFonts w:asciiTheme="minorHAnsi" w:hAnsiTheme="minorHAnsi"/>
        </w:rPr>
      </w:pPr>
    </w:p>
    <w:p w14:paraId="2B6F3D2C" w14:textId="37B04BEE" w:rsidR="00C27F91" w:rsidRDefault="00C27F91" w:rsidP="00C27F91">
      <w:pPr>
        <w:pStyle w:val="51"/>
        <w:ind w:rightChars="35" w:right="84"/>
      </w:pPr>
      <w:r>
        <w:rPr>
          <w:rFonts w:hint="eastAsia"/>
        </w:rPr>
        <w:lastRenderedPageBreak/>
        <w:t>日志中心</w:t>
      </w:r>
    </w:p>
    <w:p w14:paraId="658A81DF" w14:textId="77777777" w:rsidR="00C27F91" w:rsidRDefault="00C27F91" w:rsidP="00C27F91">
      <w:pPr>
        <w:pStyle w:val="60"/>
        <w:ind w:left="0"/>
      </w:pPr>
      <w:r>
        <w:rPr>
          <w:rFonts w:hint="eastAsia"/>
        </w:rPr>
        <w:t>系统概述</w:t>
      </w:r>
    </w:p>
    <w:p w14:paraId="0DA52D65" w14:textId="33BBAD0D" w:rsidR="00C27F91" w:rsidRDefault="00C27F91" w:rsidP="00C27F91">
      <w:pPr>
        <w:spacing w:before="120" w:after="120"/>
        <w:ind w:firstLine="480"/>
        <w:rPr>
          <w:rFonts w:ascii="宋体" w:hAnsi="宋体" w:cs="宋体"/>
          <w:color w:val="000000"/>
          <w:szCs w:val="20"/>
        </w:rPr>
      </w:pPr>
      <w:r w:rsidRPr="00E52109">
        <w:rPr>
          <w:rFonts w:asciiTheme="minorHAnsi" w:hAnsiTheme="minorHAnsi" w:cs="宋体" w:hint="eastAsia"/>
          <w:lang w:bidi="ar"/>
        </w:rPr>
        <w:t>日志中心是保障高可靠服务的基础，不管是运维层面、业务层面、安全层面，还是系统监控、异常处理、安全、审计等都需要日志的配合协助。日志中心对日志进行实时采集、分析、展示等，日志内容涵盖基础设施</w:t>
      </w:r>
      <w:proofErr w:type="gramStart"/>
      <w:r w:rsidRPr="00E52109">
        <w:rPr>
          <w:rFonts w:asciiTheme="minorHAnsi" w:hAnsiTheme="minorHAnsi" w:cs="宋体" w:hint="eastAsia"/>
          <w:lang w:bidi="ar"/>
        </w:rPr>
        <w:t>层资源</w:t>
      </w:r>
      <w:proofErr w:type="gramEnd"/>
      <w:r w:rsidRPr="00E52109">
        <w:rPr>
          <w:rFonts w:asciiTheme="minorHAnsi" w:hAnsiTheme="minorHAnsi" w:cs="宋体" w:hint="eastAsia"/>
          <w:lang w:bidi="ar"/>
        </w:rPr>
        <w:t>运行状态、调用链信息、以及</w:t>
      </w:r>
      <w:proofErr w:type="gramStart"/>
      <w:r w:rsidRPr="00E52109">
        <w:rPr>
          <w:rFonts w:asciiTheme="minorHAnsi" w:hAnsiTheme="minorHAnsi" w:cs="宋体" w:hint="eastAsia"/>
          <w:lang w:bidi="ar"/>
        </w:rPr>
        <w:t>微服务</w:t>
      </w:r>
      <w:proofErr w:type="gramEnd"/>
      <w:r w:rsidRPr="00E52109">
        <w:rPr>
          <w:rFonts w:asciiTheme="minorHAnsi" w:hAnsiTheme="minorHAnsi" w:cs="宋体" w:hint="eastAsia"/>
          <w:lang w:bidi="ar"/>
        </w:rPr>
        <w:t>应用的运行日志等。整合分析日志信息，为平台链路跟踪、实时</w:t>
      </w:r>
      <w:r>
        <w:rPr>
          <w:rFonts w:asciiTheme="minorHAnsi" w:hAnsiTheme="minorHAnsi" w:hint="eastAsia"/>
          <w:lang w:bidi="ar"/>
        </w:rPr>
        <w:t>监控</w:t>
      </w:r>
      <w:r w:rsidRPr="00E52109">
        <w:rPr>
          <w:rFonts w:asciiTheme="minorHAnsi" w:hAnsiTheme="minorHAnsi" w:cs="宋体" w:hint="eastAsia"/>
          <w:lang w:bidi="ar"/>
        </w:rPr>
        <w:t>功能形成数据支撑等</w:t>
      </w:r>
      <w:r w:rsidRPr="00E75096">
        <w:rPr>
          <w:rFonts w:ascii="宋体" w:hAnsi="宋体" w:cs="宋体" w:hint="eastAsia"/>
          <w:color w:val="000000"/>
          <w:szCs w:val="20"/>
        </w:rPr>
        <w:t>。</w:t>
      </w:r>
    </w:p>
    <w:p w14:paraId="14CB25F4" w14:textId="77777777" w:rsidR="00C27F91" w:rsidRDefault="00C27F91" w:rsidP="00C27F91">
      <w:pPr>
        <w:pStyle w:val="60"/>
        <w:ind w:left="0"/>
      </w:pPr>
      <w:r>
        <w:rPr>
          <w:rFonts w:hint="eastAsia"/>
        </w:rPr>
        <w:t>系统组成</w:t>
      </w:r>
    </w:p>
    <w:p w14:paraId="507BC633" w14:textId="286CC467" w:rsidR="00C27F91" w:rsidRPr="0009421A" w:rsidRDefault="00C27F91" w:rsidP="00C27F91">
      <w:pPr>
        <w:ind w:firstLine="480"/>
      </w:pPr>
      <w:r w:rsidRPr="00E52109">
        <w:rPr>
          <w:rFonts w:asciiTheme="minorHAnsi" w:hAnsiTheme="minorHAnsi" w:cs="宋体" w:hint="eastAsia"/>
          <w:lang w:bidi="ar"/>
        </w:rPr>
        <w:t>日志统计分析模块由日志聚合、日志检索两个模块组成，根据业务不同，将日志聚合，建立不同的索引并进行存储</w:t>
      </w:r>
      <w:r>
        <w:rPr>
          <w:rFonts w:hint="eastAsia"/>
        </w:rPr>
        <w:t>。</w:t>
      </w:r>
    </w:p>
    <w:p w14:paraId="376F7416" w14:textId="77777777" w:rsidR="00C27F91" w:rsidRDefault="00C27F91" w:rsidP="00C27F91">
      <w:pPr>
        <w:spacing w:before="120" w:after="120"/>
        <w:ind w:firstLineChars="0" w:firstLine="200"/>
        <w:jc w:val="center"/>
        <w:rPr>
          <w:rFonts w:ascii="宋体" w:hAnsi="宋体" w:cs="宋体"/>
          <w:color w:val="000000"/>
          <w:szCs w:val="20"/>
        </w:rPr>
      </w:pPr>
      <w:r>
        <w:rPr>
          <w:noProof/>
        </w:rPr>
        <w:drawing>
          <wp:inline distT="0" distB="0" distL="0" distR="0" wp14:anchorId="61305F51" wp14:editId="17C5A25C">
            <wp:extent cx="5274310" cy="2739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739390"/>
                    </a:xfrm>
                    <a:prstGeom prst="rect">
                      <a:avLst/>
                    </a:prstGeom>
                    <a:noFill/>
                    <a:ln>
                      <a:noFill/>
                    </a:ln>
                  </pic:spPr>
                </pic:pic>
              </a:graphicData>
            </a:graphic>
          </wp:inline>
        </w:drawing>
      </w:r>
    </w:p>
    <w:p w14:paraId="49C53680" w14:textId="77777777" w:rsidR="00C27F91" w:rsidRDefault="00C27F91" w:rsidP="00C27F91">
      <w:pPr>
        <w:pStyle w:val="aff0"/>
        <w:ind w:left="240" w:right="240" w:firstLine="402"/>
        <w:rPr>
          <w:rFonts w:ascii="Calibri" w:hAnsi="Calibri"/>
          <w:b/>
          <w:bCs/>
        </w:rPr>
      </w:pPr>
      <w:r>
        <w:rPr>
          <w:rFonts w:asciiTheme="majorHAnsi" w:hAnsiTheme="majorHAnsi" w:cstheme="majorBidi" w:hint="eastAsia"/>
          <w:b/>
          <w:bCs/>
          <w:szCs w:val="20"/>
        </w:rPr>
        <w:t>图</w:t>
      </w:r>
      <w:r>
        <w:rPr>
          <w:rFonts w:asciiTheme="majorHAnsi" w:hAnsiTheme="majorHAnsi" w:cstheme="majorBidi"/>
          <w:b/>
          <w:bCs/>
          <w:szCs w:val="20"/>
        </w:rPr>
        <w:fldChar w:fldCharType="begin"/>
      </w:r>
      <w:r>
        <w:rPr>
          <w:rFonts w:asciiTheme="majorHAnsi" w:hAnsiTheme="majorHAnsi" w:cstheme="majorBidi"/>
          <w:b/>
          <w:bCs/>
          <w:szCs w:val="20"/>
        </w:rPr>
        <w:instrText xml:space="preserve"> </w:instrText>
      </w:r>
      <w:r>
        <w:rPr>
          <w:rFonts w:asciiTheme="majorHAnsi" w:hAnsiTheme="majorHAnsi" w:cstheme="majorBidi" w:hint="eastAsia"/>
          <w:b/>
          <w:bCs/>
          <w:szCs w:val="20"/>
        </w:rPr>
        <w:instrText>STYLEREF 2 \s</w:instrText>
      </w:r>
      <w:r>
        <w:rPr>
          <w:rFonts w:asciiTheme="majorHAnsi" w:hAnsiTheme="majorHAnsi" w:cstheme="majorBidi"/>
          <w:b/>
          <w:bCs/>
          <w:szCs w:val="20"/>
        </w:rPr>
        <w:instrText xml:space="preserve"> </w:instrText>
      </w:r>
      <w:r>
        <w:rPr>
          <w:rFonts w:asciiTheme="majorHAnsi" w:hAnsiTheme="majorHAnsi" w:cstheme="majorBidi"/>
          <w:b/>
          <w:bCs/>
          <w:szCs w:val="20"/>
        </w:rPr>
        <w:fldChar w:fldCharType="separate"/>
      </w:r>
      <w:r>
        <w:rPr>
          <w:rFonts w:asciiTheme="majorHAnsi" w:hAnsiTheme="majorHAnsi" w:cstheme="majorBidi"/>
          <w:b/>
          <w:bCs/>
          <w:szCs w:val="20"/>
        </w:rPr>
        <w:t>1.1</w:t>
      </w:r>
      <w:r>
        <w:rPr>
          <w:rFonts w:asciiTheme="majorHAnsi" w:hAnsiTheme="majorHAnsi" w:cstheme="majorBidi"/>
          <w:b/>
          <w:bCs/>
          <w:szCs w:val="20"/>
        </w:rPr>
        <w:fldChar w:fldCharType="end"/>
      </w:r>
      <w:r>
        <w:rPr>
          <w:rFonts w:asciiTheme="majorHAnsi" w:hAnsiTheme="majorHAnsi" w:cstheme="majorBidi"/>
          <w:b/>
          <w:bCs/>
          <w:szCs w:val="20"/>
        </w:rPr>
        <w:noBreakHyphen/>
      </w:r>
      <w:r>
        <w:rPr>
          <w:rFonts w:asciiTheme="majorHAnsi" w:hAnsiTheme="majorHAnsi" w:cstheme="majorBidi"/>
          <w:b/>
          <w:bCs/>
          <w:szCs w:val="20"/>
        </w:rPr>
        <w:fldChar w:fldCharType="begin"/>
      </w:r>
      <w:r>
        <w:rPr>
          <w:rFonts w:asciiTheme="majorHAnsi" w:hAnsiTheme="majorHAnsi" w:cstheme="majorBidi"/>
          <w:b/>
          <w:bCs/>
          <w:szCs w:val="20"/>
        </w:rPr>
        <w:instrText xml:space="preserve"> </w:instrText>
      </w:r>
      <w:r>
        <w:rPr>
          <w:rFonts w:asciiTheme="majorHAnsi" w:hAnsiTheme="majorHAnsi" w:cstheme="majorBidi" w:hint="eastAsia"/>
          <w:b/>
          <w:bCs/>
          <w:szCs w:val="20"/>
        </w:rPr>
        <w:instrText xml:space="preserve">SEQ </w:instrText>
      </w:r>
      <w:r>
        <w:rPr>
          <w:rFonts w:asciiTheme="majorHAnsi" w:hAnsiTheme="majorHAnsi" w:cstheme="majorBidi" w:hint="eastAsia"/>
          <w:b/>
          <w:bCs/>
          <w:szCs w:val="20"/>
        </w:rPr>
        <w:instrText>图</w:instrText>
      </w:r>
      <w:r>
        <w:rPr>
          <w:rFonts w:asciiTheme="majorHAnsi" w:hAnsiTheme="majorHAnsi" w:cstheme="majorBidi" w:hint="eastAsia"/>
          <w:b/>
          <w:bCs/>
          <w:szCs w:val="20"/>
        </w:rPr>
        <w:instrText xml:space="preserve"> \* ARABIC \s 2</w:instrText>
      </w:r>
      <w:r>
        <w:rPr>
          <w:rFonts w:asciiTheme="majorHAnsi" w:hAnsiTheme="majorHAnsi" w:cstheme="majorBidi"/>
          <w:b/>
          <w:bCs/>
          <w:szCs w:val="20"/>
        </w:rPr>
        <w:instrText xml:space="preserve"> </w:instrText>
      </w:r>
      <w:r>
        <w:rPr>
          <w:rFonts w:asciiTheme="majorHAnsi" w:hAnsiTheme="majorHAnsi" w:cstheme="majorBidi"/>
          <w:b/>
          <w:bCs/>
          <w:szCs w:val="20"/>
        </w:rPr>
        <w:fldChar w:fldCharType="separate"/>
      </w:r>
      <w:r>
        <w:rPr>
          <w:rFonts w:asciiTheme="majorHAnsi" w:hAnsiTheme="majorHAnsi" w:cstheme="majorBidi"/>
          <w:b/>
          <w:bCs/>
          <w:szCs w:val="20"/>
        </w:rPr>
        <w:t>14</w:t>
      </w:r>
      <w:r>
        <w:rPr>
          <w:rFonts w:asciiTheme="majorHAnsi" w:hAnsiTheme="majorHAnsi" w:cstheme="majorBidi"/>
          <w:b/>
          <w:bCs/>
          <w:szCs w:val="20"/>
        </w:rPr>
        <w:fldChar w:fldCharType="end"/>
      </w:r>
      <w:r>
        <w:rPr>
          <w:rFonts w:asciiTheme="majorHAnsi" w:hAnsiTheme="majorHAnsi" w:cstheme="majorBidi" w:hint="eastAsia"/>
          <w:b/>
          <w:bCs/>
          <w:szCs w:val="20"/>
        </w:rPr>
        <w:t>采集管理</w:t>
      </w:r>
      <w:r>
        <w:rPr>
          <w:rFonts w:asciiTheme="majorHAnsi" w:hAnsiTheme="majorHAnsi" w:cstheme="majorBidi"/>
          <w:b/>
          <w:bCs/>
          <w:szCs w:val="20"/>
        </w:rPr>
        <w:t>子系统</w:t>
      </w:r>
      <w:r>
        <w:rPr>
          <w:rFonts w:asciiTheme="majorHAnsi" w:hAnsiTheme="majorHAnsi" w:cstheme="majorBidi" w:hint="eastAsia"/>
          <w:b/>
          <w:bCs/>
          <w:szCs w:val="20"/>
        </w:rPr>
        <w:t>-</w:t>
      </w:r>
      <w:r>
        <w:rPr>
          <w:rFonts w:asciiTheme="majorHAnsi" w:hAnsiTheme="majorHAnsi" w:cstheme="majorBidi" w:hint="eastAsia"/>
          <w:b/>
          <w:bCs/>
          <w:szCs w:val="20"/>
        </w:rPr>
        <w:t>系统组成图</w:t>
      </w:r>
    </w:p>
    <w:p w14:paraId="2DC8A36B" w14:textId="77777777" w:rsidR="00C27F91" w:rsidRDefault="00C27F91" w:rsidP="00C27F91">
      <w:pPr>
        <w:pStyle w:val="60"/>
        <w:ind w:left="0"/>
      </w:pPr>
      <w:r>
        <w:rPr>
          <w:rFonts w:hint="eastAsia"/>
        </w:rPr>
        <w:t>用户与角色设计</w:t>
      </w:r>
    </w:p>
    <w:p w14:paraId="05320E53" w14:textId="77777777" w:rsidR="00C27F91" w:rsidRDefault="00C27F91" w:rsidP="00C27F91">
      <w:pPr>
        <w:pStyle w:val="7"/>
        <w:tabs>
          <w:tab w:val="clear" w:pos="1276"/>
          <w:tab w:val="left" w:pos="0"/>
        </w:tabs>
        <w:ind w:left="0"/>
      </w:pPr>
      <w:r>
        <w:rPr>
          <w:rFonts w:hint="eastAsia"/>
        </w:rPr>
        <w:t>用户设计</w:t>
      </w:r>
    </w:p>
    <w:p w14:paraId="6C5C4072" w14:textId="32876409" w:rsidR="00C27F91" w:rsidRDefault="00C27F91" w:rsidP="00C27F91">
      <w:pPr>
        <w:ind w:firstLine="480"/>
      </w:pPr>
      <w:r>
        <w:rPr>
          <w:rFonts w:hint="eastAsia"/>
        </w:rPr>
        <w:t>日志</w:t>
      </w:r>
      <w:r w:rsidRPr="000E5018">
        <w:rPr>
          <w:rFonts w:hint="eastAsia"/>
        </w:rPr>
        <w:t>中心</w:t>
      </w:r>
      <w:r>
        <w:rPr>
          <w:rFonts w:hint="eastAsia"/>
        </w:rPr>
        <w:t>主要服务于</w:t>
      </w:r>
      <w:r w:rsidRPr="000E5018">
        <w:rPr>
          <w:rFonts w:hint="eastAsia"/>
        </w:rPr>
        <w:t>管理用户</w:t>
      </w:r>
      <w:r>
        <w:rPr>
          <w:rFonts w:hint="eastAsia"/>
        </w:rPr>
        <w:t>，分为</w:t>
      </w:r>
      <w:r w:rsidRPr="000E5018">
        <w:rPr>
          <w:rFonts w:hint="eastAsia"/>
        </w:rPr>
        <w:t>管理员和运营人员</w:t>
      </w:r>
      <w:r>
        <w:rPr>
          <w:rFonts w:hint="eastAsia"/>
        </w:rPr>
        <w:t>。</w:t>
      </w:r>
    </w:p>
    <w:p w14:paraId="2A213B65" w14:textId="77777777" w:rsidR="00C27F91" w:rsidRDefault="00C27F91" w:rsidP="00C27F91">
      <w:pPr>
        <w:ind w:firstLine="480"/>
      </w:pPr>
      <w:r>
        <w:rPr>
          <w:noProof/>
        </w:rPr>
        <w:lastRenderedPageBreak/>
        <w:drawing>
          <wp:inline distT="0" distB="0" distL="0" distR="0" wp14:anchorId="13F26789" wp14:editId="557AAA84">
            <wp:extent cx="5274310" cy="17024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702435"/>
                    </a:xfrm>
                    <a:prstGeom prst="rect">
                      <a:avLst/>
                    </a:prstGeom>
                    <a:noFill/>
                    <a:ln>
                      <a:noFill/>
                    </a:ln>
                  </pic:spPr>
                </pic:pic>
              </a:graphicData>
            </a:graphic>
          </wp:inline>
        </w:drawing>
      </w:r>
    </w:p>
    <w:p w14:paraId="57F04D68" w14:textId="77777777" w:rsidR="00C27F91" w:rsidRDefault="00C27F91" w:rsidP="00C27F91">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1</w:t>
      </w:r>
      <w:r>
        <w:rPr>
          <w:b/>
          <w:bCs/>
        </w:rPr>
        <w:fldChar w:fldCharType="end"/>
      </w:r>
      <w:r>
        <w:rPr>
          <w:rFonts w:hint="eastAsia"/>
          <w:b/>
          <w:bCs/>
        </w:rPr>
        <w:t>采集管理子系统</w:t>
      </w:r>
      <w:r>
        <w:rPr>
          <w:rFonts w:hint="eastAsia"/>
          <w:b/>
          <w:bCs/>
        </w:rPr>
        <w:t>-</w:t>
      </w:r>
      <w:r>
        <w:rPr>
          <w:rFonts w:hint="eastAsia"/>
          <w:b/>
          <w:bCs/>
        </w:rPr>
        <w:t>用户设计</w:t>
      </w:r>
      <w:r>
        <w:rPr>
          <w:rFonts w:asciiTheme="majorHAnsi" w:hAnsiTheme="majorHAnsi" w:cstheme="majorBidi" w:hint="eastAsia"/>
          <w:b/>
          <w:bCs/>
          <w:szCs w:val="20"/>
        </w:rPr>
        <w:t>图</w:t>
      </w:r>
    </w:p>
    <w:p w14:paraId="38D68611" w14:textId="77777777" w:rsidR="00C27F91" w:rsidRDefault="00C27F91" w:rsidP="00C27F91">
      <w:pPr>
        <w:pStyle w:val="7"/>
        <w:tabs>
          <w:tab w:val="clear" w:pos="1276"/>
          <w:tab w:val="left" w:pos="0"/>
        </w:tabs>
        <w:ind w:left="0"/>
      </w:pPr>
      <w:r>
        <w:rPr>
          <w:rFonts w:hint="eastAsia"/>
        </w:rPr>
        <w:t>角色设计</w:t>
      </w:r>
    </w:p>
    <w:p w14:paraId="18E21A9C" w14:textId="77777777" w:rsidR="00C27F91" w:rsidRDefault="00C27F91" w:rsidP="00C27F91">
      <w:pPr>
        <w:ind w:left="240" w:right="240" w:firstLine="480"/>
      </w:pPr>
      <w:r>
        <w:rPr>
          <w:rFonts w:hint="eastAsia"/>
        </w:rPr>
        <w:t>系统主要使用</w:t>
      </w:r>
      <w:r>
        <w:rPr>
          <w:rFonts w:hint="eastAsia"/>
          <w:color w:val="FF0000"/>
        </w:rPr>
        <w:t>角色</w:t>
      </w:r>
      <w:r>
        <w:rPr>
          <w:rFonts w:hint="eastAsia"/>
        </w:rPr>
        <w:t>情况如下表：</w:t>
      </w:r>
    </w:p>
    <w:p w14:paraId="3523A3BF" w14:textId="77777777" w:rsidR="00C27F91" w:rsidRDefault="00C27F91" w:rsidP="00C27F91">
      <w:pPr>
        <w:pStyle w:val="aff0"/>
        <w:ind w:left="240" w:right="240" w:firstLine="402"/>
        <w:rPr>
          <w:b/>
          <w:bCs/>
        </w:rPr>
      </w:pPr>
      <w:r>
        <w:rPr>
          <w:rFonts w:hint="eastAsia"/>
          <w:b/>
          <w:bCs/>
        </w:rPr>
        <w:t>表</w:t>
      </w:r>
      <w:r>
        <w:rPr>
          <w:b/>
          <w:bCs/>
        </w:rPr>
        <w:fldChar w:fldCharType="begin"/>
      </w:r>
      <w:r>
        <w:rPr>
          <w:b/>
          <w:bCs/>
        </w:rPr>
        <w:instrText xml:space="preserve"> </w:instrText>
      </w:r>
      <w:r>
        <w:rPr>
          <w:rFonts w:hint="eastAsia"/>
          <w:b/>
          <w:bCs/>
        </w:rPr>
        <w:instrText>STYLEREF 2 \s</w:instrText>
      </w:r>
      <w:r>
        <w:rPr>
          <w:b/>
          <w:bCs/>
        </w:rPr>
        <w:instrText xml:space="preserve">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w:instrText>
      </w:r>
      <w:r>
        <w:rPr>
          <w:rFonts w:hint="eastAsia"/>
          <w:b/>
          <w:bCs/>
        </w:rPr>
        <w:instrText xml:space="preserve">SEQ </w:instrText>
      </w:r>
      <w:r>
        <w:rPr>
          <w:rFonts w:hint="eastAsia"/>
          <w:b/>
          <w:bCs/>
        </w:rPr>
        <w:instrText>表</w:instrText>
      </w:r>
      <w:r>
        <w:rPr>
          <w:rFonts w:hint="eastAsia"/>
          <w:b/>
          <w:bCs/>
        </w:rPr>
        <w:instrText xml:space="preserve"> \* ARABIC \s 2</w:instrText>
      </w:r>
      <w:r>
        <w:rPr>
          <w:b/>
          <w:bCs/>
        </w:rPr>
        <w:instrText xml:space="preserve"> </w:instrText>
      </w:r>
      <w:r>
        <w:rPr>
          <w:b/>
          <w:bCs/>
        </w:rPr>
        <w:fldChar w:fldCharType="separate"/>
      </w:r>
      <w:r>
        <w:rPr>
          <w:b/>
          <w:bCs/>
        </w:rPr>
        <w:t>2</w:t>
      </w:r>
      <w:r>
        <w:rPr>
          <w:b/>
          <w:bCs/>
        </w:rPr>
        <w:fldChar w:fldCharType="end"/>
      </w:r>
      <w:r>
        <w:rPr>
          <w:rFonts w:hint="eastAsia"/>
          <w:b/>
          <w:bCs/>
        </w:rPr>
        <w:t>采集管理子系统</w:t>
      </w:r>
      <w:r>
        <w:rPr>
          <w:rFonts w:hint="eastAsia"/>
          <w:b/>
          <w:bCs/>
        </w:rPr>
        <w:t>-</w:t>
      </w:r>
      <w:r>
        <w:rPr>
          <w:rFonts w:hint="eastAsia"/>
          <w:b/>
          <w:bCs/>
        </w:rPr>
        <w:t>用户与角色设计表</w:t>
      </w:r>
    </w:p>
    <w:tbl>
      <w:tblPr>
        <w:tblW w:w="8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011"/>
      </w:tblGrid>
      <w:tr w:rsidR="00C27F91" w14:paraId="10BE4A70" w14:textId="77777777" w:rsidTr="00DF7AB2">
        <w:trPr>
          <w:tblHeader/>
          <w:jc w:val="center"/>
        </w:trPr>
        <w:tc>
          <w:tcPr>
            <w:tcW w:w="2518" w:type="dxa"/>
            <w:shd w:val="clear" w:color="auto" w:fill="auto"/>
          </w:tcPr>
          <w:p w14:paraId="334D9E65" w14:textId="77777777" w:rsidR="00C27F91" w:rsidRDefault="00C27F91" w:rsidP="00DF7AB2">
            <w:pPr>
              <w:ind w:left="240" w:right="240" w:firstLineChars="0" w:firstLine="0"/>
              <w:jc w:val="center"/>
              <w:rPr>
                <w:rFonts w:ascii="宋体" w:hAnsi="宋体"/>
                <w:b/>
                <w:sz w:val="22"/>
                <w:szCs w:val="22"/>
              </w:rPr>
            </w:pPr>
            <w:r>
              <w:rPr>
                <w:rFonts w:ascii="宋体" w:hAnsi="宋体" w:hint="eastAsia"/>
                <w:b/>
                <w:sz w:val="22"/>
                <w:szCs w:val="22"/>
              </w:rPr>
              <w:t>用户分类</w:t>
            </w:r>
          </w:p>
        </w:tc>
        <w:tc>
          <w:tcPr>
            <w:tcW w:w="6011" w:type="dxa"/>
            <w:shd w:val="clear" w:color="auto" w:fill="auto"/>
            <w:vAlign w:val="center"/>
          </w:tcPr>
          <w:p w14:paraId="43C25186" w14:textId="77777777" w:rsidR="00C27F91" w:rsidRDefault="00C27F91" w:rsidP="00DF7AB2">
            <w:pPr>
              <w:ind w:left="240" w:right="240" w:firstLineChars="0" w:firstLine="0"/>
              <w:jc w:val="center"/>
              <w:rPr>
                <w:rFonts w:ascii="宋体" w:hAnsi="宋体"/>
                <w:b/>
                <w:sz w:val="22"/>
                <w:szCs w:val="22"/>
              </w:rPr>
            </w:pPr>
            <w:r>
              <w:rPr>
                <w:rFonts w:ascii="宋体" w:hAnsi="宋体" w:hint="eastAsia"/>
                <w:b/>
                <w:sz w:val="22"/>
                <w:szCs w:val="22"/>
              </w:rPr>
              <w:t>系统角色</w:t>
            </w:r>
          </w:p>
        </w:tc>
      </w:tr>
      <w:tr w:rsidR="00C27F91" w14:paraId="1C0C7F0B" w14:textId="77777777" w:rsidTr="00DF7AB2">
        <w:trPr>
          <w:jc w:val="center"/>
        </w:trPr>
        <w:tc>
          <w:tcPr>
            <w:tcW w:w="2518" w:type="dxa"/>
            <w:shd w:val="clear" w:color="auto" w:fill="auto"/>
          </w:tcPr>
          <w:p w14:paraId="6F3A6C79" w14:textId="77777777" w:rsidR="00C27F91" w:rsidRDefault="00C27F91" w:rsidP="00DF7AB2">
            <w:pPr>
              <w:ind w:left="240" w:right="240" w:firstLineChars="0" w:firstLine="0"/>
              <w:jc w:val="center"/>
              <w:rPr>
                <w:rFonts w:ascii="宋体" w:hAnsi="宋体"/>
                <w:sz w:val="22"/>
                <w:szCs w:val="22"/>
              </w:rPr>
            </w:pPr>
            <w:r>
              <w:rPr>
                <w:rFonts w:ascii="宋体" w:hAnsi="宋体" w:hint="eastAsia"/>
                <w:sz w:val="22"/>
                <w:szCs w:val="22"/>
              </w:rPr>
              <w:t>数据中心管理人员</w:t>
            </w:r>
          </w:p>
        </w:tc>
        <w:tc>
          <w:tcPr>
            <w:tcW w:w="6011" w:type="dxa"/>
            <w:shd w:val="clear" w:color="auto" w:fill="auto"/>
            <w:vAlign w:val="center"/>
          </w:tcPr>
          <w:p w14:paraId="2F604A3B" w14:textId="77777777" w:rsidR="00C27F91" w:rsidRDefault="00C27F91" w:rsidP="00DF7AB2">
            <w:pPr>
              <w:ind w:left="240" w:right="240" w:firstLineChars="0" w:firstLine="0"/>
              <w:rPr>
                <w:rFonts w:ascii="宋体" w:hAnsi="宋体"/>
                <w:sz w:val="22"/>
                <w:szCs w:val="22"/>
              </w:rPr>
            </w:pPr>
            <w:r>
              <w:rPr>
                <w:rFonts w:ascii="宋体" w:hAnsi="宋体" w:cs="宋体" w:hint="eastAsia"/>
                <w:color w:val="000000"/>
                <w:sz w:val="22"/>
                <w:szCs w:val="22"/>
              </w:rPr>
              <w:t>管理员、运营人员</w:t>
            </w:r>
          </w:p>
        </w:tc>
      </w:tr>
    </w:tbl>
    <w:p w14:paraId="26729905" w14:textId="77777777" w:rsidR="00C27F91" w:rsidRDefault="00C27F91" w:rsidP="00C27F91">
      <w:pPr>
        <w:ind w:left="240" w:right="240" w:firstLine="480"/>
      </w:pPr>
      <w:r>
        <w:rPr>
          <w:rFonts w:hint="eastAsia"/>
        </w:rPr>
        <w:t>具体用户分析说明：</w:t>
      </w:r>
    </w:p>
    <w:p w14:paraId="15652E5C" w14:textId="78E0AC33" w:rsidR="00C27F91" w:rsidRDefault="00C27F91" w:rsidP="00C27F91">
      <w:pPr>
        <w:ind w:left="240" w:right="240" w:firstLine="482"/>
      </w:pPr>
      <w:r>
        <w:rPr>
          <w:b/>
        </w:rPr>
        <w:t>1</w:t>
      </w:r>
      <w:r>
        <w:rPr>
          <w:rFonts w:hint="eastAsia"/>
          <w:b/>
        </w:rPr>
        <w:t>、管理员：</w:t>
      </w:r>
      <w:r w:rsidRPr="00E52109">
        <w:rPr>
          <w:rFonts w:asciiTheme="minorHAnsi" w:hAnsiTheme="minorHAnsi" w:hint="eastAsia"/>
        </w:rPr>
        <w:t>负责管理采集日志、日志存储、日志展示等，同时监控各个日志采集主机的性能指标、代理池性能指标等</w:t>
      </w:r>
      <w:r>
        <w:rPr>
          <w:rFonts w:hint="eastAsia"/>
        </w:rPr>
        <w:t>。</w:t>
      </w:r>
    </w:p>
    <w:p w14:paraId="65B03538" w14:textId="5A09F901" w:rsidR="00C27F91" w:rsidRDefault="00C27F91" w:rsidP="00C27F91">
      <w:pPr>
        <w:ind w:left="240" w:right="240" w:firstLine="482"/>
      </w:pPr>
      <w:r>
        <w:rPr>
          <w:b/>
        </w:rPr>
        <w:t>2</w:t>
      </w:r>
      <w:r>
        <w:rPr>
          <w:rFonts w:hint="eastAsia"/>
          <w:b/>
        </w:rPr>
        <w:t>、运营人员：</w:t>
      </w:r>
      <w:r w:rsidRPr="00E52109">
        <w:rPr>
          <w:rFonts w:asciiTheme="minorHAnsi" w:hAnsiTheme="minorHAnsi" w:hint="eastAsia"/>
        </w:rPr>
        <w:t>使用日志搜索，对日志数据进行处理，通过日志展示查看服务运行情况</w:t>
      </w:r>
      <w:r>
        <w:rPr>
          <w:rFonts w:hint="eastAsia"/>
        </w:rPr>
        <w:t>。</w:t>
      </w:r>
    </w:p>
    <w:p w14:paraId="33F68F38" w14:textId="77777777" w:rsidR="00C27F91" w:rsidRDefault="00C27F91" w:rsidP="00C27F91">
      <w:pPr>
        <w:pStyle w:val="60"/>
        <w:ind w:left="0"/>
      </w:pPr>
      <w:r>
        <w:rPr>
          <w:rFonts w:hint="eastAsia"/>
        </w:rPr>
        <w:lastRenderedPageBreak/>
        <w:t>系统体系结构设计（</w:t>
      </w:r>
      <w:r w:rsidRPr="004B0B8B">
        <w:rPr>
          <w:rFonts w:hint="eastAsia"/>
          <w:color w:val="FF0000"/>
        </w:rPr>
        <w:t>没有写</w:t>
      </w:r>
      <w:r>
        <w:rPr>
          <w:rFonts w:hint="eastAsia"/>
        </w:rPr>
        <w:t>）</w:t>
      </w:r>
    </w:p>
    <w:p w14:paraId="14E12413" w14:textId="77777777" w:rsidR="00C27F91" w:rsidRDefault="00C27F91" w:rsidP="00C27F91">
      <w:pPr>
        <w:ind w:leftChars="-1" w:left="-2" w:firstLineChars="0" w:firstLine="200"/>
        <w:jc w:val="center"/>
        <w:rPr>
          <w:i/>
        </w:rPr>
      </w:pPr>
      <w:r>
        <w:rPr>
          <w:noProof/>
        </w:rPr>
        <w:drawing>
          <wp:inline distT="0" distB="0" distL="0" distR="0" wp14:anchorId="5DEC692F" wp14:editId="518C2B1B">
            <wp:extent cx="5274310" cy="3815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815715"/>
                    </a:xfrm>
                    <a:prstGeom prst="rect">
                      <a:avLst/>
                    </a:prstGeom>
                    <a:noFill/>
                    <a:ln>
                      <a:noFill/>
                    </a:ln>
                  </pic:spPr>
                </pic:pic>
              </a:graphicData>
            </a:graphic>
          </wp:inline>
        </w:drawing>
      </w:r>
    </w:p>
    <w:p w14:paraId="1C31A061" w14:textId="77777777" w:rsidR="00C27F91" w:rsidRDefault="00C27F91" w:rsidP="00C27F91">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11</w:t>
      </w:r>
      <w:r>
        <w:rPr>
          <w:b/>
          <w:bCs/>
        </w:rPr>
        <w:fldChar w:fldCharType="end"/>
      </w:r>
      <w:r>
        <w:rPr>
          <w:b/>
          <w:bCs/>
        </w:rPr>
        <w:t xml:space="preserve"> </w:t>
      </w:r>
      <w:r>
        <w:rPr>
          <w:rFonts w:hint="eastAsia"/>
          <w:b/>
          <w:bCs/>
        </w:rPr>
        <w:t>采集管理子系统</w:t>
      </w:r>
      <w:r>
        <w:rPr>
          <w:rFonts w:hint="eastAsia"/>
          <w:b/>
          <w:bCs/>
        </w:rPr>
        <w:t>-</w:t>
      </w:r>
      <w:r>
        <w:rPr>
          <w:rFonts w:hint="eastAsia"/>
          <w:b/>
          <w:bCs/>
        </w:rPr>
        <w:t>系统体系结构设计图</w:t>
      </w:r>
    </w:p>
    <w:p w14:paraId="36E27AE9" w14:textId="77777777" w:rsidR="00C27F91" w:rsidRDefault="00C27F91" w:rsidP="00C27F91">
      <w:pPr>
        <w:ind w:firstLine="482"/>
        <w:rPr>
          <w:rFonts w:ascii="宋体" w:hAnsi="宋体"/>
          <w:b/>
          <w:bCs/>
        </w:rPr>
      </w:pPr>
      <w:r>
        <w:rPr>
          <w:rFonts w:ascii="宋体" w:hAnsi="宋体"/>
          <w:b/>
          <w:bCs/>
        </w:rPr>
        <w:t>1、用户层</w:t>
      </w:r>
    </w:p>
    <w:p w14:paraId="29921609" w14:textId="77777777" w:rsidR="00C27F91" w:rsidRDefault="00C27F91" w:rsidP="00C27F91">
      <w:pPr>
        <w:ind w:firstLine="480"/>
        <w:rPr>
          <w:rFonts w:ascii="宋体" w:hAnsi="宋体"/>
        </w:rPr>
      </w:pPr>
      <w:r>
        <w:rPr>
          <w:rFonts w:ascii="宋体" w:hAnsi="宋体" w:hint="eastAsia"/>
        </w:rPr>
        <w:t>主要是本平台主要服务用户，包含</w:t>
      </w:r>
      <w:r>
        <w:rPr>
          <w:rFonts w:hint="eastAsia"/>
          <w:highlight w:val="yellow"/>
        </w:rPr>
        <w:t>采集数据管理用户</w:t>
      </w:r>
      <w:r>
        <w:rPr>
          <w:rFonts w:ascii="宋体" w:hAnsi="宋体" w:hint="eastAsia"/>
        </w:rPr>
        <w:t>等。</w:t>
      </w:r>
    </w:p>
    <w:p w14:paraId="6464257E" w14:textId="77777777" w:rsidR="00C27F91" w:rsidRDefault="00C27F91" w:rsidP="00C27F91">
      <w:pPr>
        <w:ind w:firstLine="482"/>
        <w:rPr>
          <w:rFonts w:ascii="宋体" w:hAnsi="宋体"/>
          <w:b/>
          <w:bCs/>
        </w:rPr>
      </w:pPr>
      <w:r>
        <w:rPr>
          <w:rFonts w:ascii="宋体" w:hAnsi="宋体"/>
          <w:b/>
          <w:bCs/>
        </w:rPr>
        <w:t>2、应用层</w:t>
      </w:r>
    </w:p>
    <w:p w14:paraId="70FF44E3" w14:textId="77777777" w:rsidR="00C27F91" w:rsidRDefault="00C27F91" w:rsidP="00C27F91">
      <w:pPr>
        <w:ind w:firstLine="480"/>
        <w:rPr>
          <w:rFonts w:ascii="宋体" w:hAnsi="宋体"/>
        </w:rPr>
      </w:pPr>
      <w:r>
        <w:rPr>
          <w:rFonts w:ascii="宋体" w:hAnsi="宋体" w:hint="eastAsia"/>
        </w:rPr>
        <w:t>应用层是在支撑</w:t>
      </w:r>
      <w:proofErr w:type="gramStart"/>
      <w:r>
        <w:rPr>
          <w:rFonts w:ascii="宋体" w:hAnsi="宋体" w:hint="eastAsia"/>
        </w:rPr>
        <w:t>层基础</w:t>
      </w:r>
      <w:proofErr w:type="gramEnd"/>
      <w:r>
        <w:rPr>
          <w:rFonts w:ascii="宋体" w:hAnsi="宋体" w:hint="eastAsia"/>
        </w:rPr>
        <w:t>上构建的</w:t>
      </w:r>
      <w:r>
        <w:rPr>
          <w:rFonts w:ascii="宋体" w:hAnsi="宋体" w:hint="eastAsia"/>
          <w:color w:val="FF0000"/>
        </w:rPr>
        <w:t>模块</w:t>
      </w:r>
      <w:r>
        <w:rPr>
          <w:rFonts w:ascii="宋体" w:hAnsi="宋体" w:hint="eastAsia"/>
        </w:rPr>
        <w:t>，主要为用户提供</w:t>
      </w:r>
      <w:r>
        <w:rPr>
          <w:rFonts w:hint="eastAsia"/>
          <w:highlight w:val="yellow"/>
        </w:rPr>
        <w:t>采集范围管理模块、配置地址管理模块、配置地址管理模块</w:t>
      </w:r>
      <w:r>
        <w:rPr>
          <w:rFonts w:ascii="宋体" w:hAnsi="宋体" w:hint="eastAsia"/>
        </w:rPr>
        <w:t>。</w:t>
      </w:r>
    </w:p>
    <w:p w14:paraId="0C02AACF" w14:textId="77777777" w:rsidR="00C27F91" w:rsidRDefault="00C27F91" w:rsidP="00C27F91">
      <w:pPr>
        <w:ind w:firstLine="482"/>
        <w:rPr>
          <w:rFonts w:ascii="宋体" w:hAnsi="宋体"/>
          <w:b/>
          <w:bCs/>
        </w:rPr>
      </w:pPr>
      <w:r>
        <w:rPr>
          <w:rFonts w:ascii="宋体" w:hAnsi="宋体"/>
          <w:b/>
          <w:bCs/>
        </w:rPr>
        <w:t>3、支撑层</w:t>
      </w:r>
    </w:p>
    <w:p w14:paraId="5D5F81DE" w14:textId="77777777" w:rsidR="00C27F91" w:rsidRDefault="00C27F91" w:rsidP="00C27F91">
      <w:pPr>
        <w:ind w:firstLine="480"/>
        <w:rPr>
          <w:rFonts w:ascii="宋体" w:hAnsi="宋体"/>
        </w:rPr>
      </w:pPr>
      <w:r>
        <w:rPr>
          <w:rFonts w:ascii="宋体" w:hAnsi="宋体" w:hint="eastAsia"/>
        </w:rPr>
        <w:t>支撑层在整个平台中承担着承上启下的关键作用，为业务应用系统提供技术支撑服务。支撑层由</w:t>
      </w:r>
      <w:r>
        <w:rPr>
          <w:rFonts w:ascii="宋体" w:hAnsi="宋体" w:hint="eastAsia"/>
          <w:highlight w:val="yellow"/>
        </w:rPr>
        <w:t>授权管理系统、应用服务门户系统</w:t>
      </w:r>
      <w:r>
        <w:rPr>
          <w:rFonts w:ascii="宋体" w:hAnsi="宋体" w:hint="eastAsia"/>
        </w:rPr>
        <w:t>等</w:t>
      </w:r>
      <w:r>
        <w:rPr>
          <w:rFonts w:ascii="宋体" w:hAnsi="宋体"/>
        </w:rPr>
        <w:t>组成。</w:t>
      </w:r>
    </w:p>
    <w:p w14:paraId="3406041B" w14:textId="77777777" w:rsidR="00C27F91" w:rsidRDefault="00C27F91" w:rsidP="00C27F91">
      <w:pPr>
        <w:ind w:firstLine="482"/>
        <w:rPr>
          <w:rFonts w:ascii="宋体" w:hAnsi="宋体"/>
          <w:b/>
          <w:bCs/>
        </w:rPr>
      </w:pPr>
      <w:r>
        <w:rPr>
          <w:rFonts w:ascii="宋体" w:hAnsi="宋体"/>
          <w:b/>
          <w:bCs/>
        </w:rPr>
        <w:t>4、</w:t>
      </w:r>
      <w:r>
        <w:rPr>
          <w:rFonts w:ascii="宋体" w:hAnsi="宋体" w:hint="eastAsia"/>
          <w:b/>
          <w:bCs/>
        </w:rPr>
        <w:t>数据层</w:t>
      </w:r>
    </w:p>
    <w:p w14:paraId="65D84D35" w14:textId="77777777" w:rsidR="00C27F91" w:rsidRDefault="00C27F91" w:rsidP="00C27F91">
      <w:pPr>
        <w:ind w:firstLine="480"/>
        <w:rPr>
          <w:rFonts w:ascii="宋体" w:hAnsi="宋体"/>
        </w:rPr>
      </w:pPr>
      <w:r>
        <w:rPr>
          <w:rFonts w:ascii="宋体" w:hAnsi="宋体" w:hint="eastAsia"/>
        </w:rPr>
        <w:t>数据构建于环境层之上，并为上层的应用层、支撑层提供各种数据资源访问和存储服务，主要包括</w:t>
      </w:r>
      <w:r>
        <w:rPr>
          <w:rFonts w:ascii="宋体" w:hAnsi="宋体" w:hint="eastAsia"/>
          <w:highlight w:val="yellow"/>
        </w:rPr>
        <w:t>业务应用数据分类、原始数据分类</w:t>
      </w:r>
      <w:r>
        <w:rPr>
          <w:rFonts w:ascii="宋体" w:hAnsi="宋体" w:hint="eastAsia"/>
        </w:rPr>
        <w:t>等。</w:t>
      </w:r>
    </w:p>
    <w:p w14:paraId="3616DC72" w14:textId="77777777" w:rsidR="00C27F91" w:rsidRDefault="00C27F91" w:rsidP="00C27F91">
      <w:pPr>
        <w:ind w:firstLine="482"/>
        <w:rPr>
          <w:rFonts w:ascii="宋体" w:hAnsi="宋体"/>
          <w:b/>
          <w:bCs/>
        </w:rPr>
      </w:pPr>
      <w:r>
        <w:rPr>
          <w:rFonts w:ascii="宋体" w:hAnsi="宋体"/>
          <w:b/>
          <w:bCs/>
        </w:rPr>
        <w:t>5、基础设施层</w:t>
      </w:r>
    </w:p>
    <w:p w14:paraId="2613D45D" w14:textId="77777777" w:rsidR="00C27F91" w:rsidRDefault="00C27F91" w:rsidP="00C27F91">
      <w:pPr>
        <w:ind w:firstLine="480"/>
        <w:rPr>
          <w:rFonts w:ascii="宋体" w:hAnsi="宋体"/>
        </w:rPr>
      </w:pPr>
      <w:r>
        <w:rPr>
          <w:rFonts w:ascii="宋体" w:hAnsi="宋体" w:hint="eastAsia"/>
        </w:rPr>
        <w:t>基础设施层为本项目的基础环境，基础设施层由基础网络、网络环境及主机、数据中心等部分共同组成。基础网络环境包含：互联网、</w:t>
      </w:r>
      <w:proofErr w:type="gramStart"/>
      <w:r>
        <w:rPr>
          <w:rFonts w:ascii="宋体" w:hAnsi="宋体" w:hint="eastAsia"/>
        </w:rPr>
        <w:t>网信专网</w:t>
      </w:r>
      <w:proofErr w:type="gramEnd"/>
      <w:r>
        <w:rPr>
          <w:rFonts w:ascii="宋体" w:hAnsi="宋体" w:hint="eastAsia"/>
        </w:rPr>
        <w:t>；网络环境及</w:t>
      </w:r>
      <w:r>
        <w:rPr>
          <w:rFonts w:ascii="宋体" w:hAnsi="宋体" w:hint="eastAsia"/>
        </w:rPr>
        <w:lastRenderedPageBreak/>
        <w:t>主机包含：网络设备、安全设备、服务器、存储设备等；数据中心包含：</w:t>
      </w:r>
      <w:r>
        <w:rPr>
          <w:rFonts w:ascii="宋体" w:hAnsi="宋体"/>
        </w:rPr>
        <w:t>IDC机房、核心数据机房等；</w:t>
      </w:r>
    </w:p>
    <w:p w14:paraId="61C6AA2E" w14:textId="77777777" w:rsidR="00C27F91" w:rsidRPr="004B0B8B" w:rsidRDefault="00C27F91" w:rsidP="00C27F91">
      <w:pPr>
        <w:pStyle w:val="60"/>
        <w:ind w:left="0"/>
      </w:pPr>
      <w:r>
        <w:rPr>
          <w:rFonts w:hint="eastAsia"/>
        </w:rPr>
        <w:t>系统总体设计（</w:t>
      </w:r>
      <w:r w:rsidRPr="004B0B8B">
        <w:rPr>
          <w:rFonts w:hint="eastAsia"/>
          <w:color w:val="FF0000"/>
        </w:rPr>
        <w:t>没有写</w:t>
      </w:r>
      <w:r>
        <w:rPr>
          <w:rFonts w:hint="eastAsia"/>
        </w:rPr>
        <w:t>）</w:t>
      </w:r>
    </w:p>
    <w:p w14:paraId="1D7BA1F8" w14:textId="77777777" w:rsidR="00C27F91" w:rsidRDefault="00C27F91" w:rsidP="00C27F91">
      <w:pPr>
        <w:pStyle w:val="7"/>
        <w:tabs>
          <w:tab w:val="clear" w:pos="1276"/>
          <w:tab w:val="left" w:pos="0"/>
        </w:tabs>
        <w:ind w:left="0"/>
      </w:pPr>
      <w:r>
        <w:rPr>
          <w:rFonts w:hint="eastAsia"/>
        </w:rPr>
        <w:t>用户与模块间关系设计</w:t>
      </w:r>
    </w:p>
    <w:p w14:paraId="2B017937" w14:textId="77777777" w:rsidR="00C27F91" w:rsidRDefault="00C27F91" w:rsidP="00C27F91">
      <w:pPr>
        <w:ind w:firstLineChars="0" w:firstLine="0"/>
      </w:pPr>
      <w:r>
        <w:rPr>
          <w:noProof/>
        </w:rPr>
        <w:drawing>
          <wp:inline distT="0" distB="0" distL="0" distR="0" wp14:anchorId="095E8E64" wp14:editId="0B89552B">
            <wp:extent cx="5274310" cy="37814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781425"/>
                    </a:xfrm>
                    <a:prstGeom prst="rect">
                      <a:avLst/>
                    </a:prstGeom>
                    <a:noFill/>
                    <a:ln>
                      <a:noFill/>
                    </a:ln>
                  </pic:spPr>
                </pic:pic>
              </a:graphicData>
            </a:graphic>
          </wp:inline>
        </w:drawing>
      </w:r>
    </w:p>
    <w:p w14:paraId="72940FD0" w14:textId="77777777" w:rsidR="00C27F91" w:rsidRDefault="00C27F91" w:rsidP="00C27F91">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采集管理子系统</w:t>
      </w:r>
      <w:r>
        <w:rPr>
          <w:rFonts w:hint="eastAsia"/>
          <w:b/>
          <w:bCs/>
        </w:rPr>
        <w:t>-</w:t>
      </w:r>
      <w:r>
        <w:rPr>
          <w:rFonts w:hint="eastAsia"/>
          <w:b/>
          <w:bCs/>
        </w:rPr>
        <w:t>用户与模块间关系设计</w:t>
      </w:r>
      <w:r>
        <w:rPr>
          <w:rFonts w:asciiTheme="majorHAnsi" w:hAnsiTheme="majorHAnsi" w:cstheme="majorBidi" w:hint="eastAsia"/>
          <w:b/>
          <w:bCs/>
          <w:szCs w:val="20"/>
        </w:rPr>
        <w:t>图</w:t>
      </w:r>
    </w:p>
    <w:p w14:paraId="352FA0CA" w14:textId="77777777" w:rsidR="00C27F91" w:rsidRDefault="00C27F91" w:rsidP="00C27F91">
      <w:pPr>
        <w:pStyle w:val="7"/>
        <w:tabs>
          <w:tab w:val="clear" w:pos="1276"/>
          <w:tab w:val="left" w:pos="0"/>
        </w:tabs>
        <w:ind w:left="0"/>
      </w:pPr>
      <w:r>
        <w:rPr>
          <w:rFonts w:hint="eastAsia"/>
        </w:rPr>
        <w:t>数据与模块间关系设计</w:t>
      </w:r>
    </w:p>
    <w:p w14:paraId="7F383388" w14:textId="77777777" w:rsidR="00C27F91" w:rsidRDefault="00C27F91" w:rsidP="00C27F91">
      <w:pPr>
        <w:ind w:firstLineChars="0" w:firstLine="0"/>
      </w:pPr>
      <w:r>
        <w:rPr>
          <w:noProof/>
        </w:rPr>
        <w:drawing>
          <wp:inline distT="0" distB="0" distL="0" distR="0" wp14:anchorId="2E9506FF" wp14:editId="263A3D34">
            <wp:extent cx="5274310" cy="25654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565400"/>
                    </a:xfrm>
                    <a:prstGeom prst="rect">
                      <a:avLst/>
                    </a:prstGeom>
                    <a:noFill/>
                    <a:ln>
                      <a:noFill/>
                    </a:ln>
                  </pic:spPr>
                </pic:pic>
              </a:graphicData>
            </a:graphic>
          </wp:inline>
        </w:drawing>
      </w:r>
    </w:p>
    <w:p w14:paraId="2A1DD38E" w14:textId="77777777" w:rsidR="00C27F91" w:rsidRDefault="00C27F91" w:rsidP="00C27F91">
      <w:pPr>
        <w:pStyle w:val="aff0"/>
        <w:ind w:firstLine="402"/>
        <w:rPr>
          <w:b/>
          <w:bCs/>
        </w:rPr>
      </w:pPr>
      <w:r>
        <w:rPr>
          <w:b/>
          <w:bCs/>
        </w:rPr>
        <w:lastRenderedPageBreak/>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采集管理子系统</w:t>
      </w:r>
      <w:r>
        <w:rPr>
          <w:rFonts w:hint="eastAsia"/>
          <w:b/>
          <w:bCs/>
        </w:rPr>
        <w:t>-</w:t>
      </w:r>
      <w:r>
        <w:rPr>
          <w:rFonts w:hint="eastAsia"/>
          <w:b/>
          <w:bCs/>
        </w:rPr>
        <w:t>数据与模块间关系设计</w:t>
      </w:r>
      <w:r>
        <w:rPr>
          <w:rFonts w:asciiTheme="majorHAnsi" w:hAnsiTheme="majorHAnsi" w:cstheme="majorBidi" w:hint="eastAsia"/>
          <w:b/>
          <w:bCs/>
          <w:szCs w:val="20"/>
        </w:rPr>
        <w:t>图</w:t>
      </w:r>
    </w:p>
    <w:p w14:paraId="5549BED5" w14:textId="77777777" w:rsidR="00C27F91" w:rsidRDefault="00C27F91" w:rsidP="00C27F91">
      <w:pPr>
        <w:pStyle w:val="7"/>
        <w:tabs>
          <w:tab w:val="clear" w:pos="1276"/>
          <w:tab w:val="left" w:pos="0"/>
        </w:tabs>
        <w:ind w:left="0"/>
      </w:pPr>
      <w:r>
        <w:rPr>
          <w:rFonts w:hint="eastAsia"/>
        </w:rPr>
        <w:t>各模块间关系设计</w:t>
      </w:r>
    </w:p>
    <w:p w14:paraId="092ADFD4" w14:textId="77777777" w:rsidR="00C27F91" w:rsidRDefault="00C27F91" w:rsidP="00C27F91">
      <w:pPr>
        <w:ind w:firstLineChars="0" w:firstLine="0"/>
      </w:pPr>
      <w:r>
        <w:rPr>
          <w:noProof/>
        </w:rPr>
        <w:drawing>
          <wp:inline distT="0" distB="0" distL="0" distR="0" wp14:anchorId="234AC231" wp14:editId="0608A487">
            <wp:extent cx="5274310" cy="27978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797810"/>
                    </a:xfrm>
                    <a:prstGeom prst="rect">
                      <a:avLst/>
                    </a:prstGeom>
                    <a:noFill/>
                    <a:ln>
                      <a:noFill/>
                    </a:ln>
                  </pic:spPr>
                </pic:pic>
              </a:graphicData>
            </a:graphic>
          </wp:inline>
        </w:drawing>
      </w:r>
    </w:p>
    <w:p w14:paraId="4CD97173" w14:textId="77777777" w:rsidR="00C27F91" w:rsidRDefault="00C27F91" w:rsidP="00C27F91">
      <w:pPr>
        <w:pStyle w:val="aff0"/>
        <w:ind w:firstLine="402"/>
        <w:rPr>
          <w:b/>
          <w:bCs/>
        </w:rPr>
      </w:pPr>
      <w:r>
        <w:rPr>
          <w:b/>
          <w:bCs/>
        </w:rPr>
        <w:t>图</w:t>
      </w:r>
      <w:r>
        <w:rPr>
          <w:b/>
          <w:bCs/>
        </w:rPr>
        <w:t xml:space="preserve"> </w:t>
      </w:r>
      <w:r>
        <w:rPr>
          <w:b/>
          <w:bCs/>
        </w:rPr>
        <w:fldChar w:fldCharType="begin"/>
      </w:r>
      <w:r>
        <w:rPr>
          <w:b/>
          <w:bCs/>
        </w:rPr>
        <w:instrText xml:space="preserve"> STYLEREF 2 \s </w:instrText>
      </w:r>
      <w:r>
        <w:rPr>
          <w:b/>
          <w:bCs/>
        </w:rPr>
        <w:fldChar w:fldCharType="separate"/>
      </w:r>
      <w:r>
        <w:rPr>
          <w:b/>
          <w:bCs/>
        </w:rPr>
        <w:t>1.1</w:t>
      </w:r>
      <w:r>
        <w:rPr>
          <w:b/>
          <w:bCs/>
        </w:rPr>
        <w:fldChar w:fldCharType="end"/>
      </w:r>
      <w:r>
        <w:rPr>
          <w:b/>
          <w:bCs/>
        </w:rPr>
        <w:noBreakHyphen/>
      </w:r>
      <w:r>
        <w:rPr>
          <w:b/>
          <w:bCs/>
        </w:rPr>
        <w:fldChar w:fldCharType="begin"/>
      </w:r>
      <w:r>
        <w:rPr>
          <w:b/>
          <w:bCs/>
        </w:rPr>
        <w:instrText xml:space="preserve"> SEQ </w:instrText>
      </w:r>
      <w:r>
        <w:rPr>
          <w:b/>
          <w:bCs/>
        </w:rPr>
        <w:instrText>图</w:instrText>
      </w:r>
      <w:r>
        <w:rPr>
          <w:b/>
          <w:bCs/>
        </w:rPr>
        <w:instrText xml:space="preserve"> \* ARABIC \s 2 </w:instrText>
      </w:r>
      <w:r>
        <w:rPr>
          <w:b/>
          <w:bCs/>
        </w:rPr>
        <w:fldChar w:fldCharType="separate"/>
      </w:r>
      <w:r>
        <w:rPr>
          <w:b/>
          <w:bCs/>
        </w:rPr>
        <w:t>4</w:t>
      </w:r>
      <w:r>
        <w:rPr>
          <w:b/>
          <w:bCs/>
        </w:rPr>
        <w:fldChar w:fldCharType="end"/>
      </w:r>
      <w:r>
        <w:rPr>
          <w:rFonts w:hint="eastAsia"/>
          <w:b/>
          <w:bCs/>
        </w:rPr>
        <w:t>采集管理子系统</w:t>
      </w:r>
      <w:r>
        <w:rPr>
          <w:rFonts w:hint="eastAsia"/>
          <w:b/>
          <w:bCs/>
        </w:rPr>
        <w:t>-</w:t>
      </w:r>
      <w:r>
        <w:rPr>
          <w:rFonts w:hint="eastAsia"/>
          <w:b/>
          <w:bCs/>
        </w:rPr>
        <w:t>各模块间关系设计</w:t>
      </w:r>
      <w:r>
        <w:rPr>
          <w:rFonts w:asciiTheme="majorHAnsi" w:hAnsiTheme="majorHAnsi" w:cstheme="majorBidi" w:hint="eastAsia"/>
          <w:b/>
          <w:bCs/>
          <w:szCs w:val="20"/>
        </w:rPr>
        <w:t>图</w:t>
      </w:r>
    </w:p>
    <w:p w14:paraId="4CE233C6" w14:textId="77777777" w:rsidR="00C27F91" w:rsidRPr="00676CE0" w:rsidRDefault="00C27F91" w:rsidP="00C27F91">
      <w:pPr>
        <w:pStyle w:val="60"/>
        <w:ind w:left="0"/>
      </w:pPr>
      <w:r w:rsidRPr="00676CE0">
        <w:rPr>
          <w:rFonts w:hint="eastAsia"/>
        </w:rPr>
        <w:t>链路跟踪模块</w:t>
      </w:r>
    </w:p>
    <w:p w14:paraId="1CE91B75" w14:textId="77777777" w:rsidR="00C27F91" w:rsidRPr="00E52109" w:rsidRDefault="00C27F91" w:rsidP="00C27F91">
      <w:pPr>
        <w:ind w:firstLine="480"/>
        <w:rPr>
          <w:rFonts w:asciiTheme="minorHAnsi" w:hAnsiTheme="minorHAnsi"/>
          <w:color w:val="000000"/>
          <w:szCs w:val="22"/>
        </w:rPr>
      </w:pPr>
      <w:r w:rsidRPr="00E52109">
        <w:rPr>
          <w:rFonts w:asciiTheme="minorHAnsi" w:hAnsiTheme="minorHAnsi" w:cs="宋体" w:hint="eastAsia"/>
          <w:color w:val="000000"/>
          <w:szCs w:val="22"/>
          <w:lang w:bidi="ar"/>
        </w:rPr>
        <w:t>收集调用</w:t>
      </w:r>
      <w:proofErr w:type="gramStart"/>
      <w:r w:rsidRPr="00E52109">
        <w:rPr>
          <w:rFonts w:asciiTheme="minorHAnsi" w:hAnsiTheme="minorHAnsi" w:cs="宋体" w:hint="eastAsia"/>
          <w:color w:val="000000"/>
          <w:szCs w:val="22"/>
          <w:lang w:bidi="ar"/>
        </w:rPr>
        <w:t>微服务</w:t>
      </w:r>
      <w:proofErr w:type="gramEnd"/>
      <w:r w:rsidRPr="00E52109">
        <w:rPr>
          <w:rFonts w:asciiTheme="minorHAnsi" w:hAnsiTheme="minorHAnsi" w:cs="宋体" w:hint="eastAsia"/>
          <w:color w:val="000000"/>
          <w:szCs w:val="22"/>
          <w:lang w:bidi="ar"/>
        </w:rPr>
        <w:t>的时序数据并集中展示方便度量调用链路的整体和局部性能，快速定位链路故障，展示</w:t>
      </w:r>
      <w:proofErr w:type="gramStart"/>
      <w:r w:rsidRPr="00E52109">
        <w:rPr>
          <w:rFonts w:asciiTheme="minorHAnsi" w:hAnsiTheme="minorHAnsi" w:cs="宋体" w:hint="eastAsia"/>
          <w:color w:val="000000"/>
          <w:szCs w:val="22"/>
          <w:lang w:bidi="ar"/>
        </w:rPr>
        <w:t>微服务</w:t>
      </w:r>
      <w:proofErr w:type="gramEnd"/>
      <w:r w:rsidRPr="00E52109">
        <w:rPr>
          <w:rFonts w:asciiTheme="minorHAnsi" w:hAnsiTheme="minorHAnsi" w:cs="宋体" w:hint="eastAsia"/>
          <w:color w:val="000000"/>
          <w:szCs w:val="22"/>
          <w:lang w:bidi="ar"/>
        </w:rPr>
        <w:t>间拓扑关系，为后续链路</w:t>
      </w:r>
      <w:r w:rsidRPr="00E52109">
        <w:rPr>
          <w:rFonts w:asciiTheme="minorHAnsi" w:hAnsiTheme="minorHAnsi" w:hint="eastAsia"/>
          <w:color w:val="000000"/>
          <w:szCs w:val="22"/>
          <w:lang w:bidi="ar"/>
        </w:rPr>
        <w:t xml:space="preserve"> </w:t>
      </w:r>
      <w:r w:rsidRPr="00E52109">
        <w:rPr>
          <w:rFonts w:asciiTheme="minorHAnsi" w:hAnsiTheme="minorHAnsi" w:cs="宋体" w:hint="eastAsia"/>
          <w:color w:val="000000"/>
          <w:szCs w:val="22"/>
          <w:lang w:bidi="ar"/>
        </w:rPr>
        <w:t>优化提供必要的数据支撑。</w:t>
      </w:r>
    </w:p>
    <w:p w14:paraId="13708757" w14:textId="77777777" w:rsidR="00C27F91" w:rsidRPr="00676CE0" w:rsidRDefault="00C27F91" w:rsidP="00C27F91">
      <w:pPr>
        <w:pStyle w:val="60"/>
        <w:ind w:left="0"/>
      </w:pPr>
      <w:r w:rsidRPr="00676CE0">
        <w:rPr>
          <w:rFonts w:hint="eastAsia"/>
        </w:rPr>
        <w:t>日志聚合模块</w:t>
      </w:r>
    </w:p>
    <w:p w14:paraId="5F04D7E4" w14:textId="77777777" w:rsidR="00C27F91" w:rsidRPr="00E52109" w:rsidRDefault="00C27F91" w:rsidP="00DF7AB2">
      <w:pPr>
        <w:ind w:firstLineChars="0" w:firstLine="420"/>
        <w:rPr>
          <w:rFonts w:asciiTheme="minorHAnsi" w:hAnsiTheme="minorHAnsi"/>
        </w:rPr>
      </w:pPr>
      <w:r w:rsidRPr="00E52109">
        <w:rPr>
          <w:rFonts w:asciiTheme="minorHAnsi" w:hAnsiTheme="minorHAnsi" w:cs="宋体" w:hint="eastAsia"/>
          <w:lang w:bidi="ar"/>
        </w:rPr>
        <w:t>根据业务实践，结合业务需求，日志聚合模块把来自不同服务器上不同应用程序产生的日志聚合起来，存放在单一的服务器，方便进行搜索和分析。包括跟踪日志、系统日志、部署日志、引擎日志、构件包日志等，通过对日志分类，在分析问题时明确要查找的位置，缩小查找范围提高效率。</w:t>
      </w:r>
    </w:p>
    <w:p w14:paraId="57DB2403" w14:textId="77777777" w:rsidR="00C27F91" w:rsidRPr="00676CE0" w:rsidRDefault="00C27F91" w:rsidP="00C27F91">
      <w:pPr>
        <w:pStyle w:val="60"/>
        <w:ind w:left="0"/>
      </w:pPr>
      <w:r w:rsidRPr="00676CE0">
        <w:rPr>
          <w:rFonts w:hint="eastAsia"/>
        </w:rPr>
        <w:t>日志检索模块</w:t>
      </w:r>
    </w:p>
    <w:p w14:paraId="0665C92E" w14:textId="362AB301" w:rsidR="00C27F91" w:rsidRPr="00C27F91" w:rsidRDefault="00C27F91" w:rsidP="00C27F91">
      <w:pPr>
        <w:ind w:firstLineChars="0" w:firstLine="420"/>
        <w:rPr>
          <w:rFonts w:asciiTheme="minorHAnsi" w:hAnsiTheme="minorHAnsi" w:cs="宋体"/>
          <w:lang w:bidi="ar"/>
        </w:rPr>
      </w:pPr>
      <w:r w:rsidRPr="00E52109">
        <w:rPr>
          <w:rFonts w:asciiTheme="minorHAnsi" w:hAnsiTheme="minorHAnsi" w:cs="宋体" w:hint="eastAsia"/>
          <w:color w:val="000000"/>
          <w:lang w:bidi="ar"/>
        </w:rPr>
        <w:t>日志检索模块可以处理海量数据，应对多种需求，并且拥有强大的搜索功能，</w:t>
      </w:r>
      <w:r w:rsidRPr="00E52109">
        <w:rPr>
          <w:rFonts w:asciiTheme="minorHAnsi" w:hAnsiTheme="minorHAnsi" w:cs="Arial" w:hint="eastAsia"/>
          <w:color w:val="000000"/>
          <w:szCs w:val="21"/>
          <w:shd w:val="clear" w:color="auto" w:fill="FFFFFF"/>
          <w:lang w:bidi="ar"/>
        </w:rPr>
        <w:t>通过系统、应用、应用实例分组、应用实例</w:t>
      </w:r>
      <w:r w:rsidRPr="00E52109">
        <w:rPr>
          <w:rFonts w:asciiTheme="minorHAnsi" w:hAnsiTheme="minorHAnsi" w:cs="Arial"/>
          <w:color w:val="000000"/>
          <w:szCs w:val="21"/>
          <w:shd w:val="clear" w:color="auto" w:fill="FFFFFF"/>
          <w:lang w:bidi="ar"/>
        </w:rPr>
        <w:t>IP</w:t>
      </w:r>
      <w:r w:rsidRPr="00E52109">
        <w:rPr>
          <w:rFonts w:asciiTheme="minorHAnsi" w:hAnsiTheme="minorHAnsi" w:cs="Arial" w:hint="eastAsia"/>
          <w:color w:val="000000"/>
          <w:szCs w:val="21"/>
          <w:shd w:val="clear" w:color="auto" w:fill="FFFFFF"/>
          <w:lang w:bidi="ar"/>
        </w:rPr>
        <w:t>、关键字、日志级别、时间区间来检索所需要的日志信息。</w:t>
      </w:r>
      <w:r w:rsidRPr="00E52109">
        <w:rPr>
          <w:rFonts w:asciiTheme="minorHAnsi" w:hAnsiTheme="minorHAnsi" w:cs="宋体" w:hint="eastAsia"/>
          <w:lang w:bidi="ar"/>
        </w:rPr>
        <w:t>将收集到的日志汇总、分析，结合自定义检索内容生成图表，进行日志数据展示等。</w:t>
      </w:r>
    </w:p>
    <w:p w14:paraId="0ACAA6CC" w14:textId="77777777" w:rsidR="00C27F91" w:rsidRPr="00676CE0" w:rsidRDefault="00C27F91" w:rsidP="00C27F91">
      <w:pPr>
        <w:pStyle w:val="60"/>
        <w:ind w:left="0"/>
      </w:pPr>
      <w:r w:rsidRPr="00676CE0">
        <w:rPr>
          <w:rFonts w:hint="eastAsia"/>
        </w:rPr>
        <w:lastRenderedPageBreak/>
        <w:t>接口设计</w:t>
      </w:r>
    </w:p>
    <w:p w14:paraId="1B6D9DB4" w14:textId="77777777" w:rsidR="00C27F91" w:rsidRPr="009846A6" w:rsidRDefault="00C27F91" w:rsidP="00DF7AB2">
      <w:pPr>
        <w:pStyle w:val="7"/>
        <w:tabs>
          <w:tab w:val="clear" w:pos="1276"/>
          <w:tab w:val="left" w:pos="0"/>
        </w:tabs>
        <w:ind w:left="0" w:firstLine="482"/>
      </w:pPr>
      <w:r w:rsidRPr="009846A6">
        <w:rPr>
          <w:rFonts w:hint="eastAsia"/>
        </w:rPr>
        <w:t>调用接口设计</w:t>
      </w:r>
    </w:p>
    <w:p w14:paraId="5747C1B4" w14:textId="77777777" w:rsidR="00C27F91" w:rsidRPr="00E52109" w:rsidRDefault="00C27F91" w:rsidP="00DF7AB2">
      <w:pPr>
        <w:ind w:left="240" w:right="240" w:firstLine="480"/>
        <w:rPr>
          <w:rFonts w:asciiTheme="minorHAnsi" w:hAnsiTheme="minorHAnsi"/>
          <w:b/>
          <w:bCs/>
        </w:rPr>
      </w:pPr>
      <w:r w:rsidRPr="00E52109">
        <w:rPr>
          <w:rFonts w:asciiTheme="minorHAnsi" w:hAnsiTheme="minorHAnsi" w:hint="eastAsia"/>
        </w:rPr>
        <w:t>本系统不调用外部接口</w:t>
      </w:r>
    </w:p>
    <w:p w14:paraId="76DF02E2" w14:textId="77777777" w:rsidR="00C27F91" w:rsidRPr="009846A6" w:rsidRDefault="00C27F91" w:rsidP="00DF7AB2">
      <w:pPr>
        <w:pStyle w:val="7"/>
        <w:tabs>
          <w:tab w:val="clear" w:pos="1276"/>
          <w:tab w:val="left" w:pos="0"/>
        </w:tabs>
        <w:ind w:left="0" w:firstLine="482"/>
      </w:pPr>
      <w:r w:rsidRPr="009846A6">
        <w:rPr>
          <w:rFonts w:hint="eastAsia"/>
        </w:rPr>
        <w:t>提供接口设计</w:t>
      </w:r>
    </w:p>
    <w:p w14:paraId="647E98E7" w14:textId="77777777" w:rsidR="00C27F91" w:rsidRPr="00E52109" w:rsidRDefault="00C27F91" w:rsidP="00DF7AB2">
      <w:pPr>
        <w:ind w:left="240" w:right="240" w:firstLine="480"/>
        <w:rPr>
          <w:rFonts w:asciiTheme="minorHAnsi" w:hAnsiTheme="minorHAnsi"/>
        </w:rPr>
      </w:pPr>
      <w:r w:rsidRPr="00E52109">
        <w:rPr>
          <w:rFonts w:asciiTheme="minorHAnsi" w:hAnsiTheme="minorHAnsi" w:hint="eastAsia"/>
        </w:rPr>
        <w:t>本</w:t>
      </w:r>
      <w:r w:rsidRPr="00E52109">
        <w:rPr>
          <w:rFonts w:asciiTheme="minorHAnsi" w:hAnsiTheme="minorHAnsi"/>
        </w:rPr>
        <w:t>系统</w:t>
      </w:r>
      <w:r w:rsidRPr="00E52109">
        <w:rPr>
          <w:rFonts w:asciiTheme="minorHAnsi" w:hAnsiTheme="minorHAnsi" w:hint="eastAsia"/>
        </w:rPr>
        <w:t>为其他</w:t>
      </w:r>
      <w:r w:rsidRPr="00E52109">
        <w:rPr>
          <w:rFonts w:asciiTheme="minorHAnsi" w:hAnsiTheme="minorHAnsi"/>
        </w:rPr>
        <w:t>系统提供</w:t>
      </w:r>
      <w:r w:rsidRPr="00E52109">
        <w:rPr>
          <w:rFonts w:asciiTheme="minorHAnsi" w:hAnsiTheme="minorHAnsi" w:hint="eastAsia"/>
        </w:rPr>
        <w:t>接口，</w:t>
      </w:r>
      <w:r w:rsidRPr="00E52109">
        <w:rPr>
          <w:rFonts w:asciiTheme="minorHAnsi" w:hAnsiTheme="minorHAnsi"/>
        </w:rPr>
        <w:t>详细如下</w:t>
      </w:r>
      <w:r w:rsidRPr="00E52109">
        <w:rPr>
          <w:rFonts w:asciiTheme="minorHAnsi" w:hAnsiTheme="minorHAnsi" w:hint="eastAsia"/>
        </w:rPr>
        <w:t>所示</w:t>
      </w:r>
      <w:r w:rsidRPr="00E52109">
        <w:rPr>
          <w:rFonts w:asciiTheme="minorHAnsi" w:hAnsiTheme="minorHAnsi"/>
        </w:rPr>
        <w:t>：</w:t>
      </w:r>
    </w:p>
    <w:p w14:paraId="67BCB90C" w14:textId="77777777" w:rsidR="00C27F91" w:rsidRPr="00E52109" w:rsidRDefault="00C27F91" w:rsidP="00DF7AB2">
      <w:pPr>
        <w:pStyle w:val="aff0"/>
        <w:keepNext/>
        <w:ind w:left="240" w:right="240" w:firstLine="402"/>
        <w:rPr>
          <w:rFonts w:asciiTheme="minorHAnsi" w:hAnsiTheme="minorHAnsi"/>
          <w:b/>
          <w:bCs/>
        </w:rPr>
      </w:pPr>
      <w:r w:rsidRPr="00E52109">
        <w:rPr>
          <w:rFonts w:asciiTheme="minorHAnsi" w:hAnsiTheme="minorHAnsi"/>
          <w:b/>
          <w:bCs/>
        </w:rPr>
        <w:t>表</w:t>
      </w:r>
      <w:r w:rsidRPr="00E52109">
        <w:rPr>
          <w:rFonts w:asciiTheme="minorHAnsi" w:hAnsiTheme="minorHAnsi"/>
          <w:b/>
          <w:bCs/>
        </w:rPr>
        <w:t xml:space="preserve"> </w:t>
      </w:r>
      <w:r w:rsidRPr="00E52109">
        <w:rPr>
          <w:rFonts w:asciiTheme="minorHAnsi" w:hAnsiTheme="minorHAnsi"/>
          <w:b/>
          <w:bCs/>
        </w:rPr>
        <w:fldChar w:fldCharType="begin"/>
      </w:r>
      <w:r w:rsidRPr="00E52109">
        <w:rPr>
          <w:rFonts w:asciiTheme="minorHAnsi" w:hAnsiTheme="minorHAnsi"/>
          <w:b/>
          <w:bCs/>
        </w:rPr>
        <w:instrText xml:space="preserve"> STYLEREF 2 \s </w:instrText>
      </w:r>
      <w:r w:rsidRPr="00E52109">
        <w:rPr>
          <w:rFonts w:asciiTheme="minorHAnsi" w:hAnsiTheme="minorHAnsi"/>
          <w:b/>
          <w:bCs/>
        </w:rPr>
        <w:fldChar w:fldCharType="separate"/>
      </w:r>
      <w:r>
        <w:rPr>
          <w:rFonts w:asciiTheme="minorHAnsi" w:hAnsiTheme="minorHAnsi"/>
          <w:b/>
          <w:bCs/>
          <w:noProof/>
        </w:rPr>
        <w:t>4.1</w:t>
      </w:r>
      <w:r w:rsidRPr="00E52109">
        <w:rPr>
          <w:rFonts w:asciiTheme="minorHAnsi" w:hAnsiTheme="minorHAnsi"/>
          <w:b/>
          <w:bCs/>
        </w:rPr>
        <w:fldChar w:fldCharType="end"/>
      </w:r>
      <w:r w:rsidRPr="00E52109">
        <w:rPr>
          <w:rFonts w:asciiTheme="minorHAnsi" w:hAnsiTheme="minorHAnsi"/>
          <w:b/>
          <w:bCs/>
        </w:rPr>
        <w:noBreakHyphen/>
      </w:r>
      <w:r w:rsidRPr="00E52109">
        <w:rPr>
          <w:rFonts w:asciiTheme="minorHAnsi" w:hAnsiTheme="minorHAnsi"/>
          <w:b/>
          <w:bCs/>
        </w:rPr>
        <w:fldChar w:fldCharType="begin"/>
      </w:r>
      <w:r w:rsidRPr="00E52109">
        <w:rPr>
          <w:rFonts w:asciiTheme="minorHAnsi" w:hAnsiTheme="minorHAnsi"/>
          <w:b/>
          <w:bCs/>
        </w:rPr>
        <w:instrText xml:space="preserve"> SEQ </w:instrText>
      </w:r>
      <w:r w:rsidRPr="00E52109">
        <w:rPr>
          <w:rFonts w:asciiTheme="minorHAnsi" w:hAnsiTheme="minorHAnsi"/>
          <w:b/>
          <w:bCs/>
        </w:rPr>
        <w:instrText>表</w:instrText>
      </w:r>
      <w:r w:rsidRPr="00E52109">
        <w:rPr>
          <w:rFonts w:asciiTheme="minorHAnsi" w:hAnsiTheme="minorHAnsi"/>
          <w:b/>
          <w:bCs/>
        </w:rPr>
        <w:instrText xml:space="preserve"> \* ARABIC \s 2 </w:instrText>
      </w:r>
      <w:r w:rsidRPr="00E52109">
        <w:rPr>
          <w:rFonts w:asciiTheme="minorHAnsi" w:hAnsiTheme="minorHAnsi"/>
          <w:b/>
          <w:bCs/>
        </w:rPr>
        <w:fldChar w:fldCharType="separate"/>
      </w:r>
      <w:r>
        <w:rPr>
          <w:rFonts w:asciiTheme="minorHAnsi" w:hAnsiTheme="minorHAnsi"/>
          <w:b/>
          <w:bCs/>
          <w:noProof/>
        </w:rPr>
        <w:t>153</w:t>
      </w:r>
      <w:r w:rsidRPr="00E52109">
        <w:rPr>
          <w:rFonts w:asciiTheme="minorHAnsi" w:hAnsiTheme="minorHAnsi"/>
          <w:b/>
          <w:bCs/>
        </w:rPr>
        <w:fldChar w:fldCharType="end"/>
      </w:r>
      <w:r w:rsidRPr="00E52109">
        <w:rPr>
          <w:rFonts w:asciiTheme="minorHAnsi" w:hAnsiTheme="minorHAnsi"/>
          <w:b/>
          <w:bCs/>
        </w:rPr>
        <w:t xml:space="preserve"> </w:t>
      </w:r>
      <w:r w:rsidRPr="00E52109">
        <w:rPr>
          <w:rFonts w:asciiTheme="minorHAnsi" w:hAnsiTheme="minorHAnsi" w:hint="eastAsia"/>
          <w:b/>
          <w:bCs/>
        </w:rPr>
        <w:t>日志中心</w:t>
      </w:r>
      <w:r w:rsidRPr="00E52109">
        <w:rPr>
          <w:rFonts w:asciiTheme="minorHAnsi" w:hAnsiTheme="minorHAnsi" w:hint="eastAsia"/>
          <w:b/>
          <w:bCs/>
        </w:rPr>
        <w:t>-</w:t>
      </w:r>
      <w:r w:rsidRPr="00E52109">
        <w:rPr>
          <w:rFonts w:asciiTheme="minorHAnsi" w:hAnsiTheme="minorHAnsi" w:hint="eastAsia"/>
          <w:b/>
          <w:bCs/>
        </w:rPr>
        <w:t>提供接口清单表</w:t>
      </w:r>
    </w:p>
    <w:tbl>
      <w:tblPr>
        <w:tblW w:w="8522" w:type="dxa"/>
        <w:tblLayout w:type="fixed"/>
        <w:tblLook w:val="04A0" w:firstRow="1" w:lastRow="0" w:firstColumn="1" w:lastColumn="0" w:noHBand="0" w:noVBand="1"/>
      </w:tblPr>
      <w:tblGrid>
        <w:gridCol w:w="1138"/>
        <w:gridCol w:w="1139"/>
        <w:gridCol w:w="1645"/>
        <w:gridCol w:w="4600"/>
      </w:tblGrid>
      <w:tr w:rsidR="00C27F91" w:rsidRPr="00E52109" w14:paraId="41818C01" w14:textId="77777777" w:rsidTr="00B76287">
        <w:trPr>
          <w:trHeight w:val="402"/>
        </w:trPr>
        <w:tc>
          <w:tcPr>
            <w:tcW w:w="1138"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4E13E71D"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序号</w:t>
            </w:r>
          </w:p>
        </w:tc>
        <w:tc>
          <w:tcPr>
            <w:tcW w:w="1139" w:type="dxa"/>
            <w:tcBorders>
              <w:top w:val="single" w:sz="4" w:space="0" w:color="auto"/>
              <w:left w:val="nil"/>
              <w:bottom w:val="single" w:sz="4" w:space="0" w:color="auto"/>
              <w:right w:val="single" w:sz="4" w:space="0" w:color="auto"/>
            </w:tcBorders>
            <w:shd w:val="clear" w:color="000000" w:fill="D9D9D9"/>
            <w:noWrap/>
            <w:vAlign w:val="center"/>
          </w:tcPr>
          <w:p w14:paraId="6C9610A2"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接口名称</w:t>
            </w:r>
          </w:p>
        </w:tc>
        <w:tc>
          <w:tcPr>
            <w:tcW w:w="1645" w:type="dxa"/>
            <w:tcBorders>
              <w:top w:val="single" w:sz="4" w:space="0" w:color="auto"/>
              <w:left w:val="nil"/>
              <w:bottom w:val="single" w:sz="4" w:space="0" w:color="auto"/>
              <w:right w:val="single" w:sz="4" w:space="0" w:color="auto"/>
            </w:tcBorders>
            <w:shd w:val="clear" w:color="000000" w:fill="D9D9D9"/>
            <w:noWrap/>
            <w:vAlign w:val="center"/>
          </w:tcPr>
          <w:p w14:paraId="54091388"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调用系统名称</w:t>
            </w:r>
          </w:p>
        </w:tc>
        <w:tc>
          <w:tcPr>
            <w:tcW w:w="4600" w:type="dxa"/>
            <w:tcBorders>
              <w:top w:val="single" w:sz="4" w:space="0" w:color="auto"/>
              <w:left w:val="nil"/>
              <w:bottom w:val="single" w:sz="4" w:space="0" w:color="auto"/>
              <w:right w:val="single" w:sz="4" w:space="0" w:color="auto"/>
            </w:tcBorders>
            <w:shd w:val="clear" w:color="000000" w:fill="D9D9D9"/>
            <w:noWrap/>
            <w:vAlign w:val="center"/>
          </w:tcPr>
          <w:p w14:paraId="7B3F2BD5"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rPr>
            </w:pPr>
            <w:r w:rsidRPr="00E52109">
              <w:rPr>
                <w:rFonts w:asciiTheme="minorHAnsi" w:hAnsiTheme="minorHAnsi" w:cs="宋体" w:hint="eastAsia"/>
                <w:color w:val="000000"/>
                <w:kern w:val="0"/>
                <w:sz w:val="22"/>
              </w:rPr>
              <w:t>描述</w:t>
            </w:r>
          </w:p>
        </w:tc>
      </w:tr>
      <w:tr w:rsidR="00C27F91" w:rsidRPr="00E52109" w14:paraId="172D52E9"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21E4E57F" w14:textId="77777777" w:rsidR="00C27F91" w:rsidRPr="00E52109" w:rsidRDefault="00C27F91" w:rsidP="00DF7AB2">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1</w:t>
            </w:r>
          </w:p>
        </w:tc>
        <w:tc>
          <w:tcPr>
            <w:tcW w:w="1139" w:type="dxa"/>
            <w:tcBorders>
              <w:top w:val="nil"/>
              <w:left w:val="nil"/>
              <w:bottom w:val="single" w:sz="4" w:space="0" w:color="auto"/>
              <w:right w:val="single" w:sz="4" w:space="0" w:color="auto"/>
            </w:tcBorders>
            <w:shd w:val="clear" w:color="auto" w:fill="auto"/>
            <w:noWrap/>
            <w:vAlign w:val="center"/>
          </w:tcPr>
          <w:p w14:paraId="6544F886" w14:textId="77777777" w:rsidR="00C27F91" w:rsidRPr="00E52109" w:rsidRDefault="00C27F91"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日志聚合</w:t>
            </w:r>
          </w:p>
        </w:tc>
        <w:tc>
          <w:tcPr>
            <w:tcW w:w="1645" w:type="dxa"/>
            <w:tcBorders>
              <w:top w:val="nil"/>
              <w:left w:val="nil"/>
              <w:bottom w:val="single" w:sz="4" w:space="0" w:color="auto"/>
              <w:right w:val="single" w:sz="4" w:space="0" w:color="auto"/>
            </w:tcBorders>
            <w:shd w:val="clear" w:color="auto" w:fill="auto"/>
            <w:noWrap/>
            <w:vAlign w:val="center"/>
          </w:tcPr>
          <w:p w14:paraId="21FF2025" w14:textId="77777777" w:rsidR="00C27F91" w:rsidRPr="00E52109" w:rsidRDefault="00C27F91"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中台底座</w:t>
            </w:r>
          </w:p>
        </w:tc>
        <w:tc>
          <w:tcPr>
            <w:tcW w:w="4600" w:type="dxa"/>
            <w:tcBorders>
              <w:top w:val="nil"/>
              <w:left w:val="nil"/>
              <w:bottom w:val="single" w:sz="4" w:space="0" w:color="auto"/>
              <w:right w:val="single" w:sz="4" w:space="0" w:color="auto"/>
            </w:tcBorders>
            <w:shd w:val="clear" w:color="auto" w:fill="auto"/>
            <w:noWrap/>
            <w:vAlign w:val="center"/>
          </w:tcPr>
          <w:p w14:paraId="538101C2" w14:textId="77777777" w:rsidR="00C27F91" w:rsidRPr="00E52109" w:rsidRDefault="00C27F91"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为中台底座提供日志聚合功能</w:t>
            </w:r>
          </w:p>
        </w:tc>
      </w:tr>
      <w:tr w:rsidR="00C27F91" w:rsidRPr="00E52109" w14:paraId="2D4FC505"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40D2698B" w14:textId="77777777" w:rsidR="00C27F91" w:rsidRPr="00E52109" w:rsidRDefault="00C27F91" w:rsidP="00DF7AB2">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2</w:t>
            </w:r>
          </w:p>
        </w:tc>
        <w:tc>
          <w:tcPr>
            <w:tcW w:w="1139" w:type="dxa"/>
            <w:tcBorders>
              <w:top w:val="nil"/>
              <w:left w:val="nil"/>
              <w:bottom w:val="single" w:sz="4" w:space="0" w:color="auto"/>
              <w:right w:val="single" w:sz="4" w:space="0" w:color="auto"/>
            </w:tcBorders>
            <w:shd w:val="clear" w:color="auto" w:fill="auto"/>
            <w:noWrap/>
            <w:vAlign w:val="center"/>
          </w:tcPr>
          <w:p w14:paraId="6327DC79" w14:textId="77777777" w:rsidR="00C27F91" w:rsidRPr="00E52109" w:rsidRDefault="00C27F91"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日志检索</w:t>
            </w:r>
          </w:p>
        </w:tc>
        <w:tc>
          <w:tcPr>
            <w:tcW w:w="1645" w:type="dxa"/>
            <w:tcBorders>
              <w:top w:val="nil"/>
              <w:left w:val="nil"/>
              <w:bottom w:val="single" w:sz="4" w:space="0" w:color="auto"/>
              <w:right w:val="single" w:sz="4" w:space="0" w:color="auto"/>
            </w:tcBorders>
            <w:shd w:val="clear" w:color="auto" w:fill="auto"/>
            <w:noWrap/>
            <w:vAlign w:val="center"/>
          </w:tcPr>
          <w:p w14:paraId="0B420C24" w14:textId="77777777" w:rsidR="00C27F91" w:rsidRPr="00E52109" w:rsidRDefault="00C27F91"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中台底座</w:t>
            </w:r>
          </w:p>
        </w:tc>
        <w:tc>
          <w:tcPr>
            <w:tcW w:w="4600" w:type="dxa"/>
            <w:tcBorders>
              <w:top w:val="nil"/>
              <w:left w:val="nil"/>
              <w:bottom w:val="single" w:sz="4" w:space="0" w:color="auto"/>
              <w:right w:val="single" w:sz="4" w:space="0" w:color="auto"/>
            </w:tcBorders>
            <w:shd w:val="clear" w:color="auto" w:fill="auto"/>
            <w:noWrap/>
            <w:vAlign w:val="center"/>
          </w:tcPr>
          <w:p w14:paraId="7FD8700E" w14:textId="77777777" w:rsidR="00C27F91" w:rsidRPr="00E52109" w:rsidRDefault="00C27F91"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为中台底座提供日志搜索功能</w:t>
            </w:r>
          </w:p>
        </w:tc>
      </w:tr>
      <w:tr w:rsidR="00C27F91" w:rsidRPr="00E52109" w14:paraId="70D46F95" w14:textId="77777777" w:rsidTr="00B76287">
        <w:trPr>
          <w:trHeight w:val="285"/>
        </w:trPr>
        <w:tc>
          <w:tcPr>
            <w:tcW w:w="1138" w:type="dxa"/>
            <w:tcBorders>
              <w:top w:val="nil"/>
              <w:left w:val="single" w:sz="4" w:space="0" w:color="auto"/>
              <w:bottom w:val="single" w:sz="4" w:space="0" w:color="auto"/>
              <w:right w:val="single" w:sz="4" w:space="0" w:color="auto"/>
            </w:tcBorders>
            <w:shd w:val="clear" w:color="auto" w:fill="auto"/>
            <w:noWrap/>
            <w:vAlign w:val="center"/>
          </w:tcPr>
          <w:p w14:paraId="68461513" w14:textId="77777777" w:rsidR="00C27F91" w:rsidRPr="00E52109" w:rsidRDefault="00C27F91" w:rsidP="00DF7AB2">
            <w:pPr>
              <w:widowControl/>
              <w:spacing w:line="240" w:lineRule="auto"/>
              <w:ind w:firstLineChars="0" w:firstLine="0"/>
              <w:jc w:val="center"/>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3</w:t>
            </w:r>
          </w:p>
        </w:tc>
        <w:tc>
          <w:tcPr>
            <w:tcW w:w="1139" w:type="dxa"/>
            <w:tcBorders>
              <w:top w:val="nil"/>
              <w:left w:val="nil"/>
              <w:bottom w:val="single" w:sz="4" w:space="0" w:color="auto"/>
              <w:right w:val="single" w:sz="4" w:space="0" w:color="auto"/>
            </w:tcBorders>
            <w:shd w:val="clear" w:color="auto" w:fill="auto"/>
            <w:noWrap/>
            <w:vAlign w:val="center"/>
          </w:tcPr>
          <w:p w14:paraId="63A365F2" w14:textId="77777777" w:rsidR="00C27F91" w:rsidRPr="00E52109" w:rsidRDefault="00C27F91"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c>
          <w:tcPr>
            <w:tcW w:w="1645" w:type="dxa"/>
            <w:tcBorders>
              <w:top w:val="nil"/>
              <w:left w:val="nil"/>
              <w:bottom w:val="single" w:sz="4" w:space="0" w:color="auto"/>
              <w:right w:val="single" w:sz="4" w:space="0" w:color="auto"/>
            </w:tcBorders>
            <w:shd w:val="clear" w:color="auto" w:fill="auto"/>
            <w:noWrap/>
            <w:vAlign w:val="center"/>
          </w:tcPr>
          <w:p w14:paraId="0E8AF246" w14:textId="77777777" w:rsidR="00C27F91" w:rsidRPr="00E52109" w:rsidRDefault="00C27F91"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c>
          <w:tcPr>
            <w:tcW w:w="4600" w:type="dxa"/>
            <w:tcBorders>
              <w:top w:val="nil"/>
              <w:left w:val="nil"/>
              <w:bottom w:val="single" w:sz="4" w:space="0" w:color="auto"/>
              <w:right w:val="single" w:sz="4" w:space="0" w:color="auto"/>
            </w:tcBorders>
            <w:shd w:val="clear" w:color="auto" w:fill="auto"/>
            <w:noWrap/>
            <w:vAlign w:val="center"/>
          </w:tcPr>
          <w:p w14:paraId="037D167D" w14:textId="77777777" w:rsidR="00C27F91" w:rsidRPr="00E52109" w:rsidRDefault="00C27F91" w:rsidP="00DF7AB2">
            <w:pPr>
              <w:widowControl/>
              <w:spacing w:line="240" w:lineRule="auto"/>
              <w:ind w:firstLineChars="0" w:firstLine="0"/>
              <w:rPr>
                <w:rFonts w:asciiTheme="minorHAnsi" w:eastAsia="等线" w:hAnsiTheme="minorHAnsi" w:cs="宋体"/>
                <w:color w:val="000000"/>
                <w:kern w:val="0"/>
                <w:sz w:val="22"/>
              </w:rPr>
            </w:pPr>
            <w:r w:rsidRPr="00E52109">
              <w:rPr>
                <w:rFonts w:asciiTheme="minorHAnsi" w:eastAsia="等线" w:hAnsiTheme="minorHAnsi" w:cs="宋体" w:hint="eastAsia"/>
                <w:color w:val="000000"/>
                <w:kern w:val="0"/>
                <w:sz w:val="22"/>
              </w:rPr>
              <w:t xml:space="preserve">　</w:t>
            </w:r>
          </w:p>
        </w:tc>
      </w:tr>
    </w:tbl>
    <w:p w14:paraId="20C98D7C" w14:textId="77777777" w:rsidR="00C27F91" w:rsidRPr="00676CE0" w:rsidRDefault="00C27F91" w:rsidP="00C27F91">
      <w:pPr>
        <w:pStyle w:val="60"/>
        <w:ind w:left="0"/>
      </w:pPr>
      <w:r w:rsidRPr="00676CE0">
        <w:rPr>
          <w:rFonts w:hint="eastAsia"/>
        </w:rPr>
        <w:t>功能与用户权限对应关系</w:t>
      </w:r>
    </w:p>
    <w:p w14:paraId="6F458651" w14:textId="77777777" w:rsidR="00C27F91" w:rsidRPr="00E52109" w:rsidRDefault="00C27F91" w:rsidP="00DF7AB2">
      <w:pPr>
        <w:pStyle w:val="aff0"/>
        <w:ind w:left="240" w:right="240" w:firstLine="402"/>
        <w:rPr>
          <w:rFonts w:asciiTheme="minorHAnsi" w:hAnsiTheme="minorHAnsi"/>
          <w:b/>
          <w:bCs/>
        </w:rPr>
      </w:pPr>
      <w:r w:rsidRPr="00E52109">
        <w:rPr>
          <w:rFonts w:asciiTheme="minorHAnsi" w:hAnsiTheme="minorHAnsi" w:hint="eastAsia"/>
          <w:b/>
          <w:bCs/>
        </w:rPr>
        <w:t>表</w:t>
      </w:r>
      <w:r w:rsidRPr="00E52109">
        <w:rPr>
          <w:rFonts w:asciiTheme="minorHAnsi" w:hAnsiTheme="minorHAnsi"/>
          <w:b/>
          <w:bCs/>
        </w:rPr>
        <w:fldChar w:fldCharType="begin"/>
      </w:r>
      <w:r w:rsidRPr="00E52109">
        <w:rPr>
          <w:rFonts w:asciiTheme="minorHAnsi" w:hAnsiTheme="minorHAnsi"/>
          <w:b/>
          <w:bCs/>
        </w:rPr>
        <w:instrText xml:space="preserve"> </w:instrText>
      </w:r>
      <w:r w:rsidRPr="00E52109">
        <w:rPr>
          <w:rFonts w:asciiTheme="minorHAnsi" w:hAnsiTheme="minorHAnsi" w:hint="eastAsia"/>
          <w:b/>
          <w:bCs/>
        </w:rPr>
        <w:instrText>STYLEREF 2 \s</w:instrText>
      </w:r>
      <w:r w:rsidRPr="00E52109">
        <w:rPr>
          <w:rFonts w:asciiTheme="minorHAnsi" w:hAnsiTheme="minorHAnsi"/>
          <w:b/>
          <w:bCs/>
        </w:rPr>
        <w:instrText xml:space="preserve"> </w:instrText>
      </w:r>
      <w:r w:rsidRPr="00E52109">
        <w:rPr>
          <w:rFonts w:asciiTheme="minorHAnsi" w:hAnsiTheme="minorHAnsi"/>
          <w:b/>
          <w:bCs/>
        </w:rPr>
        <w:fldChar w:fldCharType="separate"/>
      </w:r>
      <w:r>
        <w:rPr>
          <w:rFonts w:asciiTheme="minorHAnsi" w:hAnsiTheme="minorHAnsi"/>
          <w:b/>
          <w:bCs/>
          <w:noProof/>
        </w:rPr>
        <w:t>4.1</w:t>
      </w:r>
      <w:r w:rsidRPr="00E52109">
        <w:rPr>
          <w:rFonts w:asciiTheme="minorHAnsi" w:hAnsiTheme="minorHAnsi"/>
          <w:b/>
          <w:bCs/>
        </w:rPr>
        <w:fldChar w:fldCharType="end"/>
      </w:r>
      <w:r w:rsidRPr="00E52109">
        <w:rPr>
          <w:rFonts w:asciiTheme="minorHAnsi" w:hAnsiTheme="minorHAnsi"/>
          <w:b/>
          <w:bCs/>
        </w:rPr>
        <w:noBreakHyphen/>
      </w:r>
      <w:r w:rsidRPr="00E52109">
        <w:rPr>
          <w:rFonts w:asciiTheme="minorHAnsi" w:hAnsiTheme="minorHAnsi"/>
          <w:b/>
          <w:bCs/>
        </w:rPr>
        <w:fldChar w:fldCharType="begin"/>
      </w:r>
      <w:r w:rsidRPr="00E52109">
        <w:rPr>
          <w:rFonts w:asciiTheme="minorHAnsi" w:hAnsiTheme="minorHAnsi"/>
          <w:b/>
          <w:bCs/>
        </w:rPr>
        <w:instrText xml:space="preserve"> </w:instrText>
      </w:r>
      <w:r w:rsidRPr="00E52109">
        <w:rPr>
          <w:rFonts w:asciiTheme="minorHAnsi" w:hAnsiTheme="minorHAnsi" w:hint="eastAsia"/>
          <w:b/>
          <w:bCs/>
        </w:rPr>
        <w:instrText xml:space="preserve">SEQ </w:instrText>
      </w:r>
      <w:r w:rsidRPr="00E52109">
        <w:rPr>
          <w:rFonts w:asciiTheme="minorHAnsi" w:hAnsiTheme="minorHAnsi" w:hint="eastAsia"/>
          <w:b/>
          <w:bCs/>
        </w:rPr>
        <w:instrText>表</w:instrText>
      </w:r>
      <w:r w:rsidRPr="00E52109">
        <w:rPr>
          <w:rFonts w:asciiTheme="minorHAnsi" w:hAnsiTheme="minorHAnsi" w:hint="eastAsia"/>
          <w:b/>
          <w:bCs/>
        </w:rPr>
        <w:instrText xml:space="preserve"> \* ARABIC \s 2</w:instrText>
      </w:r>
      <w:r w:rsidRPr="00E52109">
        <w:rPr>
          <w:rFonts w:asciiTheme="minorHAnsi" w:hAnsiTheme="minorHAnsi"/>
          <w:b/>
          <w:bCs/>
        </w:rPr>
        <w:instrText xml:space="preserve"> </w:instrText>
      </w:r>
      <w:r w:rsidRPr="00E52109">
        <w:rPr>
          <w:rFonts w:asciiTheme="minorHAnsi" w:hAnsiTheme="minorHAnsi"/>
          <w:b/>
          <w:bCs/>
        </w:rPr>
        <w:fldChar w:fldCharType="separate"/>
      </w:r>
      <w:r>
        <w:rPr>
          <w:rFonts w:asciiTheme="minorHAnsi" w:hAnsiTheme="minorHAnsi"/>
          <w:b/>
          <w:bCs/>
          <w:noProof/>
        </w:rPr>
        <w:t>154</w:t>
      </w:r>
      <w:r w:rsidRPr="00E52109">
        <w:rPr>
          <w:rFonts w:asciiTheme="minorHAnsi" w:hAnsiTheme="minorHAnsi"/>
          <w:b/>
          <w:bCs/>
        </w:rPr>
        <w:fldChar w:fldCharType="end"/>
      </w:r>
      <w:r w:rsidRPr="00E52109">
        <w:rPr>
          <w:rFonts w:asciiTheme="minorHAnsi" w:hAnsiTheme="minorHAnsi" w:hint="eastAsia"/>
          <w:b/>
          <w:bCs/>
        </w:rPr>
        <w:t>日志中心</w:t>
      </w:r>
      <w:r w:rsidRPr="00E52109">
        <w:rPr>
          <w:rFonts w:asciiTheme="minorHAnsi" w:hAnsiTheme="minorHAnsi" w:hint="eastAsia"/>
          <w:b/>
          <w:bCs/>
        </w:rPr>
        <w:t>-</w:t>
      </w:r>
      <w:r w:rsidRPr="00E52109">
        <w:rPr>
          <w:rFonts w:asciiTheme="minorHAnsi" w:hAnsiTheme="minorHAnsi" w:hint="eastAsia"/>
          <w:b/>
          <w:bCs/>
        </w:rPr>
        <w:t>功能与用户权限对应关系表</w:t>
      </w:r>
    </w:p>
    <w:tbl>
      <w:tblPr>
        <w:tblW w:w="8522" w:type="dxa"/>
        <w:tblLayout w:type="fixed"/>
        <w:tblLook w:val="04A0" w:firstRow="1" w:lastRow="0" w:firstColumn="1" w:lastColumn="0" w:noHBand="0" w:noVBand="1"/>
      </w:tblPr>
      <w:tblGrid>
        <w:gridCol w:w="730"/>
        <w:gridCol w:w="1316"/>
        <w:gridCol w:w="2564"/>
        <w:gridCol w:w="1316"/>
        <w:gridCol w:w="1292"/>
        <w:gridCol w:w="1304"/>
      </w:tblGrid>
      <w:tr w:rsidR="00C27F91" w:rsidRPr="00E52109" w14:paraId="7B53E849" w14:textId="77777777" w:rsidTr="00B76287">
        <w:trPr>
          <w:trHeight w:val="400"/>
        </w:trPr>
        <w:tc>
          <w:tcPr>
            <w:tcW w:w="730"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593EBB13"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序号</w:t>
            </w:r>
          </w:p>
        </w:tc>
        <w:tc>
          <w:tcPr>
            <w:tcW w:w="1316" w:type="dxa"/>
            <w:tcBorders>
              <w:top w:val="single" w:sz="4" w:space="0" w:color="auto"/>
              <w:left w:val="nil"/>
              <w:bottom w:val="single" w:sz="4" w:space="0" w:color="auto"/>
              <w:right w:val="single" w:sz="4" w:space="0" w:color="auto"/>
            </w:tcBorders>
            <w:shd w:val="clear" w:color="000000" w:fill="D9D9D9"/>
            <w:noWrap/>
            <w:vAlign w:val="center"/>
          </w:tcPr>
          <w:p w14:paraId="569BA63C"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子系统名称</w:t>
            </w:r>
          </w:p>
        </w:tc>
        <w:tc>
          <w:tcPr>
            <w:tcW w:w="2564" w:type="dxa"/>
            <w:tcBorders>
              <w:top w:val="single" w:sz="4" w:space="0" w:color="auto"/>
              <w:left w:val="nil"/>
              <w:bottom w:val="single" w:sz="4" w:space="0" w:color="auto"/>
              <w:right w:val="single" w:sz="4" w:space="0" w:color="auto"/>
            </w:tcBorders>
            <w:shd w:val="clear" w:color="000000" w:fill="D9D9D9"/>
            <w:noWrap/>
            <w:vAlign w:val="center"/>
          </w:tcPr>
          <w:p w14:paraId="2C453FF0"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模块</w:t>
            </w:r>
          </w:p>
        </w:tc>
        <w:tc>
          <w:tcPr>
            <w:tcW w:w="1316" w:type="dxa"/>
            <w:tcBorders>
              <w:top w:val="single" w:sz="4" w:space="0" w:color="auto"/>
              <w:left w:val="nil"/>
              <w:bottom w:val="single" w:sz="4" w:space="0" w:color="auto"/>
              <w:right w:val="single" w:sz="4" w:space="0" w:color="auto"/>
            </w:tcBorders>
            <w:shd w:val="clear" w:color="000000" w:fill="D9D9D9"/>
            <w:noWrap/>
            <w:vAlign w:val="center"/>
          </w:tcPr>
          <w:p w14:paraId="77B2A27D"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使用用户</w:t>
            </w:r>
          </w:p>
        </w:tc>
        <w:tc>
          <w:tcPr>
            <w:tcW w:w="1292" w:type="dxa"/>
            <w:tcBorders>
              <w:top w:val="single" w:sz="4" w:space="0" w:color="auto"/>
              <w:left w:val="nil"/>
              <w:bottom w:val="single" w:sz="4" w:space="0" w:color="auto"/>
              <w:right w:val="single" w:sz="4" w:space="0" w:color="auto"/>
            </w:tcBorders>
            <w:shd w:val="clear" w:color="000000" w:fill="D9D9D9"/>
            <w:noWrap/>
            <w:vAlign w:val="center"/>
          </w:tcPr>
          <w:p w14:paraId="1B10A07B"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使用角色</w:t>
            </w:r>
          </w:p>
        </w:tc>
        <w:tc>
          <w:tcPr>
            <w:tcW w:w="1304" w:type="dxa"/>
            <w:tcBorders>
              <w:top w:val="single" w:sz="4" w:space="0" w:color="auto"/>
              <w:left w:val="nil"/>
              <w:bottom w:val="single" w:sz="4" w:space="0" w:color="auto"/>
              <w:right w:val="single" w:sz="4" w:space="0" w:color="auto"/>
            </w:tcBorders>
            <w:shd w:val="clear" w:color="000000" w:fill="D9D9D9"/>
            <w:noWrap/>
            <w:vAlign w:val="center"/>
          </w:tcPr>
          <w:p w14:paraId="67E946F4"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备注</w:t>
            </w:r>
          </w:p>
        </w:tc>
      </w:tr>
      <w:tr w:rsidR="00C27F91" w:rsidRPr="00E52109" w14:paraId="73D6D946"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5D033D11" w14:textId="77777777" w:rsidR="00C27F91" w:rsidRPr="00E52109" w:rsidRDefault="00C27F91" w:rsidP="00DF7AB2">
            <w:pPr>
              <w:widowControl/>
              <w:spacing w:line="240" w:lineRule="auto"/>
              <w:ind w:firstLineChars="100" w:firstLine="220"/>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1</w:t>
            </w:r>
            <w:r w:rsidRPr="00E52109">
              <w:rPr>
                <w:rFonts w:asciiTheme="minorHAnsi" w:hAnsiTheme="minorHAnsi" w:cs="宋体" w:hint="eastAsia"/>
                <w:color w:val="000000"/>
                <w:kern w:val="0"/>
                <w:sz w:val="22"/>
                <w:szCs w:val="22"/>
              </w:rPr>
              <w:t>、</w:t>
            </w:r>
          </w:p>
        </w:tc>
        <w:tc>
          <w:tcPr>
            <w:tcW w:w="1316" w:type="dxa"/>
            <w:vMerge w:val="restart"/>
            <w:tcBorders>
              <w:top w:val="nil"/>
              <w:left w:val="single" w:sz="4" w:space="0" w:color="auto"/>
              <w:bottom w:val="single" w:sz="4" w:space="0" w:color="000000"/>
              <w:right w:val="single" w:sz="4" w:space="0" w:color="auto"/>
            </w:tcBorders>
            <w:shd w:val="clear" w:color="auto" w:fill="auto"/>
            <w:vAlign w:val="center"/>
          </w:tcPr>
          <w:p w14:paraId="604A9B74"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日志中心</w:t>
            </w:r>
          </w:p>
        </w:tc>
        <w:tc>
          <w:tcPr>
            <w:tcW w:w="2564" w:type="dxa"/>
            <w:tcBorders>
              <w:top w:val="nil"/>
              <w:left w:val="nil"/>
              <w:bottom w:val="single" w:sz="4" w:space="0" w:color="auto"/>
              <w:right w:val="single" w:sz="4" w:space="0" w:color="auto"/>
            </w:tcBorders>
            <w:shd w:val="clear" w:color="auto" w:fill="auto"/>
            <w:vAlign w:val="center"/>
          </w:tcPr>
          <w:p w14:paraId="293A88A9" w14:textId="77777777" w:rsidR="00C27F91" w:rsidRPr="00E52109" w:rsidRDefault="00C27F91"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日志聚合模块</w:t>
            </w:r>
          </w:p>
        </w:tc>
        <w:tc>
          <w:tcPr>
            <w:tcW w:w="1316" w:type="dxa"/>
            <w:tcBorders>
              <w:top w:val="nil"/>
              <w:left w:val="nil"/>
              <w:bottom w:val="single" w:sz="4" w:space="0" w:color="auto"/>
              <w:right w:val="single" w:sz="4" w:space="0" w:color="auto"/>
            </w:tcBorders>
            <w:shd w:val="clear" w:color="auto" w:fill="auto"/>
            <w:noWrap/>
            <w:vAlign w:val="center"/>
          </w:tcPr>
          <w:p w14:paraId="459974DD"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数据中心</w:t>
            </w:r>
          </w:p>
          <w:p w14:paraId="2B252857"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管理人员</w:t>
            </w:r>
          </w:p>
        </w:tc>
        <w:tc>
          <w:tcPr>
            <w:tcW w:w="1292" w:type="dxa"/>
            <w:tcBorders>
              <w:top w:val="nil"/>
              <w:left w:val="nil"/>
              <w:bottom w:val="single" w:sz="4" w:space="0" w:color="auto"/>
              <w:right w:val="single" w:sz="4" w:space="0" w:color="auto"/>
            </w:tcBorders>
            <w:shd w:val="clear" w:color="auto" w:fill="auto"/>
            <w:noWrap/>
            <w:vAlign w:val="center"/>
          </w:tcPr>
          <w:p w14:paraId="4B895437"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6E70AE2D" w14:textId="77777777" w:rsidR="00C27F91" w:rsidRPr="00E52109" w:rsidRDefault="00C27F91"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 xml:space="preserve">　</w:t>
            </w:r>
          </w:p>
        </w:tc>
      </w:tr>
      <w:tr w:rsidR="00C27F91" w:rsidRPr="00E52109" w14:paraId="63F087F8" w14:textId="77777777" w:rsidTr="00B76287">
        <w:trPr>
          <w:trHeight w:val="400"/>
        </w:trPr>
        <w:tc>
          <w:tcPr>
            <w:tcW w:w="730" w:type="dxa"/>
            <w:tcBorders>
              <w:top w:val="nil"/>
              <w:left w:val="single" w:sz="4" w:space="0" w:color="auto"/>
              <w:bottom w:val="single" w:sz="4" w:space="0" w:color="auto"/>
              <w:right w:val="single" w:sz="4" w:space="0" w:color="auto"/>
            </w:tcBorders>
            <w:shd w:val="clear" w:color="auto" w:fill="auto"/>
            <w:noWrap/>
            <w:vAlign w:val="center"/>
          </w:tcPr>
          <w:p w14:paraId="145A460C"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2</w:t>
            </w:r>
          </w:p>
        </w:tc>
        <w:tc>
          <w:tcPr>
            <w:tcW w:w="1316" w:type="dxa"/>
            <w:vMerge/>
            <w:tcBorders>
              <w:top w:val="nil"/>
              <w:left w:val="single" w:sz="4" w:space="0" w:color="auto"/>
              <w:bottom w:val="single" w:sz="4" w:space="0" w:color="000000"/>
              <w:right w:val="single" w:sz="4" w:space="0" w:color="auto"/>
            </w:tcBorders>
            <w:vAlign w:val="center"/>
          </w:tcPr>
          <w:p w14:paraId="663DF853" w14:textId="77777777" w:rsidR="00C27F91" w:rsidRPr="00E52109" w:rsidRDefault="00C27F91" w:rsidP="00DF7AB2">
            <w:pPr>
              <w:widowControl/>
              <w:spacing w:line="240" w:lineRule="auto"/>
              <w:ind w:firstLineChars="0" w:firstLine="0"/>
              <w:jc w:val="left"/>
              <w:rPr>
                <w:rFonts w:asciiTheme="minorHAnsi" w:hAnsiTheme="minorHAnsi" w:cs="宋体"/>
                <w:color w:val="000000"/>
                <w:kern w:val="0"/>
                <w:sz w:val="22"/>
                <w:szCs w:val="22"/>
              </w:rPr>
            </w:pPr>
          </w:p>
        </w:tc>
        <w:tc>
          <w:tcPr>
            <w:tcW w:w="2564" w:type="dxa"/>
            <w:tcBorders>
              <w:top w:val="nil"/>
              <w:left w:val="nil"/>
              <w:bottom w:val="single" w:sz="4" w:space="0" w:color="auto"/>
              <w:right w:val="single" w:sz="4" w:space="0" w:color="auto"/>
            </w:tcBorders>
            <w:shd w:val="clear" w:color="auto" w:fill="auto"/>
            <w:vAlign w:val="center"/>
          </w:tcPr>
          <w:p w14:paraId="726C6A4E" w14:textId="77777777" w:rsidR="00C27F91" w:rsidRPr="00E52109" w:rsidRDefault="00C27F91"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日志搜索模块</w:t>
            </w:r>
          </w:p>
        </w:tc>
        <w:tc>
          <w:tcPr>
            <w:tcW w:w="1316" w:type="dxa"/>
            <w:tcBorders>
              <w:top w:val="nil"/>
              <w:left w:val="nil"/>
              <w:bottom w:val="single" w:sz="4" w:space="0" w:color="auto"/>
              <w:right w:val="single" w:sz="4" w:space="0" w:color="auto"/>
            </w:tcBorders>
            <w:shd w:val="clear" w:color="auto" w:fill="auto"/>
            <w:noWrap/>
            <w:vAlign w:val="center"/>
          </w:tcPr>
          <w:p w14:paraId="44373097"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数据中心</w:t>
            </w:r>
          </w:p>
          <w:p w14:paraId="144FED3F" w14:textId="77777777" w:rsidR="00C27F91" w:rsidRPr="00E52109" w:rsidRDefault="00C27F91" w:rsidP="00DF7AB2">
            <w:pPr>
              <w:widowControl/>
              <w:spacing w:line="240" w:lineRule="auto"/>
              <w:ind w:firstLineChars="0" w:firstLine="0"/>
              <w:jc w:val="center"/>
              <w:rPr>
                <w:rFonts w:asciiTheme="minorHAnsi" w:hAnsiTheme="minorHAnsi" w:cs="宋体"/>
                <w:b/>
                <w:bCs/>
                <w:color w:val="000000"/>
                <w:kern w:val="0"/>
                <w:sz w:val="22"/>
                <w:szCs w:val="22"/>
              </w:rPr>
            </w:pPr>
            <w:r w:rsidRPr="00E52109">
              <w:rPr>
                <w:rFonts w:asciiTheme="minorHAnsi" w:hAnsiTheme="minorHAnsi" w:cs="宋体" w:hint="eastAsia"/>
                <w:color w:val="000000"/>
                <w:kern w:val="0"/>
                <w:sz w:val="22"/>
                <w:szCs w:val="22"/>
              </w:rPr>
              <w:t>管理人员</w:t>
            </w:r>
          </w:p>
        </w:tc>
        <w:tc>
          <w:tcPr>
            <w:tcW w:w="1292" w:type="dxa"/>
            <w:tcBorders>
              <w:top w:val="nil"/>
              <w:left w:val="nil"/>
              <w:bottom w:val="single" w:sz="4" w:space="0" w:color="auto"/>
              <w:right w:val="single" w:sz="4" w:space="0" w:color="auto"/>
            </w:tcBorders>
            <w:shd w:val="clear" w:color="auto" w:fill="auto"/>
            <w:noWrap/>
            <w:vAlign w:val="center"/>
          </w:tcPr>
          <w:p w14:paraId="594D3BF0" w14:textId="77777777" w:rsidR="00C27F91" w:rsidRPr="00E52109" w:rsidRDefault="00C27F91"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运营人员</w:t>
            </w:r>
          </w:p>
        </w:tc>
        <w:tc>
          <w:tcPr>
            <w:tcW w:w="1304" w:type="dxa"/>
            <w:tcBorders>
              <w:top w:val="nil"/>
              <w:left w:val="nil"/>
              <w:bottom w:val="single" w:sz="4" w:space="0" w:color="auto"/>
              <w:right w:val="single" w:sz="4" w:space="0" w:color="auto"/>
            </w:tcBorders>
            <w:shd w:val="clear" w:color="auto" w:fill="auto"/>
            <w:noWrap/>
            <w:vAlign w:val="center"/>
          </w:tcPr>
          <w:p w14:paraId="03014CEB" w14:textId="77777777" w:rsidR="00C27F91" w:rsidRPr="00E52109" w:rsidRDefault="00C27F91"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 xml:space="preserve">　</w:t>
            </w:r>
          </w:p>
        </w:tc>
      </w:tr>
    </w:tbl>
    <w:p w14:paraId="1D9D2292" w14:textId="77777777" w:rsidR="00C27F91" w:rsidRPr="00E52109" w:rsidRDefault="00C27F91" w:rsidP="00DF7AB2">
      <w:pPr>
        <w:ind w:firstLineChars="0" w:firstLine="0"/>
        <w:rPr>
          <w:rFonts w:asciiTheme="minorHAnsi" w:hAnsiTheme="minorHAnsi"/>
        </w:rPr>
      </w:pPr>
    </w:p>
    <w:p w14:paraId="01CFAB17" w14:textId="77777777" w:rsidR="00C87DF7" w:rsidRPr="00AA54FE" w:rsidRDefault="00C87DF7" w:rsidP="00C87DF7">
      <w:pPr>
        <w:pStyle w:val="51"/>
        <w:ind w:rightChars="35" w:right="84"/>
      </w:pPr>
      <w:r w:rsidRPr="00AA54FE">
        <w:rPr>
          <w:rFonts w:hint="eastAsia"/>
        </w:rPr>
        <w:t>接口设计</w:t>
      </w:r>
    </w:p>
    <w:p w14:paraId="16E345BC" w14:textId="77777777" w:rsidR="00C87DF7" w:rsidRPr="00E52109" w:rsidRDefault="00C87DF7" w:rsidP="00C27F91">
      <w:pPr>
        <w:ind w:right="240" w:firstLineChars="0" w:firstLine="0"/>
        <w:rPr>
          <w:rFonts w:asciiTheme="minorHAnsi" w:hAnsiTheme="minorHAnsi"/>
          <w:i/>
        </w:rPr>
      </w:pPr>
    </w:p>
    <w:p w14:paraId="27F6EF81" w14:textId="77777777" w:rsidR="00C87DF7" w:rsidRPr="00676CE0" w:rsidRDefault="00C87DF7" w:rsidP="00C87DF7">
      <w:pPr>
        <w:pStyle w:val="60"/>
        <w:ind w:left="0"/>
      </w:pPr>
      <w:r w:rsidRPr="00676CE0">
        <w:rPr>
          <w:rFonts w:hint="eastAsia"/>
        </w:rPr>
        <w:t>调用接口设计</w:t>
      </w:r>
    </w:p>
    <w:p w14:paraId="474EE6CE" w14:textId="77777777" w:rsidR="00C87DF7" w:rsidRPr="00E52109" w:rsidRDefault="00C87DF7" w:rsidP="00C87DF7">
      <w:pPr>
        <w:ind w:left="240" w:right="240" w:firstLine="480"/>
        <w:rPr>
          <w:rFonts w:asciiTheme="minorHAnsi" w:hAnsiTheme="minorHAnsi"/>
        </w:rPr>
      </w:pPr>
      <w:r w:rsidRPr="00E52109">
        <w:rPr>
          <w:rFonts w:asciiTheme="minorHAnsi" w:hAnsiTheme="minorHAnsi" w:hint="eastAsia"/>
        </w:rPr>
        <w:t>本系统不调用外部接口。</w:t>
      </w:r>
    </w:p>
    <w:p w14:paraId="38F9367E" w14:textId="77777777" w:rsidR="00C87DF7" w:rsidRPr="00676CE0" w:rsidRDefault="00C87DF7" w:rsidP="00C87DF7">
      <w:pPr>
        <w:pStyle w:val="60"/>
        <w:ind w:left="0"/>
      </w:pPr>
      <w:r w:rsidRPr="00676CE0">
        <w:rPr>
          <w:rFonts w:hint="eastAsia"/>
        </w:rPr>
        <w:t>提供接口设计</w:t>
      </w:r>
    </w:p>
    <w:p w14:paraId="4BAC4874" w14:textId="77777777" w:rsidR="00C87DF7" w:rsidRPr="00E52109" w:rsidRDefault="00C87DF7" w:rsidP="00C87DF7">
      <w:pPr>
        <w:ind w:left="240" w:right="240" w:firstLine="480"/>
        <w:rPr>
          <w:rFonts w:asciiTheme="minorHAnsi" w:hAnsiTheme="minorHAnsi"/>
        </w:rPr>
      </w:pPr>
      <w:r w:rsidRPr="00E52109">
        <w:rPr>
          <w:rFonts w:asciiTheme="minorHAnsi" w:hAnsiTheme="minorHAnsi" w:hint="eastAsia"/>
        </w:rPr>
        <w:t>本</w:t>
      </w:r>
      <w:r w:rsidRPr="00E52109">
        <w:rPr>
          <w:rFonts w:asciiTheme="minorHAnsi" w:hAnsiTheme="minorHAnsi"/>
        </w:rPr>
        <w:t>系统</w:t>
      </w:r>
      <w:r w:rsidRPr="00E52109">
        <w:rPr>
          <w:rFonts w:asciiTheme="minorHAnsi" w:hAnsiTheme="minorHAnsi" w:hint="eastAsia"/>
        </w:rPr>
        <w:t>不为其他</w:t>
      </w:r>
      <w:r w:rsidRPr="00E52109">
        <w:rPr>
          <w:rFonts w:asciiTheme="minorHAnsi" w:hAnsiTheme="minorHAnsi"/>
        </w:rPr>
        <w:t>系统提供</w:t>
      </w:r>
      <w:r w:rsidRPr="00E52109">
        <w:rPr>
          <w:rFonts w:asciiTheme="minorHAnsi" w:hAnsiTheme="minorHAnsi" w:hint="eastAsia"/>
        </w:rPr>
        <w:t>接口。</w:t>
      </w:r>
    </w:p>
    <w:p w14:paraId="2B646B53" w14:textId="77777777" w:rsidR="00C87DF7" w:rsidRPr="00AA54FE" w:rsidRDefault="00C87DF7" w:rsidP="00C87DF7">
      <w:pPr>
        <w:pStyle w:val="51"/>
        <w:ind w:rightChars="35" w:right="84"/>
      </w:pPr>
      <w:r w:rsidRPr="00AA54FE">
        <w:rPr>
          <w:rFonts w:hint="eastAsia"/>
        </w:rPr>
        <w:t>用户权限设计</w:t>
      </w:r>
    </w:p>
    <w:p w14:paraId="4676192E" w14:textId="77777777" w:rsidR="00C87DF7" w:rsidRPr="00E52109" w:rsidRDefault="00C87DF7" w:rsidP="00C87DF7">
      <w:pPr>
        <w:pStyle w:val="aff0"/>
        <w:ind w:left="240" w:right="240" w:firstLine="402"/>
        <w:rPr>
          <w:rFonts w:asciiTheme="minorHAnsi" w:hAnsiTheme="minorHAnsi"/>
          <w:b/>
          <w:bCs/>
        </w:rPr>
      </w:pPr>
      <w:r w:rsidRPr="00E52109">
        <w:rPr>
          <w:rFonts w:asciiTheme="minorHAnsi" w:hAnsiTheme="minorHAnsi" w:hint="eastAsia"/>
          <w:b/>
          <w:bCs/>
        </w:rPr>
        <w:t>表</w:t>
      </w:r>
      <w:r w:rsidRPr="00E52109">
        <w:rPr>
          <w:rFonts w:asciiTheme="minorHAnsi" w:hAnsiTheme="minorHAnsi"/>
          <w:b/>
          <w:bCs/>
        </w:rPr>
        <w:fldChar w:fldCharType="begin"/>
      </w:r>
      <w:r w:rsidRPr="00E52109">
        <w:rPr>
          <w:rFonts w:asciiTheme="minorHAnsi" w:hAnsiTheme="minorHAnsi"/>
          <w:b/>
          <w:bCs/>
        </w:rPr>
        <w:instrText xml:space="preserve"> </w:instrText>
      </w:r>
      <w:r w:rsidRPr="00E52109">
        <w:rPr>
          <w:rFonts w:asciiTheme="minorHAnsi" w:hAnsiTheme="minorHAnsi" w:hint="eastAsia"/>
          <w:b/>
          <w:bCs/>
        </w:rPr>
        <w:instrText>STYLEREF 2 \s</w:instrText>
      </w:r>
      <w:r w:rsidRPr="00E52109">
        <w:rPr>
          <w:rFonts w:asciiTheme="minorHAnsi" w:hAnsiTheme="minorHAnsi"/>
          <w:b/>
          <w:bCs/>
        </w:rPr>
        <w:instrText xml:space="preserve"> </w:instrText>
      </w:r>
      <w:r w:rsidRPr="00E52109">
        <w:rPr>
          <w:rFonts w:asciiTheme="minorHAnsi" w:hAnsiTheme="minorHAnsi"/>
          <w:b/>
          <w:bCs/>
        </w:rPr>
        <w:fldChar w:fldCharType="separate"/>
      </w:r>
      <w:r>
        <w:rPr>
          <w:rFonts w:asciiTheme="minorHAnsi" w:hAnsiTheme="minorHAnsi"/>
          <w:b/>
          <w:bCs/>
          <w:noProof/>
        </w:rPr>
        <w:t>4.1</w:t>
      </w:r>
      <w:r w:rsidRPr="00E52109">
        <w:rPr>
          <w:rFonts w:asciiTheme="minorHAnsi" w:hAnsiTheme="minorHAnsi"/>
          <w:b/>
          <w:bCs/>
        </w:rPr>
        <w:fldChar w:fldCharType="end"/>
      </w:r>
      <w:r w:rsidRPr="00E52109">
        <w:rPr>
          <w:rFonts w:asciiTheme="minorHAnsi" w:hAnsiTheme="minorHAnsi"/>
          <w:b/>
          <w:bCs/>
        </w:rPr>
        <w:noBreakHyphen/>
      </w:r>
      <w:r w:rsidRPr="00E52109">
        <w:rPr>
          <w:rFonts w:asciiTheme="minorHAnsi" w:hAnsiTheme="minorHAnsi"/>
          <w:b/>
          <w:bCs/>
        </w:rPr>
        <w:fldChar w:fldCharType="begin"/>
      </w:r>
      <w:r w:rsidRPr="00E52109">
        <w:rPr>
          <w:rFonts w:asciiTheme="minorHAnsi" w:hAnsiTheme="minorHAnsi"/>
          <w:b/>
          <w:bCs/>
        </w:rPr>
        <w:instrText xml:space="preserve"> </w:instrText>
      </w:r>
      <w:r w:rsidRPr="00E52109">
        <w:rPr>
          <w:rFonts w:asciiTheme="minorHAnsi" w:hAnsiTheme="minorHAnsi" w:hint="eastAsia"/>
          <w:b/>
          <w:bCs/>
        </w:rPr>
        <w:instrText xml:space="preserve">SEQ </w:instrText>
      </w:r>
      <w:r w:rsidRPr="00E52109">
        <w:rPr>
          <w:rFonts w:asciiTheme="minorHAnsi" w:hAnsiTheme="minorHAnsi" w:hint="eastAsia"/>
          <w:b/>
          <w:bCs/>
        </w:rPr>
        <w:instrText>表</w:instrText>
      </w:r>
      <w:r w:rsidRPr="00E52109">
        <w:rPr>
          <w:rFonts w:asciiTheme="minorHAnsi" w:hAnsiTheme="minorHAnsi" w:hint="eastAsia"/>
          <w:b/>
          <w:bCs/>
        </w:rPr>
        <w:instrText xml:space="preserve"> \* ARABIC \s 2</w:instrText>
      </w:r>
      <w:r w:rsidRPr="00E52109">
        <w:rPr>
          <w:rFonts w:asciiTheme="minorHAnsi" w:hAnsiTheme="minorHAnsi"/>
          <w:b/>
          <w:bCs/>
        </w:rPr>
        <w:instrText xml:space="preserve"> </w:instrText>
      </w:r>
      <w:r w:rsidRPr="00E52109">
        <w:rPr>
          <w:rFonts w:asciiTheme="minorHAnsi" w:hAnsiTheme="minorHAnsi"/>
          <w:b/>
          <w:bCs/>
        </w:rPr>
        <w:fldChar w:fldCharType="separate"/>
      </w:r>
      <w:r>
        <w:rPr>
          <w:rFonts w:asciiTheme="minorHAnsi" w:hAnsiTheme="minorHAnsi"/>
          <w:b/>
          <w:bCs/>
          <w:noProof/>
        </w:rPr>
        <w:t>155</w:t>
      </w:r>
      <w:r w:rsidRPr="00E52109">
        <w:rPr>
          <w:rFonts w:asciiTheme="minorHAnsi" w:hAnsiTheme="minorHAnsi"/>
          <w:b/>
          <w:bCs/>
        </w:rPr>
        <w:fldChar w:fldCharType="end"/>
      </w:r>
      <w:r w:rsidRPr="00E52109">
        <w:rPr>
          <w:rFonts w:asciiTheme="minorHAnsi" w:hAnsiTheme="minorHAnsi" w:hint="eastAsia"/>
          <w:b/>
          <w:bCs/>
        </w:rPr>
        <w:t>中台底座</w:t>
      </w:r>
      <w:r w:rsidRPr="00E52109">
        <w:rPr>
          <w:rFonts w:asciiTheme="minorHAnsi" w:hAnsiTheme="minorHAnsi" w:hint="eastAsia"/>
          <w:b/>
          <w:bCs/>
        </w:rPr>
        <w:t>-</w:t>
      </w:r>
      <w:r w:rsidRPr="00E52109">
        <w:rPr>
          <w:rFonts w:asciiTheme="minorHAnsi" w:hAnsiTheme="minorHAnsi" w:hint="eastAsia"/>
          <w:b/>
          <w:bCs/>
        </w:rPr>
        <w:t>用户权限设计表</w:t>
      </w:r>
    </w:p>
    <w:tbl>
      <w:tblPr>
        <w:tblW w:w="8522" w:type="dxa"/>
        <w:tblLayout w:type="fixed"/>
        <w:tblLook w:val="04A0" w:firstRow="1" w:lastRow="0" w:firstColumn="1" w:lastColumn="0" w:noHBand="0" w:noVBand="1"/>
      </w:tblPr>
      <w:tblGrid>
        <w:gridCol w:w="684"/>
        <w:gridCol w:w="1248"/>
        <w:gridCol w:w="2489"/>
        <w:gridCol w:w="1316"/>
        <w:gridCol w:w="1536"/>
        <w:gridCol w:w="1249"/>
      </w:tblGrid>
      <w:tr w:rsidR="00C87DF7" w:rsidRPr="00E52109" w14:paraId="675C6577" w14:textId="77777777" w:rsidTr="00B76287">
        <w:trPr>
          <w:trHeight w:val="400"/>
        </w:trPr>
        <w:tc>
          <w:tcPr>
            <w:tcW w:w="684" w:type="dxa"/>
            <w:tcBorders>
              <w:top w:val="single" w:sz="4" w:space="0" w:color="auto"/>
              <w:left w:val="single" w:sz="4" w:space="0" w:color="auto"/>
              <w:bottom w:val="single" w:sz="4" w:space="0" w:color="auto"/>
              <w:right w:val="single" w:sz="4" w:space="0" w:color="auto"/>
            </w:tcBorders>
            <w:shd w:val="clear" w:color="000000" w:fill="D9D9D9"/>
            <w:noWrap/>
            <w:vAlign w:val="center"/>
          </w:tcPr>
          <w:p w14:paraId="3BB0E53C"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lastRenderedPageBreak/>
              <w:t>序号</w:t>
            </w:r>
          </w:p>
        </w:tc>
        <w:tc>
          <w:tcPr>
            <w:tcW w:w="1248" w:type="dxa"/>
            <w:tcBorders>
              <w:top w:val="single" w:sz="4" w:space="0" w:color="auto"/>
              <w:left w:val="nil"/>
              <w:bottom w:val="single" w:sz="4" w:space="0" w:color="auto"/>
              <w:right w:val="single" w:sz="4" w:space="0" w:color="auto"/>
            </w:tcBorders>
            <w:shd w:val="clear" w:color="000000" w:fill="D9D9D9"/>
            <w:noWrap/>
            <w:vAlign w:val="center"/>
          </w:tcPr>
          <w:p w14:paraId="0C56FB61"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系统名称</w:t>
            </w:r>
          </w:p>
        </w:tc>
        <w:tc>
          <w:tcPr>
            <w:tcW w:w="2489" w:type="dxa"/>
            <w:tcBorders>
              <w:top w:val="single" w:sz="4" w:space="0" w:color="auto"/>
              <w:left w:val="nil"/>
              <w:bottom w:val="single" w:sz="4" w:space="0" w:color="auto"/>
              <w:right w:val="single" w:sz="4" w:space="0" w:color="auto"/>
            </w:tcBorders>
            <w:shd w:val="clear" w:color="000000" w:fill="D9D9D9"/>
            <w:noWrap/>
            <w:vAlign w:val="center"/>
          </w:tcPr>
          <w:p w14:paraId="7FF65DC6"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子系统名称</w:t>
            </w:r>
          </w:p>
        </w:tc>
        <w:tc>
          <w:tcPr>
            <w:tcW w:w="1316" w:type="dxa"/>
            <w:tcBorders>
              <w:top w:val="single" w:sz="4" w:space="0" w:color="auto"/>
              <w:left w:val="nil"/>
              <w:bottom w:val="single" w:sz="4" w:space="0" w:color="auto"/>
              <w:right w:val="single" w:sz="4" w:space="0" w:color="auto"/>
            </w:tcBorders>
            <w:shd w:val="clear" w:color="000000" w:fill="D9D9D9"/>
            <w:noWrap/>
            <w:vAlign w:val="center"/>
          </w:tcPr>
          <w:p w14:paraId="29787535"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使用用户</w:t>
            </w:r>
          </w:p>
        </w:tc>
        <w:tc>
          <w:tcPr>
            <w:tcW w:w="1536" w:type="dxa"/>
            <w:tcBorders>
              <w:top w:val="single" w:sz="4" w:space="0" w:color="auto"/>
              <w:left w:val="nil"/>
              <w:bottom w:val="single" w:sz="4" w:space="0" w:color="auto"/>
              <w:right w:val="single" w:sz="4" w:space="0" w:color="auto"/>
            </w:tcBorders>
            <w:shd w:val="clear" w:color="000000" w:fill="D9D9D9"/>
            <w:noWrap/>
            <w:vAlign w:val="center"/>
          </w:tcPr>
          <w:p w14:paraId="0D354AE6"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使用角色</w:t>
            </w:r>
          </w:p>
        </w:tc>
        <w:tc>
          <w:tcPr>
            <w:tcW w:w="1249" w:type="dxa"/>
            <w:tcBorders>
              <w:top w:val="single" w:sz="4" w:space="0" w:color="auto"/>
              <w:left w:val="nil"/>
              <w:bottom w:val="single" w:sz="4" w:space="0" w:color="auto"/>
              <w:right w:val="single" w:sz="4" w:space="0" w:color="auto"/>
            </w:tcBorders>
            <w:shd w:val="clear" w:color="000000" w:fill="D9D9D9"/>
            <w:noWrap/>
            <w:vAlign w:val="center"/>
          </w:tcPr>
          <w:p w14:paraId="50870876"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备注</w:t>
            </w:r>
          </w:p>
        </w:tc>
      </w:tr>
      <w:tr w:rsidR="00C87DF7" w:rsidRPr="00E52109" w14:paraId="41C4B895" w14:textId="77777777" w:rsidTr="00B76287">
        <w:trPr>
          <w:trHeight w:val="400"/>
        </w:trPr>
        <w:tc>
          <w:tcPr>
            <w:tcW w:w="684" w:type="dxa"/>
            <w:tcBorders>
              <w:top w:val="nil"/>
              <w:left w:val="single" w:sz="4" w:space="0" w:color="auto"/>
              <w:bottom w:val="single" w:sz="4" w:space="0" w:color="auto"/>
              <w:right w:val="single" w:sz="4" w:space="0" w:color="auto"/>
            </w:tcBorders>
            <w:shd w:val="clear" w:color="auto" w:fill="auto"/>
            <w:noWrap/>
            <w:vAlign w:val="center"/>
          </w:tcPr>
          <w:p w14:paraId="5EAD74D3"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1</w:t>
            </w:r>
          </w:p>
        </w:tc>
        <w:tc>
          <w:tcPr>
            <w:tcW w:w="1248" w:type="dxa"/>
            <w:vMerge w:val="restart"/>
            <w:tcBorders>
              <w:top w:val="nil"/>
              <w:left w:val="single" w:sz="4" w:space="0" w:color="auto"/>
              <w:bottom w:val="single" w:sz="4" w:space="0" w:color="000000"/>
              <w:right w:val="single" w:sz="4" w:space="0" w:color="auto"/>
            </w:tcBorders>
            <w:shd w:val="clear" w:color="auto" w:fill="auto"/>
            <w:vAlign w:val="center"/>
          </w:tcPr>
          <w:p w14:paraId="3F67A063"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中台底座</w:t>
            </w:r>
          </w:p>
        </w:tc>
        <w:tc>
          <w:tcPr>
            <w:tcW w:w="2489" w:type="dxa"/>
            <w:tcBorders>
              <w:top w:val="nil"/>
              <w:left w:val="nil"/>
              <w:bottom w:val="single" w:sz="4" w:space="0" w:color="auto"/>
              <w:right w:val="single" w:sz="4" w:space="0" w:color="auto"/>
            </w:tcBorders>
            <w:shd w:val="clear" w:color="auto" w:fill="auto"/>
            <w:vAlign w:val="center"/>
          </w:tcPr>
          <w:p w14:paraId="0580D8B9"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proofErr w:type="gramStart"/>
            <w:r w:rsidRPr="00E52109">
              <w:rPr>
                <w:rFonts w:asciiTheme="minorHAnsi" w:hAnsiTheme="minorHAnsi" w:cs="宋体" w:hint="eastAsia"/>
                <w:color w:val="000000"/>
                <w:kern w:val="0"/>
                <w:sz w:val="22"/>
                <w:szCs w:val="22"/>
              </w:rPr>
              <w:t>微服务</w:t>
            </w:r>
            <w:proofErr w:type="gramEnd"/>
            <w:r w:rsidRPr="00E52109">
              <w:rPr>
                <w:rFonts w:asciiTheme="minorHAnsi" w:hAnsiTheme="minorHAnsi" w:cs="宋体" w:hint="eastAsia"/>
                <w:color w:val="000000"/>
                <w:kern w:val="0"/>
                <w:sz w:val="22"/>
                <w:szCs w:val="22"/>
              </w:rPr>
              <w:t>治理中心</w:t>
            </w:r>
          </w:p>
        </w:tc>
        <w:tc>
          <w:tcPr>
            <w:tcW w:w="1316" w:type="dxa"/>
            <w:tcBorders>
              <w:top w:val="nil"/>
              <w:left w:val="nil"/>
              <w:bottom w:val="single" w:sz="4" w:space="0" w:color="auto"/>
              <w:right w:val="single" w:sz="4" w:space="0" w:color="auto"/>
            </w:tcBorders>
            <w:shd w:val="clear" w:color="auto" w:fill="auto"/>
            <w:noWrap/>
            <w:vAlign w:val="center"/>
          </w:tcPr>
          <w:p w14:paraId="3B06F41E"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数据中心</w:t>
            </w:r>
          </w:p>
          <w:p w14:paraId="14D0049C"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管理人员</w:t>
            </w:r>
          </w:p>
        </w:tc>
        <w:tc>
          <w:tcPr>
            <w:tcW w:w="1536" w:type="dxa"/>
            <w:tcBorders>
              <w:top w:val="nil"/>
              <w:left w:val="nil"/>
              <w:bottom w:val="single" w:sz="4" w:space="0" w:color="auto"/>
              <w:right w:val="single" w:sz="4" w:space="0" w:color="auto"/>
            </w:tcBorders>
            <w:shd w:val="clear" w:color="auto" w:fill="auto"/>
            <w:noWrap/>
            <w:vAlign w:val="center"/>
          </w:tcPr>
          <w:p w14:paraId="0B4D82C2" w14:textId="77777777" w:rsidR="00C87DF7" w:rsidRPr="00E52109" w:rsidRDefault="00C87DF7" w:rsidP="00DF7AB2">
            <w:pPr>
              <w:widowControl/>
              <w:spacing w:line="240" w:lineRule="auto"/>
              <w:ind w:firstLineChars="0" w:firstLine="0"/>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运营人员</w:t>
            </w:r>
          </w:p>
        </w:tc>
        <w:tc>
          <w:tcPr>
            <w:tcW w:w="1249" w:type="dxa"/>
            <w:tcBorders>
              <w:top w:val="nil"/>
              <w:left w:val="nil"/>
              <w:bottom w:val="single" w:sz="4" w:space="0" w:color="auto"/>
              <w:right w:val="single" w:sz="4" w:space="0" w:color="auto"/>
            </w:tcBorders>
            <w:shd w:val="clear" w:color="auto" w:fill="auto"/>
            <w:noWrap/>
            <w:vAlign w:val="center"/>
          </w:tcPr>
          <w:p w14:paraId="379DF4CA"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 xml:space="preserve">　</w:t>
            </w:r>
          </w:p>
        </w:tc>
      </w:tr>
      <w:tr w:rsidR="00C87DF7" w:rsidRPr="00E52109" w14:paraId="11CB2BFC" w14:textId="77777777" w:rsidTr="00B76287">
        <w:trPr>
          <w:trHeight w:val="400"/>
        </w:trPr>
        <w:tc>
          <w:tcPr>
            <w:tcW w:w="684" w:type="dxa"/>
            <w:tcBorders>
              <w:top w:val="nil"/>
              <w:left w:val="single" w:sz="4" w:space="0" w:color="auto"/>
              <w:bottom w:val="single" w:sz="4" w:space="0" w:color="auto"/>
              <w:right w:val="single" w:sz="4" w:space="0" w:color="auto"/>
            </w:tcBorders>
            <w:shd w:val="clear" w:color="auto" w:fill="auto"/>
            <w:noWrap/>
            <w:vAlign w:val="center"/>
          </w:tcPr>
          <w:p w14:paraId="32EA05BF"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2</w:t>
            </w:r>
          </w:p>
        </w:tc>
        <w:tc>
          <w:tcPr>
            <w:tcW w:w="1248" w:type="dxa"/>
            <w:vMerge/>
            <w:tcBorders>
              <w:top w:val="nil"/>
              <w:left w:val="single" w:sz="4" w:space="0" w:color="auto"/>
              <w:bottom w:val="single" w:sz="4" w:space="0" w:color="000000"/>
              <w:right w:val="single" w:sz="4" w:space="0" w:color="auto"/>
            </w:tcBorders>
            <w:vAlign w:val="center"/>
          </w:tcPr>
          <w:p w14:paraId="56EB2D27"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p>
        </w:tc>
        <w:tc>
          <w:tcPr>
            <w:tcW w:w="2489" w:type="dxa"/>
            <w:tcBorders>
              <w:top w:val="nil"/>
              <w:left w:val="nil"/>
              <w:bottom w:val="single" w:sz="4" w:space="0" w:color="auto"/>
              <w:right w:val="single" w:sz="4" w:space="0" w:color="auto"/>
            </w:tcBorders>
            <w:shd w:val="clear" w:color="auto" w:fill="auto"/>
            <w:vAlign w:val="center"/>
          </w:tcPr>
          <w:p w14:paraId="173016EC"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监控告警中心</w:t>
            </w:r>
          </w:p>
        </w:tc>
        <w:tc>
          <w:tcPr>
            <w:tcW w:w="1316" w:type="dxa"/>
            <w:tcBorders>
              <w:top w:val="nil"/>
              <w:left w:val="nil"/>
              <w:bottom w:val="single" w:sz="4" w:space="0" w:color="auto"/>
              <w:right w:val="single" w:sz="4" w:space="0" w:color="auto"/>
            </w:tcBorders>
            <w:shd w:val="clear" w:color="auto" w:fill="auto"/>
            <w:noWrap/>
            <w:vAlign w:val="center"/>
          </w:tcPr>
          <w:p w14:paraId="2AEC28D6"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数据中心</w:t>
            </w:r>
          </w:p>
          <w:p w14:paraId="40E7700F"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管理人员</w:t>
            </w:r>
          </w:p>
        </w:tc>
        <w:tc>
          <w:tcPr>
            <w:tcW w:w="1536" w:type="dxa"/>
            <w:tcBorders>
              <w:top w:val="nil"/>
              <w:left w:val="nil"/>
              <w:bottom w:val="single" w:sz="4" w:space="0" w:color="auto"/>
              <w:right w:val="single" w:sz="4" w:space="0" w:color="auto"/>
            </w:tcBorders>
            <w:shd w:val="clear" w:color="auto" w:fill="auto"/>
            <w:noWrap/>
            <w:vAlign w:val="center"/>
          </w:tcPr>
          <w:p w14:paraId="09C2D2E2" w14:textId="77777777" w:rsidR="00C87DF7" w:rsidRPr="00E52109" w:rsidRDefault="00C87DF7" w:rsidP="00DF7AB2">
            <w:pPr>
              <w:widowControl/>
              <w:spacing w:line="240" w:lineRule="auto"/>
              <w:ind w:firstLineChars="0" w:firstLine="0"/>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运营人员</w:t>
            </w:r>
          </w:p>
        </w:tc>
        <w:tc>
          <w:tcPr>
            <w:tcW w:w="1249" w:type="dxa"/>
            <w:tcBorders>
              <w:top w:val="nil"/>
              <w:left w:val="nil"/>
              <w:bottom w:val="single" w:sz="4" w:space="0" w:color="auto"/>
              <w:right w:val="single" w:sz="4" w:space="0" w:color="auto"/>
            </w:tcBorders>
            <w:shd w:val="clear" w:color="auto" w:fill="auto"/>
            <w:noWrap/>
            <w:vAlign w:val="center"/>
          </w:tcPr>
          <w:p w14:paraId="1220DD01"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 xml:space="preserve">　</w:t>
            </w:r>
          </w:p>
        </w:tc>
      </w:tr>
      <w:tr w:rsidR="00C87DF7" w:rsidRPr="00E52109" w14:paraId="463598F9" w14:textId="77777777" w:rsidTr="00B76287">
        <w:trPr>
          <w:trHeight w:val="400"/>
        </w:trPr>
        <w:tc>
          <w:tcPr>
            <w:tcW w:w="684" w:type="dxa"/>
            <w:tcBorders>
              <w:top w:val="nil"/>
              <w:left w:val="single" w:sz="4" w:space="0" w:color="auto"/>
              <w:bottom w:val="single" w:sz="4" w:space="0" w:color="auto"/>
              <w:right w:val="single" w:sz="4" w:space="0" w:color="auto"/>
            </w:tcBorders>
            <w:shd w:val="clear" w:color="auto" w:fill="auto"/>
            <w:noWrap/>
            <w:vAlign w:val="center"/>
          </w:tcPr>
          <w:p w14:paraId="3A631400"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3</w:t>
            </w:r>
          </w:p>
        </w:tc>
        <w:tc>
          <w:tcPr>
            <w:tcW w:w="1248" w:type="dxa"/>
            <w:vMerge/>
            <w:tcBorders>
              <w:top w:val="nil"/>
              <w:left w:val="single" w:sz="4" w:space="0" w:color="auto"/>
              <w:bottom w:val="single" w:sz="4" w:space="0" w:color="000000"/>
              <w:right w:val="single" w:sz="4" w:space="0" w:color="auto"/>
            </w:tcBorders>
            <w:vAlign w:val="center"/>
          </w:tcPr>
          <w:p w14:paraId="06031959"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p>
        </w:tc>
        <w:tc>
          <w:tcPr>
            <w:tcW w:w="2489" w:type="dxa"/>
            <w:tcBorders>
              <w:top w:val="nil"/>
              <w:left w:val="nil"/>
              <w:bottom w:val="single" w:sz="4" w:space="0" w:color="auto"/>
              <w:right w:val="single" w:sz="4" w:space="0" w:color="auto"/>
            </w:tcBorders>
            <w:shd w:val="clear" w:color="auto" w:fill="auto"/>
            <w:vAlign w:val="center"/>
          </w:tcPr>
          <w:p w14:paraId="3FF01A8A"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日志中心</w:t>
            </w:r>
          </w:p>
        </w:tc>
        <w:tc>
          <w:tcPr>
            <w:tcW w:w="1316" w:type="dxa"/>
            <w:tcBorders>
              <w:top w:val="nil"/>
              <w:left w:val="nil"/>
              <w:bottom w:val="single" w:sz="4" w:space="0" w:color="auto"/>
              <w:right w:val="single" w:sz="4" w:space="0" w:color="auto"/>
            </w:tcBorders>
            <w:shd w:val="clear" w:color="auto" w:fill="auto"/>
            <w:noWrap/>
            <w:vAlign w:val="center"/>
          </w:tcPr>
          <w:p w14:paraId="7936E43D"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数据中心</w:t>
            </w:r>
          </w:p>
          <w:p w14:paraId="49DEFCA2"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管理人员</w:t>
            </w:r>
          </w:p>
        </w:tc>
        <w:tc>
          <w:tcPr>
            <w:tcW w:w="1536" w:type="dxa"/>
            <w:tcBorders>
              <w:top w:val="nil"/>
              <w:left w:val="nil"/>
              <w:bottom w:val="single" w:sz="4" w:space="0" w:color="auto"/>
              <w:right w:val="single" w:sz="4" w:space="0" w:color="auto"/>
            </w:tcBorders>
            <w:shd w:val="clear" w:color="auto" w:fill="auto"/>
            <w:noWrap/>
            <w:vAlign w:val="center"/>
          </w:tcPr>
          <w:p w14:paraId="0A8EB217" w14:textId="77777777" w:rsidR="00C87DF7" w:rsidRPr="00E52109" w:rsidRDefault="00C87DF7" w:rsidP="00DF7AB2">
            <w:pPr>
              <w:widowControl/>
              <w:spacing w:line="240" w:lineRule="auto"/>
              <w:ind w:firstLineChars="0" w:firstLine="0"/>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运营人员</w:t>
            </w:r>
          </w:p>
        </w:tc>
        <w:tc>
          <w:tcPr>
            <w:tcW w:w="1249" w:type="dxa"/>
            <w:tcBorders>
              <w:top w:val="nil"/>
              <w:left w:val="nil"/>
              <w:bottom w:val="single" w:sz="4" w:space="0" w:color="auto"/>
              <w:right w:val="single" w:sz="4" w:space="0" w:color="auto"/>
            </w:tcBorders>
            <w:shd w:val="clear" w:color="auto" w:fill="auto"/>
            <w:noWrap/>
            <w:vAlign w:val="center"/>
          </w:tcPr>
          <w:p w14:paraId="1F52CAAA"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 xml:space="preserve">　</w:t>
            </w:r>
          </w:p>
        </w:tc>
      </w:tr>
      <w:tr w:rsidR="00C87DF7" w:rsidRPr="00E52109" w14:paraId="7B7E5852" w14:textId="77777777" w:rsidTr="00B76287">
        <w:trPr>
          <w:trHeight w:val="400"/>
        </w:trPr>
        <w:tc>
          <w:tcPr>
            <w:tcW w:w="684" w:type="dxa"/>
            <w:tcBorders>
              <w:top w:val="nil"/>
              <w:left w:val="single" w:sz="4" w:space="0" w:color="auto"/>
              <w:bottom w:val="single" w:sz="4" w:space="0" w:color="auto"/>
              <w:right w:val="single" w:sz="4" w:space="0" w:color="auto"/>
            </w:tcBorders>
            <w:shd w:val="clear" w:color="auto" w:fill="auto"/>
            <w:noWrap/>
            <w:vAlign w:val="center"/>
          </w:tcPr>
          <w:p w14:paraId="113A71A9"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4</w:t>
            </w:r>
          </w:p>
        </w:tc>
        <w:tc>
          <w:tcPr>
            <w:tcW w:w="1248" w:type="dxa"/>
            <w:vMerge/>
            <w:tcBorders>
              <w:top w:val="nil"/>
              <w:left w:val="single" w:sz="4" w:space="0" w:color="auto"/>
              <w:bottom w:val="single" w:sz="4" w:space="0" w:color="000000"/>
              <w:right w:val="single" w:sz="4" w:space="0" w:color="auto"/>
            </w:tcBorders>
            <w:vAlign w:val="center"/>
          </w:tcPr>
          <w:p w14:paraId="0A2714C6"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p>
        </w:tc>
        <w:tc>
          <w:tcPr>
            <w:tcW w:w="2489" w:type="dxa"/>
            <w:tcBorders>
              <w:top w:val="nil"/>
              <w:left w:val="nil"/>
              <w:bottom w:val="single" w:sz="4" w:space="0" w:color="auto"/>
              <w:right w:val="single" w:sz="4" w:space="0" w:color="auto"/>
            </w:tcBorders>
            <w:shd w:val="clear" w:color="auto" w:fill="auto"/>
            <w:vAlign w:val="center"/>
          </w:tcPr>
          <w:p w14:paraId="1854A222"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p>
        </w:tc>
        <w:tc>
          <w:tcPr>
            <w:tcW w:w="1316" w:type="dxa"/>
            <w:tcBorders>
              <w:top w:val="nil"/>
              <w:left w:val="nil"/>
              <w:bottom w:val="single" w:sz="4" w:space="0" w:color="auto"/>
              <w:right w:val="single" w:sz="4" w:space="0" w:color="auto"/>
            </w:tcBorders>
            <w:shd w:val="clear" w:color="auto" w:fill="auto"/>
            <w:noWrap/>
            <w:vAlign w:val="center"/>
          </w:tcPr>
          <w:p w14:paraId="01DCC0A8"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p>
        </w:tc>
        <w:tc>
          <w:tcPr>
            <w:tcW w:w="1536" w:type="dxa"/>
            <w:tcBorders>
              <w:top w:val="nil"/>
              <w:left w:val="nil"/>
              <w:bottom w:val="single" w:sz="4" w:space="0" w:color="auto"/>
              <w:right w:val="single" w:sz="4" w:space="0" w:color="auto"/>
            </w:tcBorders>
            <w:shd w:val="clear" w:color="auto" w:fill="auto"/>
            <w:noWrap/>
            <w:vAlign w:val="center"/>
          </w:tcPr>
          <w:p w14:paraId="0CD79964" w14:textId="77777777" w:rsidR="00C87DF7" w:rsidRPr="00E52109" w:rsidRDefault="00C87DF7" w:rsidP="00DF7AB2">
            <w:pPr>
              <w:widowControl/>
              <w:spacing w:line="240" w:lineRule="auto"/>
              <w:ind w:firstLineChars="0" w:firstLine="0"/>
              <w:jc w:val="center"/>
              <w:rPr>
                <w:rFonts w:asciiTheme="minorHAnsi" w:hAnsiTheme="minorHAnsi" w:cs="宋体"/>
                <w:color w:val="000000"/>
                <w:kern w:val="0"/>
                <w:sz w:val="22"/>
                <w:szCs w:val="22"/>
              </w:rPr>
            </w:pPr>
          </w:p>
        </w:tc>
        <w:tc>
          <w:tcPr>
            <w:tcW w:w="1249" w:type="dxa"/>
            <w:tcBorders>
              <w:top w:val="nil"/>
              <w:left w:val="nil"/>
              <w:bottom w:val="single" w:sz="4" w:space="0" w:color="auto"/>
              <w:right w:val="single" w:sz="4" w:space="0" w:color="auto"/>
            </w:tcBorders>
            <w:shd w:val="clear" w:color="auto" w:fill="auto"/>
            <w:noWrap/>
            <w:vAlign w:val="center"/>
          </w:tcPr>
          <w:p w14:paraId="46245930" w14:textId="77777777" w:rsidR="00C87DF7" w:rsidRPr="00E52109" w:rsidRDefault="00C87DF7" w:rsidP="00DF7AB2">
            <w:pPr>
              <w:widowControl/>
              <w:spacing w:line="240" w:lineRule="auto"/>
              <w:ind w:firstLineChars="0" w:firstLine="0"/>
              <w:jc w:val="left"/>
              <w:rPr>
                <w:rFonts w:asciiTheme="minorHAnsi" w:hAnsiTheme="minorHAnsi" w:cs="宋体"/>
                <w:color w:val="000000"/>
                <w:kern w:val="0"/>
                <w:sz w:val="22"/>
                <w:szCs w:val="22"/>
              </w:rPr>
            </w:pPr>
            <w:r w:rsidRPr="00E52109">
              <w:rPr>
                <w:rFonts w:asciiTheme="minorHAnsi" w:hAnsiTheme="minorHAnsi" w:cs="宋体" w:hint="eastAsia"/>
                <w:color w:val="000000"/>
                <w:kern w:val="0"/>
                <w:sz w:val="22"/>
                <w:szCs w:val="22"/>
              </w:rPr>
              <w:t xml:space="preserve">　</w:t>
            </w:r>
          </w:p>
        </w:tc>
      </w:tr>
    </w:tbl>
    <w:p w14:paraId="390F472A" w14:textId="77777777" w:rsidR="00C87DF7" w:rsidRPr="00E52109" w:rsidRDefault="00C87DF7" w:rsidP="00C87DF7">
      <w:pPr>
        <w:ind w:firstLine="480"/>
        <w:rPr>
          <w:rFonts w:asciiTheme="minorHAnsi" w:hAnsiTheme="minorHAnsi"/>
        </w:rPr>
      </w:pPr>
      <w:r w:rsidRPr="00E52109">
        <w:rPr>
          <w:rFonts w:asciiTheme="minorHAnsi" w:hAnsiTheme="minorHAnsi"/>
        </w:rPr>
        <w:br w:type="page"/>
      </w:r>
    </w:p>
    <w:p w14:paraId="1A29D606" w14:textId="77777777" w:rsidR="00C87DF7" w:rsidRPr="00E52109" w:rsidRDefault="00C87DF7" w:rsidP="00C87DF7">
      <w:pPr>
        <w:ind w:firstLine="480"/>
        <w:rPr>
          <w:rFonts w:asciiTheme="minorHAnsi" w:hAnsiTheme="minorHAnsi"/>
        </w:rPr>
      </w:pPr>
    </w:p>
    <w:p w14:paraId="795B624D" w14:textId="77777777" w:rsidR="00F43FB1" w:rsidRDefault="00F43FB1">
      <w:pPr>
        <w:ind w:firstLine="480"/>
        <w:sectPr w:rsidR="00F43FB1">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26"/>
        </w:sectPr>
      </w:pPr>
    </w:p>
    <w:p w14:paraId="49C9878F" w14:textId="77777777" w:rsidR="0084630A" w:rsidRDefault="0084630A" w:rsidP="0084630A">
      <w:pPr>
        <w:pStyle w:val="15"/>
        <w:spacing w:before="0"/>
        <w:ind w:left="0"/>
      </w:pPr>
      <w:bookmarkStart w:id="2" w:name="_Toc34945437"/>
      <w:bookmarkStart w:id="3" w:name="_Toc34952402"/>
      <w:bookmarkEnd w:id="2"/>
      <w:bookmarkEnd w:id="3"/>
      <w:r>
        <w:rPr>
          <w:rFonts w:hint="eastAsia"/>
        </w:rPr>
        <w:lastRenderedPageBreak/>
        <w:t>标题模板</w:t>
      </w:r>
    </w:p>
    <w:p w14:paraId="53624CCB" w14:textId="77777777" w:rsidR="0084630A" w:rsidRDefault="0084630A" w:rsidP="0084630A">
      <w:pPr>
        <w:pStyle w:val="25"/>
        <w:ind w:left="0"/>
      </w:pPr>
      <w:r>
        <w:rPr>
          <w:rFonts w:hint="eastAsia"/>
        </w:rPr>
        <w:t>二级</w:t>
      </w:r>
    </w:p>
    <w:p w14:paraId="7D28EB66" w14:textId="77777777" w:rsidR="0084630A" w:rsidRDefault="0084630A" w:rsidP="0084630A">
      <w:pPr>
        <w:pStyle w:val="34"/>
        <w:ind w:left="0"/>
      </w:pPr>
      <w:r>
        <w:rPr>
          <w:rFonts w:hint="eastAsia"/>
        </w:rPr>
        <w:t>三级</w:t>
      </w:r>
    </w:p>
    <w:p w14:paraId="25DB9839" w14:textId="77777777" w:rsidR="0084630A" w:rsidRDefault="0084630A" w:rsidP="0084630A">
      <w:pPr>
        <w:pStyle w:val="44"/>
        <w:ind w:left="0"/>
      </w:pPr>
      <w:r>
        <w:rPr>
          <w:rFonts w:hint="eastAsia"/>
        </w:rPr>
        <w:t>四级</w:t>
      </w:r>
    </w:p>
    <w:p w14:paraId="746B9965" w14:textId="77777777" w:rsidR="0084630A" w:rsidRDefault="0084630A" w:rsidP="0084630A">
      <w:pPr>
        <w:pStyle w:val="51"/>
        <w:ind w:rightChars="35" w:right="84"/>
      </w:pPr>
      <w:r>
        <w:rPr>
          <w:rFonts w:hint="eastAsia"/>
        </w:rPr>
        <w:t>五级</w:t>
      </w:r>
    </w:p>
    <w:p w14:paraId="5EE8BDF6" w14:textId="77777777" w:rsidR="0084630A" w:rsidRDefault="0084630A" w:rsidP="0084630A">
      <w:pPr>
        <w:pStyle w:val="60"/>
        <w:ind w:left="0"/>
      </w:pPr>
      <w:r>
        <w:rPr>
          <w:rFonts w:hint="eastAsia"/>
        </w:rPr>
        <w:t>六级</w:t>
      </w:r>
    </w:p>
    <w:p w14:paraId="21CC7364" w14:textId="77777777" w:rsidR="0084630A" w:rsidRDefault="0084630A" w:rsidP="0084630A">
      <w:pPr>
        <w:pStyle w:val="7"/>
        <w:tabs>
          <w:tab w:val="clear" w:pos="1276"/>
          <w:tab w:val="left" w:pos="0"/>
        </w:tabs>
        <w:ind w:left="0"/>
      </w:pPr>
      <w:r>
        <w:rPr>
          <w:rFonts w:hint="eastAsia"/>
        </w:rPr>
        <w:t>七级</w:t>
      </w:r>
    </w:p>
    <w:p w14:paraId="3B7381D2" w14:textId="77777777" w:rsidR="0084630A" w:rsidRDefault="0084630A" w:rsidP="0084630A">
      <w:pPr>
        <w:pStyle w:val="8"/>
        <w:ind w:left="0"/>
      </w:pPr>
      <w:r>
        <w:rPr>
          <w:rFonts w:hint="eastAsia"/>
        </w:rPr>
        <w:t>八级</w:t>
      </w:r>
    </w:p>
    <w:p w14:paraId="59481B7F" w14:textId="77777777" w:rsidR="0084630A" w:rsidRDefault="0084630A" w:rsidP="0084630A">
      <w:pPr>
        <w:pStyle w:val="9"/>
        <w:ind w:left="0"/>
      </w:pPr>
      <w:r>
        <w:rPr>
          <w:rFonts w:hint="eastAsia"/>
        </w:rPr>
        <w:t>九级</w:t>
      </w:r>
    </w:p>
    <w:p w14:paraId="3E53B88B" w14:textId="77777777" w:rsidR="0084630A" w:rsidRDefault="0084630A" w:rsidP="0084630A">
      <w:pPr>
        <w:keepNext/>
        <w:ind w:firstLine="480"/>
      </w:pPr>
      <w:r>
        <w:rPr>
          <w:noProof/>
        </w:rPr>
        <w:drawing>
          <wp:inline distT="0" distB="0" distL="0" distR="0" wp14:anchorId="2CDB8B6F" wp14:editId="7D80DA1E">
            <wp:extent cx="3968750" cy="2152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3968954" cy="2152761"/>
                    </a:xfrm>
                    <a:prstGeom prst="rect">
                      <a:avLst/>
                    </a:prstGeom>
                  </pic:spPr>
                </pic:pic>
              </a:graphicData>
            </a:graphic>
          </wp:inline>
        </w:drawing>
      </w:r>
    </w:p>
    <w:p w14:paraId="12A98392" w14:textId="63ECDF59" w:rsidR="00F43FB1" w:rsidRDefault="00F43FB1">
      <w:pPr>
        <w:keepNext/>
        <w:ind w:firstLine="480"/>
      </w:pPr>
    </w:p>
    <w:sectPr w:rsidR="00F43FB1">
      <w:headerReference w:type="even" r:id="rId33"/>
      <w:headerReference w:type="default" r:id="rId34"/>
      <w:footerReference w:type="even"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ACF7E" w14:textId="77777777" w:rsidR="007038B7" w:rsidRDefault="007038B7">
      <w:pPr>
        <w:spacing w:line="240" w:lineRule="auto"/>
        <w:ind w:firstLine="480"/>
      </w:pPr>
      <w:r>
        <w:separator/>
      </w:r>
    </w:p>
  </w:endnote>
  <w:endnote w:type="continuationSeparator" w:id="0">
    <w:p w14:paraId="2AA8A536" w14:textId="77777777" w:rsidR="007038B7" w:rsidRDefault="007038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imes">
    <w:panose1 w:val="02020603050405020304"/>
    <w:charset w:val="00"/>
    <w:family w:val="auto"/>
    <w:pitch w:val="variable"/>
    <w:sig w:usb0="E00002FF" w:usb1="5000205A" w:usb2="00000000" w:usb3="00000000" w:csb0="0000019F" w:csb1="00000000"/>
  </w:font>
  <w:font w:name="理德楷体简">
    <w:altName w:val="宋体"/>
    <w:charset w:val="86"/>
    <w:family w:val="modern"/>
    <w:pitch w:val="default"/>
    <w:sig w:usb0="00000000" w:usb1="0000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Arial Unicode MS">
    <w:altName w:val="HGMaruGothicMPRO"/>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新宋体">
    <w:altName w:val="NSimSun"/>
    <w:panose1 w:val="02010609030101010101"/>
    <w:charset w:val="86"/>
    <w:family w:val="modern"/>
    <w:pitch w:val="fixed"/>
    <w:sig w:usb0="0000028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长城仿宋">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Microsoft YaHei UI">
    <w:panose1 w:val="020B0503020204020204"/>
    <w:charset w:val="86"/>
    <w:family w:val="swiss"/>
    <w:pitch w:val="variable"/>
    <w:sig w:usb0="80000287" w:usb1="2ACF3C50" w:usb2="00000016" w:usb3="00000000" w:csb0="0004001F" w:csb1="00000000"/>
  </w:font>
  <w:font w:name="Abadi MT Condensed Light">
    <w:charset w:val="00"/>
    <w:family w:val="swiss"/>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ˎ̥">
    <w:altName w:val="Microsoft YaHei UI"/>
    <w:charset w:val="00"/>
    <w:family w:val="roman"/>
    <w:pitch w:val="default"/>
  </w:font>
  <w:font w:name="Century">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华文新魏">
    <w:panose1 w:val="02010800040101010101"/>
    <w:charset w:val="86"/>
    <w:family w:val="auto"/>
    <w:pitch w:val="variable"/>
    <w:sig w:usb0="00000001" w:usb1="080F0000" w:usb2="00000010" w:usb3="00000000" w:csb0="00040000" w:csb1="00000000"/>
  </w:font>
  <w:font w:name="Helvetica">
    <w:panose1 w:val="020B0604020202020204"/>
    <w:charset w:val="00"/>
    <w:family w:val="auto"/>
    <w:pitch w:val="variable"/>
    <w:sig w:usb0="E00002FF" w:usb1="5000785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Lucida Console">
    <w:panose1 w:val="020B0609040504020204"/>
    <w:charset w:val="00"/>
    <w:family w:val="modern"/>
    <w:pitch w:val="fixed"/>
    <w:sig w:usb0="8000028F" w:usb1="00001800" w:usb2="00000000" w:usb3="00000000" w:csb0="0000001F" w:csb1="00000000"/>
  </w:font>
  <w:font w:name="DotumChe">
    <w:charset w:val="81"/>
    <w:family w:val="modern"/>
    <w:pitch w:val="fixed"/>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仿宋体">
    <w:altName w:val="仿宋"/>
    <w:charset w:val="86"/>
    <w:family w:val="auto"/>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Helvetica Neue">
    <w:charset w:val="00"/>
    <w:family w:val="auto"/>
    <w:pitch w:val="variable"/>
    <w:sig w:usb0="E50002FF" w:usb1="500079DB" w:usb2="00000010" w:usb3="00000000" w:csb0="00000001" w:csb1="00000000"/>
  </w:font>
  <w:font w:name=".pingfang sc">
    <w:altName w:val="Segoe Print"/>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A63F0" w14:textId="77777777" w:rsidR="00DF7AB2" w:rsidRDefault="00DF7AB2">
    <w:pPr>
      <w:pStyle w:val="afff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19199" w14:textId="77777777" w:rsidR="00DF7AB2" w:rsidRDefault="00DF7AB2">
    <w:pPr>
      <w:pStyle w:val="afff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D47B9" w14:textId="77777777" w:rsidR="00DF7AB2" w:rsidRDefault="00DF7AB2">
    <w:pPr>
      <w:pStyle w:val="afff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4747694"/>
    </w:sdtPr>
    <w:sdtContent>
      <w:p w14:paraId="71E66159" w14:textId="77777777" w:rsidR="00DF7AB2" w:rsidRDefault="00DF7AB2">
        <w:pPr>
          <w:pStyle w:val="afffa"/>
          <w:pBdr>
            <w:top w:val="none" w:sz="0" w:space="0" w:color="auto"/>
          </w:pBdr>
          <w:ind w:firstLineChars="0" w:firstLine="0"/>
          <w:jc w:val="left"/>
          <w:rPr>
            <w:snapToGrid/>
            <w:sz w:val="24"/>
            <w:szCs w:val="24"/>
          </w:rPr>
        </w:pPr>
        <w:r>
          <w:fldChar w:fldCharType="begin"/>
        </w:r>
        <w:r>
          <w:instrText>PAGE   \* MERGEFORMAT</w:instrText>
        </w:r>
        <w:r>
          <w:fldChar w:fldCharType="separate"/>
        </w:r>
        <w:r>
          <w:t>1566</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192068"/>
    </w:sdtPr>
    <w:sdtContent>
      <w:p w14:paraId="3C6C1DBF" w14:textId="77777777" w:rsidR="00DF7AB2" w:rsidRDefault="00DF7AB2">
        <w:pPr>
          <w:pStyle w:val="afffa"/>
          <w:pBdr>
            <w:top w:val="none" w:sz="0" w:space="0" w:color="auto"/>
          </w:pBdr>
          <w:ind w:firstLineChars="0" w:firstLine="0"/>
          <w:jc w:val="right"/>
          <w:rPr>
            <w:snapToGrid/>
            <w:sz w:val="24"/>
            <w:szCs w:val="24"/>
          </w:rPr>
        </w:pPr>
        <w:r>
          <w:fldChar w:fldCharType="begin"/>
        </w:r>
        <w:r>
          <w:instrText>PAGE   \* MERGEFORMAT</w:instrText>
        </w:r>
        <w:r>
          <w:fldChar w:fldCharType="separate"/>
        </w:r>
        <w:r>
          <w:t>1565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1E6A2" w14:textId="77777777" w:rsidR="007038B7" w:rsidRDefault="007038B7">
      <w:pPr>
        <w:spacing w:line="240" w:lineRule="auto"/>
        <w:ind w:firstLine="480"/>
      </w:pPr>
      <w:r>
        <w:separator/>
      </w:r>
    </w:p>
  </w:footnote>
  <w:footnote w:type="continuationSeparator" w:id="0">
    <w:p w14:paraId="1697A4E8" w14:textId="77777777" w:rsidR="007038B7" w:rsidRDefault="007038B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D0029" w14:textId="77777777" w:rsidR="00DF7AB2" w:rsidRDefault="00DF7AB2">
    <w:pPr>
      <w:pStyle w:val="afffd"/>
      <w:pBdr>
        <w:bottom w:val="none" w:sz="0" w:space="0" w:color="auto"/>
      </w:pBdr>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36C83" w14:textId="77777777" w:rsidR="00DF7AB2" w:rsidRDefault="00DF7AB2">
    <w:pPr>
      <w:pStyle w:val="afffd"/>
      <w:pBdr>
        <w:bottom w:val="none" w:sz="0" w:space="0" w:color="auto"/>
      </w:pBd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809E6" w14:textId="77777777" w:rsidR="00DF7AB2" w:rsidRDefault="00DF7AB2">
    <w:pPr>
      <w:pStyle w:val="afffd"/>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CA4F6" w14:textId="77777777" w:rsidR="00DF7AB2" w:rsidRDefault="00DF7AB2">
    <w:pPr>
      <w:pStyle w:val="afffd"/>
      <w:pBdr>
        <w:bottom w:val="none" w:sz="0" w:space="0" w:color="auto"/>
      </w:pBd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5A9DF" w14:textId="77777777" w:rsidR="00DF7AB2" w:rsidRDefault="00DF7AB2">
    <w:pPr>
      <w:pStyle w:val="afffd"/>
      <w:pBdr>
        <w:bottom w:val="none" w:sz="0" w:space="0" w:color="auto"/>
      </w:pBd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FFFFF7C"/>
    <w:lvl w:ilvl="0">
      <w:start w:val="1"/>
      <w:numFmt w:val="decimal"/>
      <w:pStyle w:val="2"/>
      <w:lvlText w:val="%1."/>
      <w:lvlJc w:val="left"/>
      <w:pPr>
        <w:tabs>
          <w:tab w:val="left" w:pos="2040"/>
        </w:tabs>
        <w:ind w:leftChars="800" w:left="2040" w:hangingChars="200" w:hanging="360"/>
      </w:pPr>
    </w:lvl>
  </w:abstractNum>
  <w:abstractNum w:abstractNumId="1" w15:restartNumberingAfterBreak="0">
    <w:nsid w:val="FFFFFF7E"/>
    <w:multiLevelType w:val="singleLevel"/>
    <w:tmpl w:val="FFFFFF7E"/>
    <w:lvl w:ilvl="0">
      <w:start w:val="1"/>
      <w:numFmt w:val="decimal"/>
      <w:pStyle w:val="5"/>
      <w:lvlText w:val="%1."/>
      <w:lvlJc w:val="left"/>
      <w:pPr>
        <w:tabs>
          <w:tab w:val="left" w:pos="1200"/>
        </w:tabs>
        <w:ind w:leftChars="400" w:left="1200" w:hangingChars="200" w:hanging="360"/>
      </w:pPr>
    </w:lvl>
  </w:abstractNum>
  <w:abstractNum w:abstractNumId="2" w15:restartNumberingAfterBreak="0">
    <w:nsid w:val="FFFFFF7F"/>
    <w:multiLevelType w:val="singleLevel"/>
    <w:tmpl w:val="FFFFFF7F"/>
    <w:lvl w:ilvl="0">
      <w:start w:val="1"/>
      <w:numFmt w:val="decimal"/>
      <w:pStyle w:val="4"/>
      <w:lvlText w:val="%1."/>
      <w:lvlJc w:val="left"/>
      <w:pPr>
        <w:tabs>
          <w:tab w:val="left" w:pos="780"/>
        </w:tabs>
        <w:ind w:leftChars="200" w:left="780" w:hangingChars="200" w:hanging="360"/>
      </w:pPr>
    </w:lvl>
  </w:abstractNum>
  <w:abstractNum w:abstractNumId="3"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4" w15:restartNumberingAfterBreak="0">
    <w:nsid w:val="00000018"/>
    <w:multiLevelType w:val="multilevel"/>
    <w:tmpl w:val="00000018"/>
    <w:lvl w:ilvl="0">
      <w:start w:val="1"/>
      <w:numFmt w:val="decimal"/>
      <w:lvlText w:val="第%1章"/>
      <w:lvlJc w:val="left"/>
      <w:pPr>
        <w:tabs>
          <w:tab w:val="left" w:pos="432"/>
        </w:tabs>
        <w:ind w:left="432" w:hanging="432"/>
      </w:pPr>
      <w:rPr>
        <w:rFonts w:ascii="Times New Roman" w:hint="default"/>
      </w:rPr>
    </w:lvl>
    <w:lvl w:ilvl="1">
      <w:start w:val="1"/>
      <w:numFmt w:val="decimal"/>
      <w:pStyle w:val="Gheading2"/>
      <w:lvlText w:val="%1.%2"/>
      <w:lvlJc w:val="left"/>
      <w:pPr>
        <w:tabs>
          <w:tab w:val="left" w:pos="0"/>
        </w:tabs>
        <w:ind w:left="0" w:firstLine="0"/>
      </w:pPr>
      <w:rPr>
        <w:rFonts w:ascii="Times New Roman" w:hint="default"/>
      </w:rPr>
    </w:lvl>
    <w:lvl w:ilvl="2">
      <w:start w:val="1"/>
      <w:numFmt w:val="decimal"/>
      <w:pStyle w:val="Gheading3"/>
      <w:lvlText w:val="%1.%2.%3"/>
      <w:lvlJc w:val="left"/>
      <w:pPr>
        <w:tabs>
          <w:tab w:val="left" w:pos="0"/>
        </w:tabs>
        <w:ind w:left="0" w:firstLine="0"/>
      </w:pPr>
      <w:rPr>
        <w:rFonts w:ascii="Times New Roman" w:hint="default"/>
      </w:rPr>
    </w:lvl>
    <w:lvl w:ilvl="3">
      <w:start w:val="1"/>
      <w:numFmt w:val="decimal"/>
      <w:lvlText w:val="%1.%2.%3.%4"/>
      <w:lvlJc w:val="left"/>
      <w:pPr>
        <w:tabs>
          <w:tab w:val="left" w:pos="864"/>
        </w:tabs>
        <w:ind w:left="864" w:hanging="864"/>
      </w:pPr>
      <w:rPr>
        <w:rFonts w:ascii="Times New Roman" w:hint="default"/>
      </w:rPr>
    </w:lvl>
    <w:lvl w:ilvl="4">
      <w:start w:val="1"/>
      <w:numFmt w:val="decimal"/>
      <w:lvlText w:val="%1.%2.%3.%4.%5"/>
      <w:lvlJc w:val="left"/>
      <w:pPr>
        <w:tabs>
          <w:tab w:val="left" w:pos="1008"/>
        </w:tabs>
        <w:ind w:left="1008" w:hanging="1008"/>
      </w:pPr>
      <w:rPr>
        <w:rFonts w:ascii="Times New Roman" w:hint="default"/>
      </w:rPr>
    </w:lvl>
    <w:lvl w:ilvl="5">
      <w:start w:val="1"/>
      <w:numFmt w:val="decimal"/>
      <w:lvlText w:val="%1.%2.%3.%4.%5.%6"/>
      <w:lvlJc w:val="left"/>
      <w:pPr>
        <w:tabs>
          <w:tab w:val="left" w:pos="0"/>
        </w:tabs>
        <w:ind w:left="0" w:firstLine="0"/>
      </w:pPr>
      <w:rPr>
        <w:rFonts w:ascii="Times New Roman" w:hint="default"/>
        <w:b/>
      </w:rPr>
    </w:lvl>
    <w:lvl w:ilvl="6">
      <w:start w:val="1"/>
      <w:numFmt w:val="decimal"/>
      <w:lvlText w:val="%1.%2.%3.%4.%5.%6.%7"/>
      <w:lvlJc w:val="left"/>
      <w:pPr>
        <w:tabs>
          <w:tab w:val="left" w:pos="1296"/>
        </w:tabs>
        <w:ind w:left="1296" w:hanging="1296"/>
      </w:pPr>
      <w:rPr>
        <w:rFonts w:ascii="Times New Roman" w:hint="default"/>
      </w:rPr>
    </w:lvl>
    <w:lvl w:ilvl="7">
      <w:start w:val="1"/>
      <w:numFmt w:val="decimal"/>
      <w:lvlText w:val="%1.%2.%3.%4.%5.%6.%7.%8"/>
      <w:lvlJc w:val="left"/>
      <w:pPr>
        <w:tabs>
          <w:tab w:val="left" w:pos="1440"/>
        </w:tabs>
        <w:ind w:left="1440" w:hanging="1440"/>
      </w:pPr>
      <w:rPr>
        <w:rFonts w:ascii="Times New Roman" w:hint="default"/>
      </w:rPr>
    </w:lvl>
    <w:lvl w:ilvl="8">
      <w:start w:val="1"/>
      <w:numFmt w:val="decimal"/>
      <w:lvlText w:val="%1.%2.%3.%4.%5.%6.%7.%8.%9"/>
      <w:lvlJc w:val="left"/>
      <w:pPr>
        <w:tabs>
          <w:tab w:val="left" w:pos="1584"/>
        </w:tabs>
        <w:ind w:left="1584" w:hanging="1584"/>
      </w:pPr>
      <w:rPr>
        <w:rFonts w:ascii="Times New Roman" w:hint="default"/>
      </w:rPr>
    </w:lvl>
  </w:abstractNum>
  <w:abstractNum w:abstractNumId="5" w15:restartNumberingAfterBreak="0">
    <w:nsid w:val="00000028"/>
    <w:multiLevelType w:val="multilevel"/>
    <w:tmpl w:val="00000028"/>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第%1%2章　"/>
      <w:lvlJc w:val="left"/>
      <w:pPr>
        <w:ind w:left="420" w:firstLine="0"/>
      </w:pPr>
      <w:rPr>
        <w:rFonts w:ascii="黑体" w:eastAsia="黑体" w:hAnsi="黑体" w:hint="default"/>
        <w:b w:val="0"/>
        <w:i w:val="0"/>
        <w:sz w:val="32"/>
      </w:rPr>
    </w:lvl>
    <w:lvl w:ilvl="2">
      <w:start w:val="1"/>
      <w:numFmt w:val="decimal"/>
      <w:pStyle w:val="a"/>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6" w15:restartNumberingAfterBreak="0">
    <w:nsid w:val="012754E7"/>
    <w:multiLevelType w:val="multilevel"/>
    <w:tmpl w:val="012754E7"/>
    <w:lvl w:ilvl="0">
      <w:start w:val="1"/>
      <w:numFmt w:val="decimal"/>
      <w:lvlText w:val="第%1章"/>
      <w:lvlJc w:val="left"/>
      <w:pPr>
        <w:tabs>
          <w:tab w:val="left" w:pos="432"/>
        </w:tabs>
        <w:ind w:left="432" w:hanging="432"/>
      </w:pPr>
      <w:rPr>
        <w:rFonts w:hint="eastAsia"/>
        <w:sz w:val="44"/>
        <w:szCs w:val="44"/>
      </w:rPr>
    </w:lvl>
    <w:lvl w:ilvl="1">
      <w:start w:val="1"/>
      <w:numFmt w:val="decimal"/>
      <w:lvlText w:val="%1.%2"/>
      <w:lvlJc w:val="left"/>
      <w:pPr>
        <w:tabs>
          <w:tab w:val="left" w:pos="576"/>
        </w:tabs>
        <w:ind w:left="576" w:hanging="576"/>
      </w:pPr>
      <w:rPr>
        <w:rFonts w:ascii="Times New Roman" w:hAnsi="Times New Roman" w:cs="Times New Roman" w:hint="default"/>
        <w:b/>
      </w:rPr>
    </w:lvl>
    <w:lvl w:ilvl="2">
      <w:start w:val="1"/>
      <w:numFmt w:val="decimal"/>
      <w:lvlText w:val="%1.%2.%3"/>
      <w:lvlJc w:val="left"/>
      <w:pPr>
        <w:tabs>
          <w:tab w:val="left" w:pos="2880"/>
        </w:tabs>
        <w:ind w:left="2880" w:hanging="720"/>
      </w:pPr>
      <w:rPr>
        <w:rFonts w:ascii="Times New Roman" w:hAnsi="Times New Roman" w:cs="Times New Roman" w:hint="default"/>
        <w:b/>
      </w:rPr>
    </w:lvl>
    <w:lvl w:ilvl="3">
      <w:start w:val="1"/>
      <w:numFmt w:val="decimal"/>
      <w:lvlText w:val="%1.%2.%3.%4"/>
      <w:lvlJc w:val="left"/>
      <w:pPr>
        <w:tabs>
          <w:tab w:val="left" w:pos="864"/>
        </w:tabs>
        <w:ind w:left="864" w:hanging="864"/>
      </w:pPr>
      <w:rPr>
        <w:rFonts w:ascii="Times New Roman" w:hAnsi="Times New Roman" w:cs="Times New Roman" w:hint="default"/>
        <w:b/>
      </w:rPr>
    </w:lvl>
    <w:lvl w:ilvl="4">
      <w:start w:val="1"/>
      <w:numFmt w:val="decimal"/>
      <w:lvlText w:val="%1.%2.%3.%4.%5"/>
      <w:lvlJc w:val="left"/>
      <w:pPr>
        <w:tabs>
          <w:tab w:val="left" w:pos="5688"/>
        </w:tabs>
        <w:ind w:left="5688" w:hanging="1008"/>
      </w:pPr>
      <w:rPr>
        <w:rFonts w:ascii="Times New Roman" w:hAnsi="Times New Roman" w:cs="Times New Roman" w:hint="default"/>
        <w:b/>
      </w:rPr>
    </w:lvl>
    <w:lvl w:ilvl="5">
      <w:start w:val="1"/>
      <w:numFmt w:val="decimal"/>
      <w:pStyle w:val="6"/>
      <w:lvlText w:val="%1.%2.%3.%4.%5.%6"/>
      <w:lvlJc w:val="left"/>
      <w:pPr>
        <w:tabs>
          <w:tab w:val="left" w:pos="1152"/>
        </w:tabs>
        <w:ind w:left="1152" w:hanging="1152"/>
      </w:pPr>
      <w:rPr>
        <w:rFonts w:ascii="Times New Roman" w:hAnsi="Times New Roman" w:cs="Times New Roman" w:hint="default"/>
        <w:b/>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7" w15:restartNumberingAfterBreak="0">
    <w:nsid w:val="01682F26"/>
    <w:multiLevelType w:val="multilevel"/>
    <w:tmpl w:val="01682F26"/>
    <w:lvl w:ilvl="0">
      <w:start w:val="1"/>
      <w:numFmt w:val="decimal"/>
      <w:pStyle w:val="a0"/>
      <w:lvlText w:val="表%1."/>
      <w:lvlJc w:val="left"/>
      <w:pPr>
        <w:tabs>
          <w:tab w:val="left" w:pos="0"/>
        </w:tabs>
        <w:ind w:left="0" w:firstLine="0"/>
      </w:pPr>
      <w:rPr>
        <w:rFonts w:hint="default"/>
      </w:rPr>
    </w:lvl>
    <w:lvl w:ilvl="1">
      <w:start w:val="1"/>
      <w:numFmt w:val="decimal"/>
      <w:lvlText w:val="%2."/>
      <w:lvlJc w:val="left"/>
      <w:pPr>
        <w:tabs>
          <w:tab w:val="left" w:pos="840"/>
        </w:tabs>
        <w:ind w:left="840" w:hanging="42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05233092"/>
    <w:multiLevelType w:val="multilevel"/>
    <w:tmpl w:val="05233092"/>
    <w:lvl w:ilvl="0">
      <w:start w:val="1"/>
      <w:numFmt w:val="chineseCountingThousand"/>
      <w:lvlText w:val="第%1章"/>
      <w:lvlJc w:val="left"/>
      <w:pPr>
        <w:tabs>
          <w:tab w:val="left" w:pos="1701"/>
        </w:tabs>
        <w:ind w:left="0" w:firstLine="0"/>
      </w:pPr>
      <w:rPr>
        <w:rFonts w:hint="eastAsia"/>
      </w:rPr>
    </w:lvl>
    <w:lvl w:ilvl="1">
      <w:start w:val="1"/>
      <w:numFmt w:val="decimal"/>
      <w:isLgl/>
      <w:lvlText w:val="%1.%2"/>
      <w:lvlJc w:val="left"/>
      <w:pPr>
        <w:tabs>
          <w:tab w:val="left" w:pos="567"/>
        </w:tabs>
        <w:ind w:left="425" w:hanging="425"/>
      </w:pPr>
      <w:rPr>
        <w:rFonts w:ascii="Times New Roman" w:hAnsi="Times New Roman" w:hint="default"/>
      </w:rPr>
    </w:lvl>
    <w:lvl w:ilvl="2">
      <w:start w:val="1"/>
      <w:numFmt w:val="decimal"/>
      <w:isLgl/>
      <w:lvlText w:val="%1.%2.%3"/>
      <w:lvlJc w:val="left"/>
      <w:pPr>
        <w:tabs>
          <w:tab w:val="left" w:pos="680"/>
        </w:tabs>
        <w:ind w:left="851" w:hanging="851"/>
      </w:pPr>
      <w:rPr>
        <w:rFonts w:hint="eastAsia"/>
      </w:rPr>
    </w:lvl>
    <w:lvl w:ilvl="3">
      <w:start w:val="1"/>
      <w:numFmt w:val="decimal"/>
      <w:isLgl/>
      <w:lvlText w:val="%1.%2.%3.%4"/>
      <w:lvlJc w:val="left"/>
      <w:pPr>
        <w:tabs>
          <w:tab w:val="left" w:pos="851"/>
        </w:tabs>
        <w:ind w:left="851" w:hanging="851"/>
      </w:pPr>
      <w:rPr>
        <w:rFonts w:hint="eastAsia"/>
      </w:rPr>
    </w:lvl>
    <w:lvl w:ilvl="4">
      <w:start w:val="1"/>
      <w:numFmt w:val="decimal"/>
      <w:isLgl/>
      <w:lvlText w:val="%1.%2.%3.%4.%5"/>
      <w:lvlJc w:val="left"/>
      <w:pPr>
        <w:tabs>
          <w:tab w:val="left" w:pos="1021"/>
        </w:tabs>
        <w:ind w:left="0" w:firstLine="0"/>
      </w:pPr>
      <w:rPr>
        <w:rFonts w:ascii="Times New Roman" w:hAnsi="Times New Roman" w:cs="Times New Roman" w:hint="default"/>
      </w:rPr>
    </w:lvl>
    <w:lvl w:ilvl="5">
      <w:start w:val="1"/>
      <w:numFmt w:val="decimal"/>
      <w:pStyle w:val="61"/>
      <w:isLgl/>
      <w:lvlText w:val="1.%5.%2.%3.%4.1"/>
      <w:lvlJc w:val="left"/>
      <w:pPr>
        <w:tabs>
          <w:tab w:val="left" w:pos="1021"/>
        </w:tabs>
        <w:ind w:left="0" w:firstLine="0"/>
      </w:pPr>
      <w:rPr>
        <w:rFonts w:ascii="Times New Roman" w:eastAsia="宋体" w:hAnsi="Times New Roman" w:cs="Times New Roman" w:hint="default"/>
        <w:b/>
        <w:i w:val="0"/>
        <w:sz w:val="24"/>
        <w:szCs w:val="24"/>
      </w:rPr>
    </w:lvl>
    <w:lvl w:ilvl="6">
      <w:start w:val="1"/>
      <w:numFmt w:val="decimal"/>
      <w:lvlText w:val="3.%2.%3.%4.%5.%6.%7"/>
      <w:lvlJc w:val="left"/>
      <w:pPr>
        <w:tabs>
          <w:tab w:val="left" w:pos="1021"/>
        </w:tabs>
        <w:ind w:left="0" w:firstLine="0"/>
      </w:pPr>
      <w:rPr>
        <w:rFonts w:hint="eastAsia"/>
        <w:sz w:val="18"/>
        <w:szCs w:val="18"/>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9" w15:restartNumberingAfterBreak="0">
    <w:nsid w:val="05357E8B"/>
    <w:multiLevelType w:val="multilevel"/>
    <w:tmpl w:val="05357E8B"/>
    <w:lvl w:ilvl="0">
      <w:start w:val="1"/>
      <w:numFmt w:val="bullet"/>
      <w:pStyle w:val="a1"/>
      <w:lvlText w:val=""/>
      <w:lvlJc w:val="left"/>
      <w:pPr>
        <w:ind w:left="420" w:hanging="420"/>
      </w:pPr>
      <w:rPr>
        <w:rFonts w:ascii="Wingdings" w:hAnsi="Wingdings" w:hint="default"/>
      </w:rPr>
    </w:lvl>
    <w:lvl w:ilvl="1">
      <w:start w:val="1"/>
      <w:numFmt w:val="bullet"/>
      <w:pStyle w:val="a2"/>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93C795B"/>
    <w:multiLevelType w:val="multilevel"/>
    <w:tmpl w:val="093C795B"/>
    <w:lvl w:ilvl="0">
      <w:start w:val="1"/>
      <w:numFmt w:val="bullet"/>
      <w:pStyle w:val="ItemLis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1" w15:restartNumberingAfterBreak="0">
    <w:nsid w:val="0A760F1C"/>
    <w:multiLevelType w:val="multilevel"/>
    <w:tmpl w:val="0A760F1C"/>
    <w:lvl w:ilvl="0">
      <w:start w:val="1"/>
      <w:numFmt w:val="decimal"/>
      <w:pStyle w:val="1"/>
      <w:suff w:val="space"/>
      <w:lvlText w:val="第%1章"/>
      <w:lvlJc w:val="center"/>
      <w:pPr>
        <w:ind w:left="0" w:firstLine="288"/>
      </w:pPr>
      <w:rPr>
        <w:rFonts w:ascii="黑体" w:eastAsia="黑体" w:hAnsi="黑体" w:hint="eastAsia"/>
        <w:sz w:val="36"/>
      </w:rPr>
    </w:lvl>
    <w:lvl w:ilvl="1">
      <w:start w:val="1"/>
      <w:numFmt w:val="decimal"/>
      <w:suff w:val="space"/>
      <w:lvlText w:val="%1.%2"/>
      <w:lvlJc w:val="left"/>
      <w:pPr>
        <w:ind w:left="0" w:firstLine="0"/>
      </w:pPr>
      <w:rPr>
        <w:rFonts w:ascii="黑体" w:eastAsia="黑体" w:hAnsi="黑体" w:hint="eastAsia"/>
        <w:sz w:val="30"/>
      </w:rPr>
    </w:lvl>
    <w:lvl w:ilvl="2">
      <w:start w:val="1"/>
      <w:numFmt w:val="decimal"/>
      <w:pStyle w:val="3"/>
      <w:suff w:val="space"/>
      <w:lvlText w:val="%1.%2.%3"/>
      <w:lvlJc w:val="left"/>
      <w:pPr>
        <w:ind w:left="426" w:firstLine="0"/>
      </w:pPr>
      <w:rPr>
        <w:rFonts w:ascii="黑体" w:eastAsia="黑体" w:hAnsi="黑体" w:hint="eastAsia"/>
        <w:sz w:val="28"/>
      </w:rPr>
    </w:lvl>
    <w:lvl w:ilvl="3">
      <w:start w:val="1"/>
      <w:numFmt w:val="decimal"/>
      <w:pStyle w:val="40"/>
      <w:suff w:val="space"/>
      <w:lvlText w:val="%1.%2.%3.%4"/>
      <w:lvlJc w:val="left"/>
      <w:pPr>
        <w:ind w:left="142"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191D28EB"/>
    <w:multiLevelType w:val="multilevel"/>
    <w:tmpl w:val="191D28EB"/>
    <w:lvl w:ilvl="0">
      <w:start w:val="1"/>
      <w:numFmt w:val="decimal"/>
      <w:pStyle w:val="122"/>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3" w15:restartNumberingAfterBreak="0">
    <w:nsid w:val="1C8C572C"/>
    <w:multiLevelType w:val="multilevel"/>
    <w:tmpl w:val="1C8C572C"/>
    <w:lvl w:ilvl="0">
      <w:start w:val="1"/>
      <w:numFmt w:val="decimal"/>
      <w:lvlText w:val="3.%1"/>
      <w:lvlJc w:val="left"/>
      <w:pPr>
        <w:ind w:left="420" w:hanging="420"/>
      </w:pPr>
      <w:rPr>
        <w:rFonts w:hint="eastAsia"/>
        <w:i w:val="0"/>
        <w:iCs w:val="0"/>
        <w:caps w:val="0"/>
        <w:smallCaps w:val="0"/>
        <w:strike w:val="0"/>
        <w:dstrike w:val="0"/>
        <w:vanish w:val="0"/>
        <w:spacing w:val="0"/>
        <w:position w:val="0"/>
        <w:u w:val="none"/>
        <w:vertAlign w:val="baseline"/>
        <w14:ligatures w14:val="none"/>
        <w14:numForm w14:val="default"/>
        <w14:numSpacing w14:val="default"/>
      </w:rPr>
    </w:lvl>
    <w:lvl w:ilvl="1">
      <w:start w:val="1"/>
      <w:numFmt w:val="lowerLetter"/>
      <w:pStyle w:val="31"/>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0285C57"/>
    <w:multiLevelType w:val="multilevel"/>
    <w:tmpl w:val="20285C57"/>
    <w:lvl w:ilvl="0">
      <w:start w:val="1"/>
      <w:numFmt w:val="bullet"/>
      <w:pStyle w:val="21"/>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23FB1EB9"/>
    <w:multiLevelType w:val="multilevel"/>
    <w:tmpl w:val="23FB1EB9"/>
    <w:lvl w:ilvl="0">
      <w:start w:val="1"/>
      <w:numFmt w:val="bullet"/>
      <w:pStyle w:val="a3"/>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259A334F"/>
    <w:multiLevelType w:val="multilevel"/>
    <w:tmpl w:val="259A334F"/>
    <w:lvl w:ilvl="0">
      <w:start w:val="1"/>
      <w:numFmt w:val="chineseCountingThousand"/>
      <w:lvlText w:val="第%1章"/>
      <w:lvlJc w:val="left"/>
      <w:pPr>
        <w:tabs>
          <w:tab w:val="left" w:pos="0"/>
        </w:tabs>
        <w:ind w:left="0" w:firstLine="0"/>
      </w:pPr>
      <w:rPr>
        <w:rFonts w:hint="eastAsia"/>
      </w:rPr>
    </w:lvl>
    <w:lvl w:ilvl="1">
      <w:start w:val="1"/>
      <w:numFmt w:val="decimal"/>
      <w:isLgl/>
      <w:lvlText w:val="%1.%2"/>
      <w:lvlJc w:val="left"/>
      <w:pPr>
        <w:tabs>
          <w:tab w:val="left" w:pos="752"/>
        </w:tabs>
        <w:ind w:left="610" w:hanging="425"/>
      </w:pPr>
      <w:rPr>
        <w:rFonts w:ascii="Times New Roman" w:hAnsi="Times New Roman" w:hint="default"/>
      </w:rPr>
    </w:lvl>
    <w:lvl w:ilvl="2">
      <w:start w:val="1"/>
      <w:numFmt w:val="decimal"/>
      <w:isLgl/>
      <w:lvlText w:val="%1.%2.%3"/>
      <w:lvlJc w:val="left"/>
      <w:pPr>
        <w:tabs>
          <w:tab w:val="left" w:pos="865"/>
        </w:tabs>
        <w:ind w:left="1036" w:hanging="851"/>
      </w:pPr>
      <w:rPr>
        <w:rFonts w:hint="eastAsia"/>
      </w:rPr>
    </w:lvl>
    <w:lvl w:ilvl="3">
      <w:start w:val="1"/>
      <w:numFmt w:val="decimal"/>
      <w:isLgl/>
      <w:lvlText w:val="%1.%2.%3.%4"/>
      <w:lvlJc w:val="left"/>
      <w:pPr>
        <w:tabs>
          <w:tab w:val="left" w:pos="1036"/>
        </w:tabs>
        <w:ind w:left="1036" w:hanging="851"/>
      </w:pPr>
      <w:rPr>
        <w:rFonts w:hint="eastAsia"/>
      </w:rPr>
    </w:lvl>
    <w:lvl w:ilvl="4">
      <w:start w:val="1"/>
      <w:numFmt w:val="decimal"/>
      <w:pStyle w:val="50384"/>
      <w:isLgl/>
      <w:lvlText w:val="%4%1.%2.%3..%5"/>
      <w:lvlJc w:val="left"/>
      <w:pPr>
        <w:tabs>
          <w:tab w:val="left" w:pos="1366"/>
        </w:tabs>
        <w:ind w:left="365" w:firstLine="0"/>
      </w:pPr>
      <w:rPr>
        <w:rFonts w:ascii="Times New Roman" w:hAnsi="Times New Roman" w:cs="Times New Roman" w:hint="default"/>
      </w:rPr>
    </w:lvl>
    <w:lvl w:ilvl="5">
      <w:start w:val="1"/>
      <w:numFmt w:val="decimal"/>
      <w:lvlText w:val="3.%2.%3.%4.%5.%6"/>
      <w:lvlJc w:val="left"/>
      <w:pPr>
        <w:tabs>
          <w:tab w:val="left" w:pos="2089"/>
        </w:tabs>
        <w:ind w:left="1085" w:firstLine="0"/>
      </w:pPr>
      <w:rPr>
        <w:rFonts w:ascii="Times New Roman" w:hAnsi="Times New Roman" w:cs="Times New Roman" w:hint="default"/>
        <w:b/>
      </w:rPr>
    </w:lvl>
    <w:lvl w:ilvl="6">
      <w:start w:val="1"/>
      <w:numFmt w:val="decimal"/>
      <w:lvlText w:val="3.%2.%3.%4.%5.%6.%7"/>
      <w:lvlJc w:val="left"/>
      <w:pPr>
        <w:tabs>
          <w:tab w:val="left" w:pos="1206"/>
        </w:tabs>
        <w:ind w:left="185" w:firstLine="0"/>
      </w:pPr>
      <w:rPr>
        <w:rFonts w:hint="eastAsia"/>
        <w:sz w:val="18"/>
        <w:szCs w:val="18"/>
      </w:rPr>
    </w:lvl>
    <w:lvl w:ilvl="7">
      <w:start w:val="1"/>
      <w:numFmt w:val="decimal"/>
      <w:lvlText w:val="%1.%2.%3.%4.%5.%6.%7.%8"/>
      <w:lvlJc w:val="left"/>
      <w:pPr>
        <w:tabs>
          <w:tab w:val="left" w:pos="4579"/>
        </w:tabs>
        <w:ind w:left="4579" w:hanging="1418"/>
      </w:pPr>
      <w:rPr>
        <w:rFonts w:hint="eastAsia"/>
      </w:rPr>
    </w:lvl>
    <w:lvl w:ilvl="8">
      <w:start w:val="1"/>
      <w:numFmt w:val="decimal"/>
      <w:lvlText w:val="%1.%2.%3.%4.%5.%6.%7.%8.%9"/>
      <w:lvlJc w:val="left"/>
      <w:pPr>
        <w:tabs>
          <w:tab w:val="left" w:pos="5287"/>
        </w:tabs>
        <w:ind w:left="5287" w:hanging="1700"/>
      </w:pPr>
      <w:rPr>
        <w:rFonts w:hint="eastAsia"/>
      </w:rPr>
    </w:lvl>
  </w:abstractNum>
  <w:abstractNum w:abstractNumId="17" w15:restartNumberingAfterBreak="0">
    <w:nsid w:val="2A942F93"/>
    <w:multiLevelType w:val="multilevel"/>
    <w:tmpl w:val="2A942F93"/>
    <w:lvl w:ilvl="0">
      <w:start w:val="1"/>
      <w:numFmt w:val="bullet"/>
      <w:pStyle w:val="a4"/>
      <w:lvlText w:val=""/>
      <w:lvlJc w:val="left"/>
      <w:pPr>
        <w:tabs>
          <w:tab w:val="left" w:pos="964"/>
        </w:tabs>
        <w:ind w:left="964" w:hanging="482"/>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2BA358DF"/>
    <w:multiLevelType w:val="singleLevel"/>
    <w:tmpl w:val="2BA358DF"/>
    <w:lvl w:ilvl="0">
      <w:start w:val="1"/>
      <w:numFmt w:val="bullet"/>
      <w:pStyle w:val="a5"/>
      <w:lvlText w:val=""/>
      <w:lvlJc w:val="left"/>
      <w:pPr>
        <w:tabs>
          <w:tab w:val="left" w:pos="425"/>
        </w:tabs>
        <w:ind w:left="425" w:hanging="425"/>
      </w:pPr>
      <w:rPr>
        <w:rFonts w:ascii="Wingdings" w:hAnsi="Wingdings" w:hint="default"/>
      </w:rPr>
    </w:lvl>
  </w:abstractNum>
  <w:abstractNum w:abstractNumId="19" w15:restartNumberingAfterBreak="0">
    <w:nsid w:val="2BEC376A"/>
    <w:multiLevelType w:val="multilevel"/>
    <w:tmpl w:val="2BEC376A"/>
    <w:lvl w:ilvl="0">
      <w:start w:val="1"/>
      <w:numFmt w:val="chineseCountingThousand"/>
      <w:suff w:val="space"/>
      <w:lvlText w:val="%1."/>
      <w:lvlJc w:val="left"/>
      <w:pPr>
        <w:ind w:left="0" w:firstLine="0"/>
      </w:pPr>
      <w:rPr>
        <w:rFonts w:hint="eastAsia"/>
      </w:rPr>
    </w:lvl>
    <w:lvl w:ilvl="1">
      <w:start w:val="1"/>
      <w:numFmt w:val="decimal"/>
      <w:isLgl/>
      <w:suff w:val="space"/>
      <w:lvlText w:val="%1.%2."/>
      <w:lvlJc w:val="left"/>
      <w:pPr>
        <w:ind w:left="0" w:firstLine="0"/>
      </w:pPr>
      <w:rPr>
        <w:rFonts w:ascii="宋体" w:eastAsia="宋体" w:hAnsi="宋体" w:hint="default"/>
        <w:b/>
      </w:rPr>
    </w:lvl>
    <w:lvl w:ilvl="2">
      <w:start w:val="1"/>
      <w:numFmt w:val="decimal"/>
      <w:lvlRestart w:val="0"/>
      <w:isLgl/>
      <w:lvlText w:val="%1.%2.%3"/>
      <w:lvlJc w:val="left"/>
      <w:pPr>
        <w:ind w:left="0" w:firstLine="0"/>
      </w:pPr>
      <w:rPr>
        <w:rFonts w:hint="eastAsia"/>
        <w:b/>
      </w:rPr>
    </w:lvl>
    <w:lvl w:ilvl="3">
      <w:start w:val="1"/>
      <w:numFmt w:val="decimal"/>
      <w:pStyle w:val="41"/>
      <w:isLgl/>
      <w:lvlText w:val="1.1.1.%4"/>
      <w:lvlJc w:val="left"/>
      <w:pPr>
        <w:ind w:left="567" w:firstLine="0"/>
      </w:pPr>
      <w:rPr>
        <w:rFonts w:hint="eastAsia"/>
      </w:rPr>
    </w:lvl>
    <w:lvl w:ilvl="4">
      <w:start w:val="1"/>
      <w:numFmt w:val="decimal"/>
      <w:isLgl/>
      <w:suff w:val="space"/>
      <w:lvlText w:val="%1.%2.%3.%4.%5."/>
      <w:lvlJc w:val="left"/>
      <w:pPr>
        <w:ind w:left="0" w:firstLine="0"/>
      </w:pPr>
      <w:rPr>
        <w:rFonts w:hint="eastAsia"/>
      </w:rPr>
    </w:lvl>
    <w:lvl w:ilvl="5">
      <w:start w:val="1"/>
      <w:numFmt w:val="decimal"/>
      <w:lvlText w:val="1.1.1.1.1.%6"/>
      <w:lvlJc w:val="left"/>
      <w:pPr>
        <w:ind w:left="0" w:firstLine="0"/>
      </w:pPr>
      <w:rPr>
        <w:rFonts w:hint="eastAsia"/>
        <w:b/>
      </w:rPr>
    </w:lvl>
    <w:lvl w:ilvl="6">
      <w:start w:val="1"/>
      <w:numFmt w:val="decimal"/>
      <w:isLg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15:restartNumberingAfterBreak="0">
    <w:nsid w:val="2F395B7B"/>
    <w:multiLevelType w:val="multilevel"/>
    <w:tmpl w:val="2F395B7B"/>
    <w:lvl w:ilvl="0">
      <w:start w:val="1"/>
      <w:numFmt w:val="bullet"/>
      <w:pStyle w:val="10"/>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1" w15:restartNumberingAfterBreak="0">
    <w:nsid w:val="304C0305"/>
    <w:multiLevelType w:val="multilevel"/>
    <w:tmpl w:val="304C0305"/>
    <w:lvl w:ilvl="0">
      <w:start w:val="1"/>
      <w:numFmt w:val="bullet"/>
      <w:pStyle w:val="30"/>
      <w:lvlText w:val=""/>
      <w:lvlJc w:val="left"/>
      <w:pPr>
        <w:tabs>
          <w:tab w:val="left" w:pos="737"/>
        </w:tabs>
        <w:ind w:left="737" w:hanging="34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3C9D19A0"/>
    <w:multiLevelType w:val="hybridMultilevel"/>
    <w:tmpl w:val="30324658"/>
    <w:lvl w:ilvl="0" w:tplc="96A6CE92">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BB3C91"/>
    <w:multiLevelType w:val="multilevel"/>
    <w:tmpl w:val="3EBB3C91"/>
    <w:lvl w:ilvl="0">
      <w:start w:val="1"/>
      <w:numFmt w:val="chineseCountingThousand"/>
      <w:suff w:val="space"/>
      <w:lvlText w:val="%1. "/>
      <w:lvlJc w:val="left"/>
      <w:pPr>
        <w:ind w:left="907" w:hanging="907"/>
      </w:pPr>
      <w:rPr>
        <w:rFonts w:hint="eastAsia"/>
      </w:rPr>
    </w:lvl>
    <w:lvl w:ilvl="1">
      <w:start w:val="1"/>
      <w:numFmt w:val="decimal"/>
      <w:isLgl/>
      <w:suff w:val="space"/>
      <w:lvlText w:val="%1.%2 "/>
      <w:lvlJc w:val="left"/>
      <w:pPr>
        <w:ind w:left="794" w:hanging="794"/>
      </w:pPr>
      <w:rPr>
        <w:rFonts w:hint="eastAsia"/>
      </w:rPr>
    </w:lvl>
    <w:lvl w:ilvl="2">
      <w:start w:val="1"/>
      <w:numFmt w:val="decimal"/>
      <w:isLgl/>
      <w:suff w:val="space"/>
      <w:lvlText w:val="%1.%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pStyle w:val="11"/>
      <w:isLgl/>
      <w:suff w:val="space"/>
      <w:lvlText w:val="%1.%2.%3.%4.%5 "/>
      <w:lvlJc w:val="left"/>
      <w:pPr>
        <w:ind w:left="1134" w:hanging="1134"/>
      </w:pPr>
      <w:rPr>
        <w:rFonts w:hint="eastAsia"/>
      </w:rPr>
    </w:lvl>
    <w:lvl w:ilvl="5">
      <w:start w:val="1"/>
      <w:numFmt w:val="decimal"/>
      <w:pStyle w:val="22"/>
      <w:isLgl/>
      <w:suff w:val="space"/>
      <w:lvlText w:val="%1.%2.%3.%4.%5.%6 "/>
      <w:lvlJc w:val="left"/>
      <w:pPr>
        <w:ind w:left="1247" w:hanging="1247"/>
      </w:pPr>
      <w:rPr>
        <w:rFonts w:hint="eastAsia"/>
      </w:rPr>
    </w:lvl>
    <w:lvl w:ilvl="6">
      <w:start w:val="1"/>
      <w:numFmt w:val="decimal"/>
      <w:lvlRestart w:val="1"/>
      <w:pStyle w:val="32"/>
      <w:isLgl/>
      <w:suff w:val="space"/>
      <w:lvlText w:val="图 %1.%7 "/>
      <w:lvlJc w:val="left"/>
      <w:pPr>
        <w:ind w:left="0" w:firstLine="0"/>
      </w:pPr>
      <w:rPr>
        <w:rFonts w:hint="eastAsia"/>
      </w:rPr>
    </w:lvl>
    <w:lvl w:ilvl="7">
      <w:start w:val="1"/>
      <w:numFmt w:val="decimal"/>
      <w:lvlRestart w:val="1"/>
      <w:pStyle w:val="42"/>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3F3E6C5F"/>
    <w:multiLevelType w:val="multilevel"/>
    <w:tmpl w:val="3F3E6C5F"/>
    <w:lvl w:ilvl="0">
      <w:numFmt w:val="decimal"/>
      <w:pStyle w:val="gczx"/>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4DE28E3"/>
    <w:multiLevelType w:val="multilevel"/>
    <w:tmpl w:val="44DE28E3"/>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0" w:firstLine="0"/>
      </w:pPr>
      <w:rPr>
        <w:rFonts w:hint="eastAsia"/>
      </w:rPr>
    </w:lvl>
    <w:lvl w:ilvl="3">
      <w:start w:val="1"/>
      <w:numFmt w:val="decimal"/>
      <w:pStyle w:val="4H4PIM4RefHeading1rh1Headingsqlsect1234Firs1"/>
      <w:suff w:val="space"/>
      <w:lvlText w:val="%1.%2.%3.%4"/>
      <w:lvlJc w:val="left"/>
      <w:pPr>
        <w:ind w:left="0" w:firstLine="0"/>
      </w:pPr>
      <w:rPr>
        <w:rFonts w:hint="eastAsia"/>
      </w:rPr>
    </w:lvl>
    <w:lvl w:ilvl="4">
      <w:start w:val="1"/>
      <w:numFmt w:val="decimal"/>
      <w:suff w:val="space"/>
      <w:lvlText w:val="%1.%2.%3.%4.%5"/>
      <w:lvlJc w:val="left"/>
      <w:pPr>
        <w:ind w:left="1008" w:hanging="1008"/>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1296" w:hanging="1296"/>
      </w:pPr>
      <w:rPr>
        <w:rFonts w:hint="eastAsia"/>
      </w:rPr>
    </w:lvl>
    <w:lvl w:ilvl="7">
      <w:start w:val="1"/>
      <w:numFmt w:val="decimal"/>
      <w:suff w:val="space"/>
      <w:lvlText w:val="%1.%2.%3.%4.%5.%6.%7.%8"/>
      <w:lvlJc w:val="left"/>
      <w:pPr>
        <w:ind w:left="1440" w:hanging="1440"/>
      </w:pPr>
      <w:rPr>
        <w:rFonts w:hint="eastAsia"/>
      </w:rPr>
    </w:lvl>
    <w:lvl w:ilvl="8">
      <w:start w:val="1"/>
      <w:numFmt w:val="decimal"/>
      <w:suff w:val="space"/>
      <w:lvlText w:val="%1.%2.%3.%4.%5.%6.%7.%8.%9"/>
      <w:lvlJc w:val="left"/>
      <w:pPr>
        <w:ind w:left="1584" w:hanging="1584"/>
      </w:pPr>
      <w:rPr>
        <w:rFonts w:hint="eastAsia"/>
      </w:rPr>
    </w:lvl>
  </w:abstractNum>
  <w:abstractNum w:abstractNumId="26" w15:restartNumberingAfterBreak="0">
    <w:nsid w:val="46806F7D"/>
    <w:multiLevelType w:val="multilevel"/>
    <w:tmpl w:val="46806F7D"/>
    <w:lvl w:ilvl="0">
      <w:numFmt w:val="decimal"/>
      <w:pStyle w:val="a6"/>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6E33365"/>
    <w:multiLevelType w:val="multilevel"/>
    <w:tmpl w:val="46E33365"/>
    <w:lvl w:ilvl="0">
      <w:start w:val="1"/>
      <w:numFmt w:val="decimal"/>
      <w:pStyle w:val="11l0H1SectionHeadHeader1h1PIM1123321Title1"/>
      <w:lvlText w:val="%1."/>
      <w:lvlJc w:val="left"/>
      <w:pPr>
        <w:tabs>
          <w:tab w:val="left" w:pos="840"/>
        </w:tabs>
        <w:ind w:left="840" w:hanging="420"/>
      </w:pPr>
      <w:rPr>
        <w:rFonts w:hint="eastAsia"/>
      </w:rPr>
    </w:lvl>
    <w:lvl w:ilvl="1">
      <w:start w:val="1"/>
      <w:numFmt w:val="decimal"/>
      <w:lvlText w:val="%2."/>
      <w:lvlJc w:val="left"/>
      <w:pPr>
        <w:tabs>
          <w:tab w:val="left" w:pos="547"/>
        </w:tabs>
        <w:ind w:left="840" w:hanging="42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15:restartNumberingAfterBreak="0">
    <w:nsid w:val="47E317D0"/>
    <w:multiLevelType w:val="singleLevel"/>
    <w:tmpl w:val="47E317D0"/>
    <w:lvl w:ilvl="0">
      <w:start w:val="1"/>
      <w:numFmt w:val="bullet"/>
      <w:pStyle w:val="a7"/>
      <w:lvlText w:val=""/>
      <w:lvlJc w:val="left"/>
      <w:pPr>
        <w:tabs>
          <w:tab w:val="left" w:pos="987"/>
        </w:tabs>
        <w:ind w:left="987" w:hanging="420"/>
      </w:pPr>
      <w:rPr>
        <w:rFonts w:ascii="Wingdings" w:hAnsi="Wingdings" w:hint="default"/>
      </w:rPr>
    </w:lvl>
  </w:abstractNum>
  <w:abstractNum w:abstractNumId="29" w15:restartNumberingAfterBreak="0">
    <w:nsid w:val="49365A34"/>
    <w:multiLevelType w:val="multilevel"/>
    <w:tmpl w:val="49365A34"/>
    <w:lvl w:ilvl="0">
      <w:start w:val="1"/>
      <w:numFmt w:val="decimal"/>
      <w:lvlText w:val="%1."/>
      <w:lvlJc w:val="left"/>
      <w:pPr>
        <w:ind w:left="420" w:firstLine="147"/>
      </w:pPr>
      <w:rPr>
        <w:rFonts w:hint="eastAsia"/>
      </w:rPr>
    </w:lvl>
    <w:lvl w:ilvl="1">
      <w:start w:val="1"/>
      <w:numFmt w:val="lowerLetter"/>
      <w:lvlText w:val="%2)"/>
      <w:lvlJc w:val="left"/>
      <w:pPr>
        <w:ind w:left="840" w:hanging="420"/>
      </w:pPr>
    </w:lvl>
    <w:lvl w:ilvl="2">
      <w:start w:val="1"/>
      <w:numFmt w:val="lowerRoman"/>
      <w:pStyle w:val="a8"/>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958004B"/>
    <w:multiLevelType w:val="multilevel"/>
    <w:tmpl w:val="4958004B"/>
    <w:lvl w:ilvl="0">
      <w:numFmt w:val="decimal"/>
      <w:pStyle w:val="a9"/>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9F91926"/>
    <w:multiLevelType w:val="multilevel"/>
    <w:tmpl w:val="49F91926"/>
    <w:lvl w:ilvl="0">
      <w:start w:val="1"/>
      <w:numFmt w:val="chineseCountingThousand"/>
      <w:suff w:val="space"/>
      <w:lvlText w:val="%1."/>
      <w:lvlJc w:val="left"/>
      <w:pPr>
        <w:ind w:left="0" w:firstLine="0"/>
      </w:pPr>
      <w:rPr>
        <w:rFonts w:hint="eastAsia"/>
      </w:rPr>
    </w:lvl>
    <w:lvl w:ilvl="1">
      <w:start w:val="1"/>
      <w:numFmt w:val="decimal"/>
      <w:isLgl/>
      <w:suff w:val="space"/>
      <w:lvlText w:val="%1.%2."/>
      <w:lvlJc w:val="left"/>
      <w:pPr>
        <w:ind w:left="0" w:firstLine="0"/>
      </w:pPr>
      <w:rPr>
        <w:rFonts w:ascii="宋体" w:eastAsia="宋体" w:hAnsi="宋体" w:hint="default"/>
        <w:b/>
      </w:rPr>
    </w:lvl>
    <w:lvl w:ilvl="2">
      <w:start w:val="1"/>
      <w:numFmt w:val="decimal"/>
      <w:lvlRestart w:val="0"/>
      <w:isLgl/>
      <w:lvlText w:val="%1.%2.%3"/>
      <w:lvlJc w:val="left"/>
      <w:pPr>
        <w:ind w:left="0" w:firstLine="0"/>
      </w:pPr>
      <w:rPr>
        <w:rFonts w:hint="eastAsia"/>
        <w:b/>
      </w:rPr>
    </w:lvl>
    <w:lvl w:ilvl="3">
      <w:start w:val="1"/>
      <w:numFmt w:val="decimal"/>
      <w:isLgl/>
      <w:lvlText w:val="1.1.1.%4"/>
      <w:lvlJc w:val="left"/>
      <w:pPr>
        <w:ind w:left="567" w:firstLine="0"/>
      </w:pPr>
      <w:rPr>
        <w:rFonts w:hint="eastAsia"/>
      </w:rPr>
    </w:lvl>
    <w:lvl w:ilvl="4">
      <w:start w:val="1"/>
      <w:numFmt w:val="decimal"/>
      <w:pStyle w:val="50"/>
      <w:isLgl/>
      <w:suff w:val="space"/>
      <w:lvlText w:val="%1.%2.%3.%4.%5."/>
      <w:lvlJc w:val="left"/>
      <w:pPr>
        <w:ind w:left="0" w:firstLine="0"/>
      </w:pPr>
      <w:rPr>
        <w:rFonts w:hint="eastAsia"/>
      </w:rPr>
    </w:lvl>
    <w:lvl w:ilvl="5">
      <w:start w:val="1"/>
      <w:numFmt w:val="decimal"/>
      <w:lvlText w:val="1.1.1.1.1.%6"/>
      <w:lvlJc w:val="left"/>
      <w:pPr>
        <w:ind w:left="0" w:firstLine="0"/>
      </w:pPr>
      <w:rPr>
        <w:rFonts w:hint="eastAsia"/>
        <w:b/>
      </w:rPr>
    </w:lvl>
    <w:lvl w:ilvl="6">
      <w:start w:val="1"/>
      <w:numFmt w:val="decimal"/>
      <w:isLg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2" w15:restartNumberingAfterBreak="0">
    <w:nsid w:val="4BF94242"/>
    <w:multiLevelType w:val="multilevel"/>
    <w:tmpl w:val="4BF94242"/>
    <w:lvl w:ilvl="0">
      <w:start w:val="1"/>
      <w:numFmt w:val="decimal"/>
      <w:pStyle w:val="aa"/>
      <w:lvlText w:val="第%1章、"/>
      <w:lvlJc w:val="left"/>
      <w:pPr>
        <w:tabs>
          <w:tab w:val="left" w:pos="14"/>
        </w:tabs>
        <w:ind w:left="14" w:hanging="1080"/>
      </w:pPr>
      <w:rPr>
        <w:rFonts w:hint="default"/>
      </w:rPr>
    </w:lvl>
    <w:lvl w:ilvl="1">
      <w:start w:val="1"/>
      <w:numFmt w:val="decimal"/>
      <w:pStyle w:val="23"/>
      <w:lvlText w:val="%1.%2"/>
      <w:lvlJc w:val="left"/>
      <w:pPr>
        <w:tabs>
          <w:tab w:val="left" w:pos="-74"/>
        </w:tabs>
        <w:ind w:left="-74" w:hanging="567"/>
      </w:pPr>
      <w:rPr>
        <w:rFonts w:hint="eastAsia"/>
      </w:rPr>
    </w:lvl>
    <w:lvl w:ilvl="2">
      <w:start w:val="1"/>
      <w:numFmt w:val="decimal"/>
      <w:pStyle w:val="33"/>
      <w:lvlText w:val="%1.%2.%3"/>
      <w:lvlJc w:val="left"/>
      <w:pPr>
        <w:tabs>
          <w:tab w:val="left" w:pos="505"/>
        </w:tabs>
        <w:ind w:left="352" w:hanging="567"/>
      </w:pPr>
      <w:rPr>
        <w:rFonts w:hint="eastAsia"/>
      </w:rPr>
    </w:lvl>
    <w:lvl w:ilvl="3">
      <w:start w:val="1"/>
      <w:numFmt w:val="decimal"/>
      <w:pStyle w:val="43"/>
      <w:lvlText w:val="%1.%2.%3.%4"/>
      <w:lvlJc w:val="left"/>
      <w:pPr>
        <w:tabs>
          <w:tab w:val="left" w:pos="1290"/>
        </w:tabs>
        <w:ind w:left="918" w:hanging="708"/>
      </w:pPr>
      <w:rPr>
        <w:rFonts w:hint="eastAsia"/>
      </w:rPr>
    </w:lvl>
    <w:lvl w:ilvl="4">
      <w:start w:val="1"/>
      <w:numFmt w:val="decimal"/>
      <w:lvlText w:val="%1.%2.%3.%4.%5"/>
      <w:lvlJc w:val="left"/>
      <w:pPr>
        <w:tabs>
          <w:tab w:val="left" w:pos="2075"/>
        </w:tabs>
        <w:ind w:left="1485" w:hanging="850"/>
      </w:pPr>
      <w:rPr>
        <w:rFonts w:hint="eastAsia"/>
      </w:rPr>
    </w:lvl>
    <w:lvl w:ilvl="5">
      <w:start w:val="1"/>
      <w:numFmt w:val="decimal"/>
      <w:lvlText w:val="%1.%2.%3.%4.%5.%6"/>
      <w:lvlJc w:val="left"/>
      <w:pPr>
        <w:tabs>
          <w:tab w:val="left" w:pos="2500"/>
        </w:tabs>
        <w:ind w:left="2194" w:hanging="1134"/>
      </w:pPr>
      <w:rPr>
        <w:rFonts w:hint="eastAsia"/>
      </w:rPr>
    </w:lvl>
    <w:lvl w:ilvl="6">
      <w:start w:val="1"/>
      <w:numFmt w:val="decimal"/>
      <w:lvlText w:val="%1.%2.%3.%4.%5.%6.%7"/>
      <w:lvlJc w:val="left"/>
      <w:pPr>
        <w:tabs>
          <w:tab w:val="left" w:pos="3285"/>
        </w:tabs>
        <w:ind w:left="2761" w:hanging="1276"/>
      </w:pPr>
      <w:rPr>
        <w:rFonts w:hint="eastAsia"/>
      </w:rPr>
    </w:lvl>
    <w:lvl w:ilvl="7">
      <w:start w:val="1"/>
      <w:numFmt w:val="decimal"/>
      <w:lvlText w:val="%1.%2.%3.%4.%5.%6.%7.%8"/>
      <w:lvlJc w:val="left"/>
      <w:pPr>
        <w:tabs>
          <w:tab w:val="left" w:pos="3710"/>
        </w:tabs>
        <w:ind w:left="3328" w:hanging="1418"/>
      </w:pPr>
      <w:rPr>
        <w:rFonts w:hint="eastAsia"/>
      </w:rPr>
    </w:lvl>
    <w:lvl w:ilvl="8">
      <w:start w:val="1"/>
      <w:numFmt w:val="decimal"/>
      <w:lvlText w:val="%1.%2.%3.%4.%5.%6.%7.%8.%9"/>
      <w:lvlJc w:val="left"/>
      <w:pPr>
        <w:tabs>
          <w:tab w:val="left" w:pos="4496"/>
        </w:tabs>
        <w:ind w:left="4036" w:hanging="1700"/>
      </w:pPr>
      <w:rPr>
        <w:rFonts w:hint="eastAsia"/>
      </w:rPr>
    </w:lvl>
  </w:abstractNum>
  <w:abstractNum w:abstractNumId="33" w15:restartNumberingAfterBreak="0">
    <w:nsid w:val="4F302902"/>
    <w:multiLevelType w:val="multilevel"/>
    <w:tmpl w:val="4F302902"/>
    <w:lvl w:ilvl="0">
      <w:numFmt w:val="decimal"/>
      <w:pStyle w:val="ab"/>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FF1C11"/>
    <w:multiLevelType w:val="multilevel"/>
    <w:tmpl w:val="50FF1C11"/>
    <w:lvl w:ilvl="0">
      <w:numFmt w:val="decimal"/>
      <w:lvlText w:val=""/>
      <w:lvlJc w:val="left"/>
    </w:lvl>
    <w:lvl w:ilvl="1">
      <w:numFmt w:val="decimal"/>
      <w:pStyle w:val="ac"/>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1E91DB7"/>
    <w:multiLevelType w:val="multilevel"/>
    <w:tmpl w:val="51E91DB7"/>
    <w:lvl w:ilvl="0">
      <w:start w:val="1"/>
      <w:numFmt w:val="decimal"/>
      <w:pStyle w:val="24"/>
      <w:lvlText w:val="(%1)"/>
      <w:lvlJc w:val="left"/>
      <w:pPr>
        <w:tabs>
          <w:tab w:val="left" w:pos="261"/>
        </w:tabs>
        <w:ind w:left="-306" w:firstLine="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EnclosedCircle"/>
      <w:lvlText w:val="%2"/>
      <w:lvlJc w:val="left"/>
      <w:pPr>
        <w:tabs>
          <w:tab w:val="left" w:pos="2070"/>
        </w:tabs>
        <w:ind w:left="2070" w:hanging="840"/>
      </w:pPr>
      <w:rPr>
        <w:rFonts w:ascii="仿宋_GB2312" w:hint="default"/>
      </w:rPr>
    </w:lvl>
    <w:lvl w:ilvl="2">
      <w:start w:val="1"/>
      <w:numFmt w:val="lowerRoman"/>
      <w:lvlText w:val="%3."/>
      <w:lvlJc w:val="right"/>
      <w:pPr>
        <w:tabs>
          <w:tab w:val="left" w:pos="2070"/>
        </w:tabs>
        <w:ind w:left="2070" w:hanging="420"/>
      </w:pPr>
    </w:lvl>
    <w:lvl w:ilvl="3">
      <w:start w:val="1"/>
      <w:numFmt w:val="decimal"/>
      <w:pStyle w:val="410"/>
      <w:lvlText w:val="%4."/>
      <w:lvlJc w:val="left"/>
      <w:pPr>
        <w:tabs>
          <w:tab w:val="left" w:pos="2490"/>
        </w:tabs>
        <w:ind w:left="2490" w:hanging="420"/>
      </w:pPr>
    </w:lvl>
    <w:lvl w:ilvl="4">
      <w:start w:val="1"/>
      <w:numFmt w:val="lowerLetter"/>
      <w:lvlText w:val="%5)"/>
      <w:lvlJc w:val="left"/>
      <w:pPr>
        <w:tabs>
          <w:tab w:val="left" w:pos="2910"/>
        </w:tabs>
        <w:ind w:left="2910" w:hanging="420"/>
      </w:pPr>
    </w:lvl>
    <w:lvl w:ilvl="5">
      <w:start w:val="1"/>
      <w:numFmt w:val="lowerRoman"/>
      <w:lvlText w:val="%6."/>
      <w:lvlJc w:val="right"/>
      <w:pPr>
        <w:tabs>
          <w:tab w:val="left" w:pos="3330"/>
        </w:tabs>
        <w:ind w:left="3330" w:hanging="420"/>
      </w:pPr>
    </w:lvl>
    <w:lvl w:ilvl="6">
      <w:start w:val="1"/>
      <w:numFmt w:val="decimal"/>
      <w:lvlText w:val="%7."/>
      <w:lvlJc w:val="left"/>
      <w:pPr>
        <w:tabs>
          <w:tab w:val="left" w:pos="3750"/>
        </w:tabs>
        <w:ind w:left="3750" w:hanging="420"/>
      </w:pPr>
    </w:lvl>
    <w:lvl w:ilvl="7">
      <w:start w:val="1"/>
      <w:numFmt w:val="lowerLetter"/>
      <w:lvlText w:val="%8)"/>
      <w:lvlJc w:val="left"/>
      <w:pPr>
        <w:tabs>
          <w:tab w:val="left" w:pos="4170"/>
        </w:tabs>
        <w:ind w:left="4170" w:hanging="420"/>
      </w:pPr>
    </w:lvl>
    <w:lvl w:ilvl="8">
      <w:start w:val="1"/>
      <w:numFmt w:val="lowerRoman"/>
      <w:lvlText w:val="%9."/>
      <w:lvlJc w:val="right"/>
      <w:pPr>
        <w:tabs>
          <w:tab w:val="left" w:pos="4590"/>
        </w:tabs>
        <w:ind w:left="4590" w:hanging="420"/>
      </w:pPr>
    </w:lvl>
  </w:abstractNum>
  <w:abstractNum w:abstractNumId="36" w15:restartNumberingAfterBreak="0">
    <w:nsid w:val="54C3111B"/>
    <w:multiLevelType w:val="multilevel"/>
    <w:tmpl w:val="54C3111B"/>
    <w:lvl w:ilvl="0">
      <w:start w:val="1"/>
      <w:numFmt w:val="decimal"/>
      <w:pStyle w:val="D"/>
      <w:lvlText w:val="（%1）"/>
      <w:lvlJc w:val="left"/>
      <w:pPr>
        <w:ind w:left="840" w:hanging="36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15:restartNumberingAfterBreak="0">
    <w:nsid w:val="5568369D"/>
    <w:multiLevelType w:val="multilevel"/>
    <w:tmpl w:val="5568369D"/>
    <w:lvl w:ilvl="0">
      <w:start w:val="1"/>
      <w:numFmt w:val="chineseCountingThousand"/>
      <w:pStyle w:val="12"/>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5766F472"/>
    <w:multiLevelType w:val="singleLevel"/>
    <w:tmpl w:val="5766F472"/>
    <w:lvl w:ilvl="0">
      <w:start w:val="1"/>
      <w:numFmt w:val="decimal"/>
      <w:suff w:val="nothing"/>
      <w:lvlText w:val="%1、"/>
      <w:lvlJc w:val="left"/>
    </w:lvl>
  </w:abstractNum>
  <w:abstractNum w:abstractNumId="39" w15:restartNumberingAfterBreak="0">
    <w:nsid w:val="5A692D80"/>
    <w:multiLevelType w:val="multilevel"/>
    <w:tmpl w:val="5A692D80"/>
    <w:lvl w:ilvl="0">
      <w:start w:val="1"/>
      <w:numFmt w:val="decimal"/>
      <w:pStyle w:val="b2"/>
      <w:lvlText w:val="%1)"/>
      <w:lvlJc w:val="left"/>
      <w:pPr>
        <w:tabs>
          <w:tab w:val="left" w:pos="794"/>
        </w:tabs>
        <w:ind w:left="794" w:hanging="397"/>
      </w:pPr>
      <w:rPr>
        <w:rFonts w:hint="eastAsia"/>
      </w:rPr>
    </w:lvl>
    <w:lvl w:ilvl="1">
      <w:start w:val="7"/>
      <w:numFmt w:val="decimal"/>
      <w:lvlText w:val="%2."/>
      <w:lvlJc w:val="left"/>
      <w:pPr>
        <w:tabs>
          <w:tab w:val="left" w:pos="503"/>
        </w:tabs>
        <w:ind w:left="503" w:hanging="420"/>
      </w:pPr>
      <w:rPr>
        <w:rFonts w:hint="eastAsia"/>
      </w:rPr>
    </w:lvl>
    <w:lvl w:ilvl="2">
      <w:start w:val="1"/>
      <w:numFmt w:val="lowerRoman"/>
      <w:lvlText w:val="%3."/>
      <w:lvlJc w:val="right"/>
      <w:pPr>
        <w:tabs>
          <w:tab w:val="left" w:pos="923"/>
        </w:tabs>
        <w:ind w:left="923" w:hanging="420"/>
      </w:pPr>
    </w:lvl>
    <w:lvl w:ilvl="3">
      <w:start w:val="1"/>
      <w:numFmt w:val="decimal"/>
      <w:lvlText w:val="%4."/>
      <w:lvlJc w:val="left"/>
      <w:pPr>
        <w:tabs>
          <w:tab w:val="left" w:pos="1343"/>
        </w:tabs>
        <w:ind w:left="1343" w:hanging="420"/>
      </w:pPr>
    </w:lvl>
    <w:lvl w:ilvl="4">
      <w:start w:val="1"/>
      <w:numFmt w:val="lowerLetter"/>
      <w:lvlText w:val="%5)"/>
      <w:lvlJc w:val="left"/>
      <w:pPr>
        <w:tabs>
          <w:tab w:val="left" w:pos="1763"/>
        </w:tabs>
        <w:ind w:left="1763" w:hanging="420"/>
      </w:pPr>
    </w:lvl>
    <w:lvl w:ilvl="5">
      <w:start w:val="1"/>
      <w:numFmt w:val="lowerRoman"/>
      <w:lvlText w:val="%6."/>
      <w:lvlJc w:val="right"/>
      <w:pPr>
        <w:tabs>
          <w:tab w:val="left" w:pos="2183"/>
        </w:tabs>
        <w:ind w:left="2183" w:hanging="420"/>
      </w:pPr>
    </w:lvl>
    <w:lvl w:ilvl="6">
      <w:start w:val="1"/>
      <w:numFmt w:val="decimal"/>
      <w:lvlText w:val="%7."/>
      <w:lvlJc w:val="left"/>
      <w:pPr>
        <w:tabs>
          <w:tab w:val="left" w:pos="2603"/>
        </w:tabs>
        <w:ind w:left="2603" w:hanging="420"/>
      </w:pPr>
    </w:lvl>
    <w:lvl w:ilvl="7">
      <w:start w:val="1"/>
      <w:numFmt w:val="lowerLetter"/>
      <w:lvlText w:val="%8)"/>
      <w:lvlJc w:val="left"/>
      <w:pPr>
        <w:tabs>
          <w:tab w:val="left" w:pos="3023"/>
        </w:tabs>
        <w:ind w:left="3023" w:hanging="420"/>
      </w:pPr>
    </w:lvl>
    <w:lvl w:ilvl="8">
      <w:start w:val="1"/>
      <w:numFmt w:val="lowerRoman"/>
      <w:lvlText w:val="%9."/>
      <w:lvlJc w:val="right"/>
      <w:pPr>
        <w:tabs>
          <w:tab w:val="left" w:pos="3443"/>
        </w:tabs>
        <w:ind w:left="3443" w:hanging="420"/>
      </w:pPr>
    </w:lvl>
  </w:abstractNum>
  <w:abstractNum w:abstractNumId="40" w15:restartNumberingAfterBreak="0">
    <w:nsid w:val="5B010AD0"/>
    <w:multiLevelType w:val="multilevel"/>
    <w:tmpl w:val="5B010AD0"/>
    <w:lvl w:ilvl="0">
      <w:start w:val="1"/>
      <w:numFmt w:val="decimal"/>
      <w:pStyle w:val="13"/>
      <w:isLgl/>
      <w:lvlText w:val="%1."/>
      <w:lvlJc w:val="left"/>
      <w:pPr>
        <w:tabs>
          <w:tab w:val="left" w:pos="425"/>
        </w:tabs>
        <w:ind w:left="425" w:hanging="425"/>
      </w:pPr>
      <w:rPr>
        <w:rFonts w:hint="eastAsia"/>
      </w:rPr>
    </w:lvl>
    <w:lvl w:ilvl="1">
      <w:start w:val="1"/>
      <w:numFmt w:val="decimal"/>
      <w:pStyle w:val="210"/>
      <w:lvlText w:val="%1.%2."/>
      <w:lvlJc w:val="left"/>
      <w:pPr>
        <w:tabs>
          <w:tab w:val="left" w:pos="567"/>
        </w:tabs>
        <w:ind w:left="567" w:hanging="567"/>
      </w:pPr>
      <w:rPr>
        <w:rFonts w:hint="eastAsia"/>
      </w:rPr>
    </w:lvl>
    <w:lvl w:ilvl="2">
      <w:start w:val="1"/>
      <w:numFmt w:val="decimal"/>
      <w:pStyle w:val="312173"/>
      <w:lvlText w:val="%1.%2.%3."/>
      <w:lvlJc w:val="left"/>
      <w:pPr>
        <w:tabs>
          <w:tab w:val="left" w:pos="709"/>
        </w:tabs>
        <w:ind w:left="709" w:hanging="709"/>
      </w:pPr>
      <w:rPr>
        <w:rFonts w:hint="eastAsia"/>
      </w:rPr>
    </w:lvl>
    <w:lvl w:ilvl="3">
      <w:start w:val="1"/>
      <w:numFmt w:val="decimal"/>
      <w:pStyle w:val="312173780"/>
      <w:lvlText w:val="%1.%2.%3.%4."/>
      <w:lvlJc w:val="left"/>
      <w:pPr>
        <w:tabs>
          <w:tab w:val="left" w:pos="851"/>
        </w:tabs>
        <w:ind w:left="851" w:hanging="851"/>
      </w:pPr>
      <w:rPr>
        <w:rFonts w:eastAsia="黑体" w:hint="eastAsia"/>
        <w:sz w:val="28"/>
        <w:szCs w:val="28"/>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1" w15:restartNumberingAfterBreak="0">
    <w:nsid w:val="5F0341FA"/>
    <w:multiLevelType w:val="multilevel"/>
    <w:tmpl w:val="5F0341FA"/>
    <w:lvl w:ilvl="0">
      <w:start w:val="1"/>
      <w:numFmt w:val="chineseCounting"/>
      <w:suff w:val="nothing"/>
      <w:lvlText w:val="第%1章 "/>
      <w:lvlJc w:val="left"/>
      <w:pPr>
        <w:ind w:left="432" w:hanging="432"/>
      </w:pPr>
      <w:rPr>
        <w:rFonts w:hint="eastAsia"/>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2552" w:firstLine="0"/>
      </w:pPr>
      <w:rPr>
        <w:rFonts w:cs="Times New Roman" w:hint="eastAsia"/>
        <w:b w:val="0"/>
        <w:bCs w:val="0"/>
        <w:i w:val="0"/>
        <w:iCs w:val="0"/>
        <w:caps w:val="0"/>
        <w:smallCaps w:val="0"/>
        <w:strike w:val="0"/>
        <w:dstrike w:val="0"/>
        <w:vanish w:val="0"/>
        <w:spacing w:val="0"/>
        <w:position w:val="0"/>
        <w:u w:val="none"/>
        <w:vertAlign w:val="baseline"/>
        <w14:ligatures w14:val="none"/>
        <w14:numForm w14:val="default"/>
        <w14:numSpacing w14:val="default"/>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42" w15:restartNumberingAfterBreak="0">
    <w:nsid w:val="5F062842"/>
    <w:multiLevelType w:val="multilevel"/>
    <w:tmpl w:val="5F062842"/>
    <w:lvl w:ilvl="0">
      <w:start w:val="1"/>
      <w:numFmt w:val="bullet"/>
      <w:pStyle w:val="ad"/>
      <w:lvlText w:val=""/>
      <w:lvlJc w:val="left"/>
      <w:pPr>
        <w:tabs>
          <w:tab w:val="left" w:pos="1200"/>
        </w:tabs>
        <w:ind w:left="1200" w:hanging="420"/>
      </w:pPr>
      <w:rPr>
        <w:rFonts w:ascii="Wingdings" w:hAnsi="Wingdings" w:hint="default"/>
      </w:rPr>
    </w:lvl>
    <w:lvl w:ilvl="1">
      <w:start w:val="1"/>
      <w:numFmt w:val="bullet"/>
      <w:lvlText w:val=""/>
      <w:lvlJc w:val="left"/>
      <w:pPr>
        <w:tabs>
          <w:tab w:val="left" w:pos="1620"/>
        </w:tabs>
        <w:ind w:left="1620" w:hanging="420"/>
      </w:pPr>
      <w:rPr>
        <w:rFonts w:ascii="Wingdings" w:hAnsi="Wingdings" w:hint="default"/>
      </w:rPr>
    </w:lvl>
    <w:lvl w:ilvl="2">
      <w:start w:val="1"/>
      <w:numFmt w:val="bullet"/>
      <w:lvlText w:val=""/>
      <w:lvlJc w:val="left"/>
      <w:pPr>
        <w:tabs>
          <w:tab w:val="left" w:pos="2040"/>
        </w:tabs>
        <w:ind w:left="2040" w:hanging="420"/>
      </w:pPr>
      <w:rPr>
        <w:rFonts w:ascii="Wingdings" w:hAnsi="Wingdings" w:hint="default"/>
      </w:rPr>
    </w:lvl>
    <w:lvl w:ilvl="3">
      <w:start w:val="1"/>
      <w:numFmt w:val="bullet"/>
      <w:lvlText w:val=""/>
      <w:lvlJc w:val="left"/>
      <w:pPr>
        <w:tabs>
          <w:tab w:val="left" w:pos="2460"/>
        </w:tabs>
        <w:ind w:left="2460" w:hanging="420"/>
      </w:pPr>
      <w:rPr>
        <w:rFonts w:ascii="Wingdings" w:hAnsi="Wingdings" w:hint="default"/>
      </w:rPr>
    </w:lvl>
    <w:lvl w:ilvl="4">
      <w:start w:val="1"/>
      <w:numFmt w:val="bullet"/>
      <w:lvlText w:val=""/>
      <w:lvlJc w:val="left"/>
      <w:pPr>
        <w:tabs>
          <w:tab w:val="left" w:pos="2880"/>
        </w:tabs>
        <w:ind w:left="2880" w:hanging="420"/>
      </w:pPr>
      <w:rPr>
        <w:rFonts w:ascii="Wingdings" w:hAnsi="Wingdings" w:hint="default"/>
      </w:rPr>
    </w:lvl>
    <w:lvl w:ilvl="5">
      <w:start w:val="1"/>
      <w:numFmt w:val="bullet"/>
      <w:lvlText w:val=""/>
      <w:lvlJc w:val="left"/>
      <w:pPr>
        <w:tabs>
          <w:tab w:val="left" w:pos="3300"/>
        </w:tabs>
        <w:ind w:left="3300" w:hanging="420"/>
      </w:pPr>
      <w:rPr>
        <w:rFonts w:ascii="Wingdings" w:hAnsi="Wingdings" w:hint="default"/>
      </w:rPr>
    </w:lvl>
    <w:lvl w:ilvl="6">
      <w:start w:val="1"/>
      <w:numFmt w:val="bullet"/>
      <w:lvlText w:val=""/>
      <w:lvlJc w:val="left"/>
      <w:pPr>
        <w:tabs>
          <w:tab w:val="left" w:pos="3720"/>
        </w:tabs>
        <w:ind w:left="3720" w:hanging="420"/>
      </w:pPr>
      <w:rPr>
        <w:rFonts w:ascii="Wingdings" w:hAnsi="Wingdings" w:hint="default"/>
      </w:rPr>
    </w:lvl>
    <w:lvl w:ilvl="7">
      <w:start w:val="1"/>
      <w:numFmt w:val="bullet"/>
      <w:lvlText w:val=""/>
      <w:lvlJc w:val="left"/>
      <w:pPr>
        <w:tabs>
          <w:tab w:val="left" w:pos="4140"/>
        </w:tabs>
        <w:ind w:left="4140" w:hanging="420"/>
      </w:pPr>
      <w:rPr>
        <w:rFonts w:ascii="Wingdings" w:hAnsi="Wingdings" w:hint="default"/>
      </w:rPr>
    </w:lvl>
    <w:lvl w:ilvl="8">
      <w:start w:val="1"/>
      <w:numFmt w:val="bullet"/>
      <w:lvlText w:val=""/>
      <w:lvlJc w:val="left"/>
      <w:pPr>
        <w:tabs>
          <w:tab w:val="left" w:pos="4560"/>
        </w:tabs>
        <w:ind w:left="4560" w:hanging="420"/>
      </w:pPr>
      <w:rPr>
        <w:rFonts w:ascii="Wingdings" w:hAnsi="Wingdings" w:hint="default"/>
      </w:rPr>
    </w:lvl>
  </w:abstractNum>
  <w:abstractNum w:abstractNumId="43" w15:restartNumberingAfterBreak="0">
    <w:nsid w:val="6130298F"/>
    <w:multiLevelType w:val="singleLevel"/>
    <w:tmpl w:val="6130298F"/>
    <w:lvl w:ilvl="0">
      <w:numFmt w:val="decimal"/>
      <w:pStyle w:val="Bullet"/>
      <w:lvlText w:val=""/>
      <w:lvlJc w:val="left"/>
    </w:lvl>
  </w:abstractNum>
  <w:abstractNum w:abstractNumId="44" w15:restartNumberingAfterBreak="0">
    <w:nsid w:val="657D3FBC"/>
    <w:multiLevelType w:val="multilevel"/>
    <w:tmpl w:val="657D3FBC"/>
    <w:lvl w:ilvl="0">
      <w:numFmt w:val="decimal"/>
      <w:lvlText w:val=""/>
      <w:lvlJc w:val="left"/>
    </w:lvl>
    <w:lvl w:ilvl="1">
      <w:numFmt w:val="decimal"/>
      <w:pStyle w:val="ae"/>
      <w:lvlText w:val=""/>
      <w:lvlJc w:val="left"/>
    </w:lvl>
    <w:lvl w:ilvl="2">
      <w:numFmt w:val="decimal"/>
      <w:pStyle w:val="af"/>
      <w:lvlText w:val=""/>
      <w:lvlJc w:val="left"/>
    </w:lvl>
    <w:lvl w:ilvl="3">
      <w:numFmt w:val="decimal"/>
      <w:pStyle w:val="af0"/>
      <w:lvlText w:val=""/>
      <w:lvlJc w:val="left"/>
    </w:lvl>
    <w:lvl w:ilvl="4">
      <w:numFmt w:val="decimal"/>
      <w:pStyle w:val="af1"/>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6895C90"/>
    <w:multiLevelType w:val="multilevel"/>
    <w:tmpl w:val="66895C90"/>
    <w:lvl w:ilvl="0">
      <w:start w:val="1"/>
      <w:numFmt w:val="decimal"/>
      <w:pStyle w:val="af2"/>
      <w:lvlText w:val="附%1："/>
      <w:lvlJc w:val="left"/>
      <w:pPr>
        <w:tabs>
          <w:tab w:val="left" w:pos="0"/>
        </w:tabs>
        <w:ind w:left="794" w:hanging="794"/>
      </w:pPr>
      <w:rPr>
        <w:rFonts w:hint="eastAsia"/>
      </w:rPr>
    </w:lvl>
    <w:lvl w:ilvl="1">
      <w:start w:val="1"/>
      <w:numFmt w:val="lowerLetter"/>
      <w:lvlText w:val="%2)"/>
      <w:lvlJc w:val="left"/>
      <w:pPr>
        <w:tabs>
          <w:tab w:val="left" w:pos="5175"/>
        </w:tabs>
        <w:ind w:left="5175" w:hanging="420"/>
      </w:pPr>
    </w:lvl>
    <w:lvl w:ilvl="2">
      <w:start w:val="1"/>
      <w:numFmt w:val="lowerRoman"/>
      <w:lvlText w:val="%3."/>
      <w:lvlJc w:val="right"/>
      <w:pPr>
        <w:tabs>
          <w:tab w:val="left" w:pos="5595"/>
        </w:tabs>
        <w:ind w:left="5595" w:hanging="420"/>
      </w:pPr>
    </w:lvl>
    <w:lvl w:ilvl="3">
      <w:start w:val="1"/>
      <w:numFmt w:val="decimal"/>
      <w:lvlText w:val="%4."/>
      <w:lvlJc w:val="left"/>
      <w:pPr>
        <w:tabs>
          <w:tab w:val="left" w:pos="6015"/>
        </w:tabs>
        <w:ind w:left="6015" w:hanging="420"/>
      </w:pPr>
    </w:lvl>
    <w:lvl w:ilvl="4">
      <w:start w:val="1"/>
      <w:numFmt w:val="lowerLetter"/>
      <w:lvlText w:val="%5)"/>
      <w:lvlJc w:val="left"/>
      <w:pPr>
        <w:tabs>
          <w:tab w:val="left" w:pos="6435"/>
        </w:tabs>
        <w:ind w:left="6435" w:hanging="420"/>
      </w:pPr>
    </w:lvl>
    <w:lvl w:ilvl="5">
      <w:start w:val="1"/>
      <w:numFmt w:val="lowerRoman"/>
      <w:lvlText w:val="%6."/>
      <w:lvlJc w:val="right"/>
      <w:pPr>
        <w:tabs>
          <w:tab w:val="left" w:pos="6855"/>
        </w:tabs>
        <w:ind w:left="6855" w:hanging="420"/>
      </w:pPr>
    </w:lvl>
    <w:lvl w:ilvl="6">
      <w:start w:val="1"/>
      <w:numFmt w:val="decimal"/>
      <w:lvlText w:val="%7."/>
      <w:lvlJc w:val="left"/>
      <w:pPr>
        <w:tabs>
          <w:tab w:val="left" w:pos="7275"/>
        </w:tabs>
        <w:ind w:left="7275" w:hanging="420"/>
      </w:pPr>
    </w:lvl>
    <w:lvl w:ilvl="7">
      <w:start w:val="1"/>
      <w:numFmt w:val="lowerLetter"/>
      <w:lvlText w:val="%8)"/>
      <w:lvlJc w:val="left"/>
      <w:pPr>
        <w:tabs>
          <w:tab w:val="left" w:pos="7695"/>
        </w:tabs>
        <w:ind w:left="7695" w:hanging="420"/>
      </w:pPr>
    </w:lvl>
    <w:lvl w:ilvl="8">
      <w:start w:val="1"/>
      <w:numFmt w:val="lowerRoman"/>
      <w:lvlText w:val="%9."/>
      <w:lvlJc w:val="right"/>
      <w:pPr>
        <w:tabs>
          <w:tab w:val="left" w:pos="8115"/>
        </w:tabs>
        <w:ind w:left="8115" w:hanging="420"/>
      </w:pPr>
    </w:lvl>
  </w:abstractNum>
  <w:abstractNum w:abstractNumId="46" w15:restartNumberingAfterBreak="0">
    <w:nsid w:val="6B160BCC"/>
    <w:multiLevelType w:val="multilevel"/>
    <w:tmpl w:val="6B160BCC"/>
    <w:lvl w:ilvl="0">
      <w:start w:val="1"/>
      <w:numFmt w:val="decimal"/>
      <w:pStyle w:val="af3"/>
      <w:lvlText w:val="图 %1."/>
      <w:lvlJc w:val="left"/>
      <w:pPr>
        <w:tabs>
          <w:tab w:val="left" w:pos="420"/>
        </w:tabs>
        <w:ind w:left="420" w:hanging="420"/>
      </w:pPr>
      <w:rPr>
        <w:rFonts w:hint="eastAsia"/>
      </w:rPr>
    </w:lvl>
    <w:lvl w:ilvl="1">
      <w:start w:val="1"/>
      <w:numFmt w:val="bullet"/>
      <w:lvlText w:val=""/>
      <w:lvlJc w:val="left"/>
      <w:pPr>
        <w:tabs>
          <w:tab w:val="left" w:pos="840"/>
        </w:tabs>
        <w:ind w:left="840" w:hanging="420"/>
      </w:pPr>
      <w:rPr>
        <w:rFonts w:ascii="Wingdings" w:hAnsi="Wingding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7" w15:restartNumberingAfterBreak="0">
    <w:nsid w:val="6F427502"/>
    <w:multiLevelType w:val="multilevel"/>
    <w:tmpl w:val="6F427502"/>
    <w:lvl w:ilvl="0">
      <w:start w:val="1"/>
      <w:numFmt w:val="decimal"/>
      <w:pStyle w:val="14"/>
      <w:suff w:val="nothing"/>
      <w:lvlText w:val="第%1章 "/>
      <w:lvlJc w:val="left"/>
      <w:pPr>
        <w:ind w:left="567" w:hanging="567"/>
      </w:pPr>
      <w:rPr>
        <w:rFonts w:ascii="Arial" w:hAnsi="Arial" w:hint="default"/>
      </w:rPr>
    </w:lvl>
    <w:lvl w:ilvl="1">
      <w:start w:val="1"/>
      <w:numFmt w:val="decimal"/>
      <w:suff w:val="nothing"/>
      <w:lvlText w:val="%1.%2."/>
      <w:lvlJc w:val="left"/>
      <w:pPr>
        <w:ind w:left="1418" w:hanging="1418"/>
      </w:pPr>
      <w:rPr>
        <w:rFonts w:ascii="Arial" w:hAnsi="Arial" w:hint="default"/>
      </w:rPr>
    </w:lvl>
    <w:lvl w:ilvl="2">
      <w:start w:val="1"/>
      <w:numFmt w:val="decimal"/>
      <w:suff w:val="nothing"/>
      <w:lvlText w:val="%1.%2.%3."/>
      <w:lvlJc w:val="left"/>
      <w:pPr>
        <w:ind w:left="3168" w:hanging="2268"/>
      </w:pPr>
      <w:rPr>
        <w:rFonts w:ascii="Arial" w:hAnsi="Arial" w:hint="default"/>
      </w:rPr>
    </w:lvl>
    <w:lvl w:ilvl="3">
      <w:start w:val="1"/>
      <w:numFmt w:val="decimal"/>
      <w:lvlText w:val="3.6.4.%4"/>
      <w:lvlJc w:val="left"/>
      <w:pPr>
        <w:ind w:left="3828" w:hanging="3402"/>
      </w:pPr>
      <w:rPr>
        <w:rFonts w:hint="eastAsia"/>
      </w:rPr>
    </w:lvl>
    <w:lvl w:ilvl="4">
      <w:start w:val="1"/>
      <w:numFmt w:val="decimal"/>
      <w:suff w:val="nothing"/>
      <w:lvlText w:val="%1.%2.%3.%4.%5."/>
      <w:lvlJc w:val="left"/>
      <w:pPr>
        <w:ind w:left="4253" w:hanging="4253"/>
      </w:pPr>
      <w:rPr>
        <w:rFonts w:ascii="Arial" w:hAnsi="Arial" w:hint="default"/>
      </w:rPr>
    </w:lvl>
    <w:lvl w:ilvl="5">
      <w:start w:val="1"/>
      <w:numFmt w:val="decimal"/>
      <w:suff w:val="nothing"/>
      <w:lvlText w:val="%1.%2.%3.%4.%5.%6."/>
      <w:lvlJc w:val="left"/>
      <w:pPr>
        <w:ind w:left="4820" w:hanging="4820"/>
      </w:pPr>
      <w:rPr>
        <w:rFonts w:ascii="Arial" w:hAnsi="Arial" w:hint="default"/>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8" w15:restartNumberingAfterBreak="0">
    <w:nsid w:val="72F272C0"/>
    <w:multiLevelType w:val="multilevel"/>
    <w:tmpl w:val="72F272C0"/>
    <w:lvl w:ilvl="0">
      <w:start w:val="1"/>
      <w:numFmt w:val="decimal"/>
      <w:pStyle w:val="-4"/>
      <w:lvlText w:val="%1."/>
      <w:lvlJc w:val="left"/>
      <w:pPr>
        <w:ind w:left="420" w:hanging="420"/>
      </w:pPr>
      <w:rPr>
        <w:rFonts w:ascii="Arial" w:hAnsi="Arial" w:cs="Arial"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75102A5F"/>
    <w:multiLevelType w:val="multilevel"/>
    <w:tmpl w:val="75102A5F"/>
    <w:lvl w:ilvl="0">
      <w:start w:val="1"/>
      <w:numFmt w:val="decimal"/>
      <w:pStyle w:val="1Heading01l0H1SectionHeadHeader1h1H1111l01PIM"/>
      <w:lvlText w:val="%1."/>
      <w:lvlJc w:val="left"/>
      <w:pPr>
        <w:tabs>
          <w:tab w:val="left" w:pos="960"/>
        </w:tabs>
        <w:ind w:left="960" w:hanging="420"/>
      </w:pPr>
    </w:lvl>
    <w:lvl w:ilvl="1">
      <w:start w:val="1"/>
      <w:numFmt w:val="lowerLetter"/>
      <w:lvlText w:val="%2)"/>
      <w:lvlJc w:val="left"/>
      <w:pPr>
        <w:tabs>
          <w:tab w:val="left" w:pos="1380"/>
        </w:tabs>
        <w:ind w:left="1380" w:hanging="420"/>
      </w:pPr>
    </w:lvl>
    <w:lvl w:ilvl="2">
      <w:start w:val="1"/>
      <w:numFmt w:val="lowerRoman"/>
      <w:lvlText w:val="%3."/>
      <w:lvlJc w:val="right"/>
      <w:pPr>
        <w:tabs>
          <w:tab w:val="left" w:pos="1800"/>
        </w:tabs>
        <w:ind w:left="1800" w:hanging="420"/>
      </w:pPr>
    </w:lvl>
    <w:lvl w:ilvl="3">
      <w:start w:val="1"/>
      <w:numFmt w:val="decimal"/>
      <w:lvlText w:val="%4."/>
      <w:lvlJc w:val="left"/>
      <w:pPr>
        <w:tabs>
          <w:tab w:val="left" w:pos="2220"/>
        </w:tabs>
        <w:ind w:left="2220" w:hanging="420"/>
      </w:pPr>
    </w:lvl>
    <w:lvl w:ilvl="4">
      <w:start w:val="1"/>
      <w:numFmt w:val="lowerLetter"/>
      <w:lvlText w:val="%5)"/>
      <w:lvlJc w:val="left"/>
      <w:pPr>
        <w:tabs>
          <w:tab w:val="left" w:pos="2640"/>
        </w:tabs>
        <w:ind w:left="2640" w:hanging="420"/>
      </w:pPr>
    </w:lvl>
    <w:lvl w:ilvl="5">
      <w:start w:val="1"/>
      <w:numFmt w:val="lowerRoman"/>
      <w:lvlText w:val="%6."/>
      <w:lvlJc w:val="right"/>
      <w:pPr>
        <w:tabs>
          <w:tab w:val="left" w:pos="3060"/>
        </w:tabs>
        <w:ind w:left="3060" w:hanging="420"/>
      </w:pPr>
    </w:lvl>
    <w:lvl w:ilvl="6">
      <w:start w:val="1"/>
      <w:numFmt w:val="decimal"/>
      <w:lvlText w:val="%7."/>
      <w:lvlJc w:val="left"/>
      <w:pPr>
        <w:tabs>
          <w:tab w:val="left" w:pos="3480"/>
        </w:tabs>
        <w:ind w:left="3480" w:hanging="420"/>
      </w:pPr>
    </w:lvl>
    <w:lvl w:ilvl="7">
      <w:start w:val="1"/>
      <w:numFmt w:val="lowerLetter"/>
      <w:lvlText w:val="%8)"/>
      <w:lvlJc w:val="left"/>
      <w:pPr>
        <w:tabs>
          <w:tab w:val="left" w:pos="3900"/>
        </w:tabs>
        <w:ind w:left="3900" w:hanging="420"/>
      </w:pPr>
    </w:lvl>
    <w:lvl w:ilvl="8">
      <w:start w:val="1"/>
      <w:numFmt w:val="lowerRoman"/>
      <w:lvlText w:val="%9."/>
      <w:lvlJc w:val="right"/>
      <w:pPr>
        <w:tabs>
          <w:tab w:val="left" w:pos="4320"/>
        </w:tabs>
        <w:ind w:left="4320" w:hanging="420"/>
      </w:pPr>
    </w:lvl>
  </w:abstractNum>
  <w:abstractNum w:abstractNumId="50" w15:restartNumberingAfterBreak="0">
    <w:nsid w:val="783D1BC8"/>
    <w:multiLevelType w:val="multilevel"/>
    <w:tmpl w:val="783D1BC8"/>
    <w:lvl w:ilvl="0">
      <w:numFmt w:val="decimal"/>
      <w:pStyle w:val="af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9AECBA4"/>
    <w:multiLevelType w:val="multilevel"/>
    <w:tmpl w:val="79AECBA4"/>
    <w:lvl w:ilvl="0">
      <w:start w:val="1"/>
      <w:numFmt w:val="chineseCounting"/>
      <w:pStyle w:val="15"/>
      <w:suff w:val="nothing"/>
      <w:lvlText w:val="第%1章 "/>
      <w:lvlJc w:val="left"/>
      <w:pPr>
        <w:ind w:left="432" w:hanging="432"/>
      </w:pPr>
      <w:rPr>
        <w:rFonts w:hint="eastAsia"/>
      </w:rPr>
    </w:lvl>
    <w:lvl w:ilvl="1">
      <w:start w:val="1"/>
      <w:numFmt w:val="decimal"/>
      <w:pStyle w:val="25"/>
      <w:isLgl/>
      <w:suff w:val="space"/>
      <w:lvlText w:val="%1.%2."/>
      <w:lvlJc w:val="left"/>
      <w:pPr>
        <w:ind w:left="575" w:hanging="575"/>
      </w:pPr>
      <w:rPr>
        <w:rFonts w:hint="eastAsia"/>
      </w:rPr>
    </w:lvl>
    <w:lvl w:ilvl="2">
      <w:start w:val="1"/>
      <w:numFmt w:val="decimal"/>
      <w:pStyle w:val="34"/>
      <w:isLgl/>
      <w:lvlText w:val="%1.%2.%3."/>
      <w:lvlJc w:val="left"/>
      <w:pPr>
        <w:ind w:left="720" w:hanging="720"/>
      </w:pPr>
      <w:rPr>
        <w:rFonts w:hint="eastAsia"/>
      </w:rPr>
    </w:lvl>
    <w:lvl w:ilvl="3">
      <w:start w:val="1"/>
      <w:numFmt w:val="decimal"/>
      <w:pStyle w:val="44"/>
      <w:isLgl/>
      <w:lvlText w:val="%1.%2.%3.%4."/>
      <w:lvlJc w:val="left"/>
      <w:pPr>
        <w:ind w:left="864" w:hanging="864"/>
      </w:pPr>
      <w:rPr>
        <w:rFonts w:hint="eastAsia"/>
      </w:rPr>
    </w:lvl>
    <w:lvl w:ilvl="4">
      <w:start w:val="1"/>
      <w:numFmt w:val="decimal"/>
      <w:pStyle w:val="51"/>
      <w:isLgl/>
      <w:lvlText w:val="%1.%2.%3.%4.%5."/>
      <w:lvlJc w:val="left"/>
      <w:pPr>
        <w:ind w:left="0" w:firstLine="0"/>
      </w:pPr>
      <w:rPr>
        <w:rFonts w:hint="eastAsia"/>
      </w:rPr>
    </w:lvl>
    <w:lvl w:ilvl="5">
      <w:start w:val="1"/>
      <w:numFmt w:val="decimal"/>
      <w:pStyle w:val="60"/>
      <w:isLgl/>
      <w:lvlText w:val="%1.%2.%3.%4.%5.%6."/>
      <w:lvlJc w:val="left"/>
      <w:pPr>
        <w:ind w:left="1151" w:hanging="1151"/>
      </w:pPr>
      <w:rPr>
        <w:rFonts w:ascii="宋体" w:eastAsia="宋体" w:hAnsi="宋体" w:cs="宋体" w:hint="eastAsia"/>
      </w:rPr>
    </w:lvl>
    <w:lvl w:ilvl="6">
      <w:start w:val="1"/>
      <w:numFmt w:val="decimal"/>
      <w:pStyle w:val="7"/>
      <w:isLgl/>
      <w:lvlText w:val="%1.%2.%3.%4.%5.%6.%7."/>
      <w:lvlJc w:val="left"/>
      <w:pPr>
        <w:ind w:left="1296" w:hanging="1296"/>
      </w:pPr>
      <w:rPr>
        <w:rFonts w:ascii="宋体" w:eastAsia="宋体" w:hAnsi="宋体" w:cs="宋体"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52" w15:restartNumberingAfterBreak="0">
    <w:nsid w:val="7F0838A5"/>
    <w:multiLevelType w:val="multilevel"/>
    <w:tmpl w:val="7F0838A5"/>
    <w:lvl w:ilvl="0">
      <w:start w:val="1"/>
      <w:numFmt w:val="decimal"/>
      <w:pStyle w:val="MMTopic1"/>
      <w:suff w:val="space"/>
      <w:lvlText w:val="%1"/>
      <w:lvlJc w:val="left"/>
      <w:pPr>
        <w:tabs>
          <w:tab w:val="left" w:pos="425"/>
        </w:tabs>
        <w:ind w:left="0" w:firstLine="0"/>
      </w:pPr>
    </w:lvl>
    <w:lvl w:ilvl="1">
      <w:start w:val="1"/>
      <w:numFmt w:val="decimal"/>
      <w:suff w:val="space"/>
      <w:lvlText w:val="%1.%2"/>
      <w:lvlJc w:val="left"/>
      <w:pPr>
        <w:tabs>
          <w:tab w:val="left" w:pos="992"/>
        </w:tabs>
        <w:ind w:left="0" w:firstLine="0"/>
      </w:pPr>
    </w:lvl>
    <w:lvl w:ilvl="2">
      <w:start w:val="1"/>
      <w:numFmt w:val="decimal"/>
      <w:suff w:val="space"/>
      <w:lvlText w:val="%1.%2.%3"/>
      <w:lvlJc w:val="left"/>
      <w:pPr>
        <w:tabs>
          <w:tab w:val="left" w:pos="1418"/>
        </w:tabs>
        <w:ind w:left="0" w:firstLine="0"/>
      </w:pPr>
    </w:lvl>
    <w:lvl w:ilvl="3">
      <w:start w:val="1"/>
      <w:numFmt w:val="decimal"/>
      <w:pStyle w:val="MMTopic4"/>
      <w:suff w:val="space"/>
      <w:lvlText w:val="%1.%2.%3.%4"/>
      <w:lvlJc w:val="left"/>
      <w:pPr>
        <w:tabs>
          <w:tab w:val="left" w:pos="1984"/>
        </w:tabs>
        <w:ind w:left="0" w:firstLine="0"/>
      </w:pPr>
    </w:lvl>
    <w:lvl w:ilvl="4">
      <w:start w:val="1"/>
      <w:numFmt w:val="decimal"/>
      <w:suff w:val="space"/>
      <w:lvlText w:val="%1.%2.%3.%4.%5"/>
      <w:lvlJc w:val="left"/>
      <w:pPr>
        <w:tabs>
          <w:tab w:val="left" w:pos="2551"/>
        </w:tabs>
        <w:ind w:left="0" w:firstLine="0"/>
      </w:pPr>
    </w:lvl>
    <w:lvl w:ilvl="5">
      <w:start w:val="1"/>
      <w:numFmt w:val="decimal"/>
      <w:suff w:val="space"/>
      <w:lvlText w:val="%1.%2.%3.%4.%5.%6"/>
      <w:lvlJc w:val="left"/>
      <w:pPr>
        <w:tabs>
          <w:tab w:val="left" w:pos="3260"/>
        </w:tabs>
        <w:ind w:left="0" w:firstLine="0"/>
      </w:pPr>
    </w:lvl>
    <w:lvl w:ilvl="6">
      <w:start w:val="1"/>
      <w:numFmt w:val="decimal"/>
      <w:suff w:val="space"/>
      <w:lvlText w:val="%1.%2.%3.%4.%5.%6.%7"/>
      <w:lvlJc w:val="left"/>
      <w:pPr>
        <w:tabs>
          <w:tab w:val="left" w:pos="3827"/>
        </w:tabs>
        <w:ind w:left="0" w:firstLine="0"/>
      </w:pPr>
    </w:lvl>
    <w:lvl w:ilvl="7">
      <w:start w:val="1"/>
      <w:numFmt w:val="decimal"/>
      <w:pStyle w:val="MMTopic8"/>
      <w:suff w:val="space"/>
      <w:lvlText w:val="%1.%2.%3.%4.%5.%6.%7.%8"/>
      <w:lvlJc w:val="left"/>
      <w:pPr>
        <w:tabs>
          <w:tab w:val="left" w:pos="4394"/>
        </w:tabs>
        <w:ind w:left="0" w:firstLine="0"/>
      </w:pPr>
    </w:lvl>
    <w:lvl w:ilvl="8">
      <w:start w:val="1"/>
      <w:numFmt w:val="decimal"/>
      <w:suff w:val="space"/>
      <w:lvlText w:val="%1.%2.%3.%4.%5.%6.%7.%8.%9"/>
      <w:lvlJc w:val="left"/>
      <w:pPr>
        <w:tabs>
          <w:tab w:val="left" w:pos="5102"/>
        </w:tabs>
        <w:ind w:left="0" w:firstLine="0"/>
      </w:pPr>
    </w:lvl>
  </w:abstractNum>
  <w:abstractNum w:abstractNumId="53" w15:restartNumberingAfterBreak="0">
    <w:nsid w:val="7F773C35"/>
    <w:multiLevelType w:val="multilevel"/>
    <w:tmpl w:val="7F773C35"/>
    <w:lvl w:ilvl="0">
      <w:start w:val="1"/>
      <w:numFmt w:val="bullet"/>
      <w:pStyle w:val="ItemListinTable"/>
      <w:lvlText w:val=""/>
      <w:lvlJc w:val="left"/>
      <w:pPr>
        <w:tabs>
          <w:tab w:val="left" w:pos="170"/>
        </w:tabs>
        <w:ind w:left="170" w:hanging="170"/>
      </w:pPr>
      <w:rPr>
        <w:rFonts w:ascii="Wingdings" w:eastAsia="宋体" w:hAnsi="Wingdings" w:hint="default"/>
        <w:b w:val="0"/>
        <w:i w:val="0"/>
        <w:color w:val="auto"/>
        <w:position w:val="3"/>
        <w:sz w:val="13"/>
        <w:szCs w:val="13"/>
      </w:rPr>
    </w:lvl>
    <w:lvl w:ilvl="1">
      <w:start w:val="1"/>
      <w:numFmt w:val="decimal"/>
      <w:pStyle w:val="2TimesNewRoman"/>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51"/>
  </w:num>
  <w:num w:numId="2">
    <w:abstractNumId w:val="0"/>
  </w:num>
  <w:num w:numId="3">
    <w:abstractNumId w:val="3"/>
  </w:num>
  <w:num w:numId="4">
    <w:abstractNumId w:val="1"/>
  </w:num>
  <w:num w:numId="5">
    <w:abstractNumId w:val="2"/>
  </w:num>
  <w:num w:numId="6">
    <w:abstractNumId w:val="36"/>
  </w:num>
  <w:num w:numId="7">
    <w:abstractNumId w:val="46"/>
  </w:num>
  <w:num w:numId="8">
    <w:abstractNumId w:val="37"/>
  </w:num>
  <w:num w:numId="9">
    <w:abstractNumId w:val="7"/>
  </w:num>
  <w:num w:numId="10">
    <w:abstractNumId w:val="32"/>
  </w:num>
  <w:num w:numId="11">
    <w:abstractNumId w:val="48"/>
  </w:num>
  <w:num w:numId="12">
    <w:abstractNumId w:val="20"/>
  </w:num>
  <w:num w:numId="13">
    <w:abstractNumId w:val="25"/>
  </w:num>
  <w:num w:numId="14">
    <w:abstractNumId w:val="40"/>
  </w:num>
  <w:num w:numId="15">
    <w:abstractNumId w:val="17"/>
  </w:num>
  <w:num w:numId="16">
    <w:abstractNumId w:val="15"/>
  </w:num>
  <w:num w:numId="17">
    <w:abstractNumId w:val="5"/>
  </w:num>
  <w:num w:numId="18">
    <w:abstractNumId w:val="6"/>
  </w:num>
  <w:num w:numId="19">
    <w:abstractNumId w:val="52"/>
  </w:num>
  <w:num w:numId="20">
    <w:abstractNumId w:val="8"/>
  </w:num>
  <w:num w:numId="21">
    <w:abstractNumId w:val="16"/>
  </w:num>
  <w:num w:numId="22">
    <w:abstractNumId w:val="18"/>
  </w:num>
  <w:num w:numId="23">
    <w:abstractNumId w:val="24"/>
  </w:num>
  <w:num w:numId="24">
    <w:abstractNumId w:val="29"/>
  </w:num>
  <w:num w:numId="25">
    <w:abstractNumId w:val="50"/>
  </w:num>
  <w:num w:numId="26">
    <w:abstractNumId w:val="30"/>
  </w:num>
  <w:num w:numId="27">
    <w:abstractNumId w:val="43"/>
  </w:num>
  <w:num w:numId="28">
    <w:abstractNumId w:val="33"/>
  </w:num>
  <w:num w:numId="29">
    <w:abstractNumId w:val="34"/>
  </w:num>
  <w:num w:numId="30">
    <w:abstractNumId w:val="44"/>
  </w:num>
  <w:num w:numId="31">
    <w:abstractNumId w:val="26"/>
  </w:num>
  <w:num w:numId="32">
    <w:abstractNumId w:val="27"/>
  </w:num>
  <w:num w:numId="33">
    <w:abstractNumId w:val="49"/>
  </w:num>
  <w:num w:numId="34">
    <w:abstractNumId w:val="21"/>
  </w:num>
  <w:num w:numId="35">
    <w:abstractNumId w:val="14"/>
  </w:num>
  <w:num w:numId="36">
    <w:abstractNumId w:val="47"/>
  </w:num>
  <w:num w:numId="37">
    <w:abstractNumId w:val="19"/>
  </w:num>
  <w:num w:numId="38">
    <w:abstractNumId w:val="31"/>
  </w:num>
  <w:num w:numId="39">
    <w:abstractNumId w:val="4"/>
  </w:num>
  <w:num w:numId="40">
    <w:abstractNumId w:val="42"/>
  </w:num>
  <w:num w:numId="41">
    <w:abstractNumId w:val="10"/>
  </w:num>
  <w:num w:numId="42">
    <w:abstractNumId w:val="35"/>
    <w:lvlOverride w:ilvl="0">
      <w:startOverride w:val="1"/>
    </w:lvlOverride>
  </w:num>
  <w:num w:numId="43">
    <w:abstractNumId w:val="12"/>
  </w:num>
  <w:num w:numId="44">
    <w:abstractNumId w:val="45"/>
  </w:num>
  <w:num w:numId="45">
    <w:abstractNumId w:val="28"/>
  </w:num>
  <w:num w:numId="46">
    <w:abstractNumId w:val="9"/>
  </w:num>
  <w:num w:numId="47">
    <w:abstractNumId w:val="23"/>
  </w:num>
  <w:num w:numId="48">
    <w:abstractNumId w:val="5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num>
  <w:num w:numId="50">
    <w:abstractNumId w:val="11"/>
  </w:num>
  <w:num w:numId="51">
    <w:abstractNumId w:val="13"/>
  </w:num>
  <w:num w:numId="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8"/>
  </w:num>
  <w:num w:numId="54">
    <w:abstractNumId w:val="41"/>
  </w:num>
  <w:num w:numId="55">
    <w:abstractNumId w:val="2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287"/>
    <w:rsid w:val="00022A88"/>
    <w:rsid w:val="000508AA"/>
    <w:rsid w:val="000747F7"/>
    <w:rsid w:val="00076AD1"/>
    <w:rsid w:val="00084BB0"/>
    <w:rsid w:val="000941AF"/>
    <w:rsid w:val="0009421A"/>
    <w:rsid w:val="000B551A"/>
    <w:rsid w:val="000C4645"/>
    <w:rsid w:val="000E5018"/>
    <w:rsid w:val="00121CAE"/>
    <w:rsid w:val="00124DF0"/>
    <w:rsid w:val="00127722"/>
    <w:rsid w:val="001741F1"/>
    <w:rsid w:val="00176635"/>
    <w:rsid w:val="00185738"/>
    <w:rsid w:val="001A5D66"/>
    <w:rsid w:val="001B4ABC"/>
    <w:rsid w:val="00234CA5"/>
    <w:rsid w:val="002665FA"/>
    <w:rsid w:val="002B0D71"/>
    <w:rsid w:val="002B27E1"/>
    <w:rsid w:val="002C51DA"/>
    <w:rsid w:val="002D75E5"/>
    <w:rsid w:val="002F0B9A"/>
    <w:rsid w:val="002F74A2"/>
    <w:rsid w:val="00326BB5"/>
    <w:rsid w:val="00340C14"/>
    <w:rsid w:val="00351BF1"/>
    <w:rsid w:val="00355DCE"/>
    <w:rsid w:val="00372C73"/>
    <w:rsid w:val="00383EA9"/>
    <w:rsid w:val="003A119C"/>
    <w:rsid w:val="003A1565"/>
    <w:rsid w:val="003A215E"/>
    <w:rsid w:val="003E5B4C"/>
    <w:rsid w:val="00400C58"/>
    <w:rsid w:val="00401651"/>
    <w:rsid w:val="00402BBE"/>
    <w:rsid w:val="00406D67"/>
    <w:rsid w:val="00420633"/>
    <w:rsid w:val="00477E36"/>
    <w:rsid w:val="00486A86"/>
    <w:rsid w:val="004B0B8B"/>
    <w:rsid w:val="004F0399"/>
    <w:rsid w:val="0050440C"/>
    <w:rsid w:val="00506AD9"/>
    <w:rsid w:val="0051109A"/>
    <w:rsid w:val="00531F86"/>
    <w:rsid w:val="00542325"/>
    <w:rsid w:val="00553F16"/>
    <w:rsid w:val="00562375"/>
    <w:rsid w:val="0056310B"/>
    <w:rsid w:val="005B3859"/>
    <w:rsid w:val="005C7D24"/>
    <w:rsid w:val="005D0994"/>
    <w:rsid w:val="00600CAC"/>
    <w:rsid w:val="00612E70"/>
    <w:rsid w:val="00646A8F"/>
    <w:rsid w:val="00646E80"/>
    <w:rsid w:val="006C6FD2"/>
    <w:rsid w:val="006D131C"/>
    <w:rsid w:val="006F5CFA"/>
    <w:rsid w:val="007038B7"/>
    <w:rsid w:val="00720789"/>
    <w:rsid w:val="007462FA"/>
    <w:rsid w:val="00750CE2"/>
    <w:rsid w:val="007725A1"/>
    <w:rsid w:val="00791E7E"/>
    <w:rsid w:val="007A0F2B"/>
    <w:rsid w:val="007A4687"/>
    <w:rsid w:val="007B5A8A"/>
    <w:rsid w:val="007F51F5"/>
    <w:rsid w:val="00812E3C"/>
    <w:rsid w:val="00821972"/>
    <w:rsid w:val="00821F1D"/>
    <w:rsid w:val="00837E22"/>
    <w:rsid w:val="0084630A"/>
    <w:rsid w:val="00850FCA"/>
    <w:rsid w:val="008633AA"/>
    <w:rsid w:val="008877AF"/>
    <w:rsid w:val="008A06BF"/>
    <w:rsid w:val="008B7733"/>
    <w:rsid w:val="00934067"/>
    <w:rsid w:val="00941B55"/>
    <w:rsid w:val="009647A0"/>
    <w:rsid w:val="00966394"/>
    <w:rsid w:val="00970ECE"/>
    <w:rsid w:val="00A0782A"/>
    <w:rsid w:val="00A2138E"/>
    <w:rsid w:val="00A55BE8"/>
    <w:rsid w:val="00A900B8"/>
    <w:rsid w:val="00A9300C"/>
    <w:rsid w:val="00A974BF"/>
    <w:rsid w:val="00AA54FE"/>
    <w:rsid w:val="00AD5AEE"/>
    <w:rsid w:val="00AE2004"/>
    <w:rsid w:val="00AF4E3B"/>
    <w:rsid w:val="00B00808"/>
    <w:rsid w:val="00B0337B"/>
    <w:rsid w:val="00B03FD5"/>
    <w:rsid w:val="00B444EF"/>
    <w:rsid w:val="00B54A3E"/>
    <w:rsid w:val="00B65483"/>
    <w:rsid w:val="00B76287"/>
    <w:rsid w:val="00B81E2B"/>
    <w:rsid w:val="00B94321"/>
    <w:rsid w:val="00BE30AE"/>
    <w:rsid w:val="00C14FB2"/>
    <w:rsid w:val="00C206BF"/>
    <w:rsid w:val="00C27F91"/>
    <w:rsid w:val="00C75F70"/>
    <w:rsid w:val="00C87DF7"/>
    <w:rsid w:val="00C920DB"/>
    <w:rsid w:val="00C97455"/>
    <w:rsid w:val="00CC22DE"/>
    <w:rsid w:val="00CD0061"/>
    <w:rsid w:val="00CD39F5"/>
    <w:rsid w:val="00CF1526"/>
    <w:rsid w:val="00CF323F"/>
    <w:rsid w:val="00CF59E0"/>
    <w:rsid w:val="00D326C4"/>
    <w:rsid w:val="00D95E65"/>
    <w:rsid w:val="00DB4A82"/>
    <w:rsid w:val="00DC5548"/>
    <w:rsid w:val="00DD141A"/>
    <w:rsid w:val="00DD3A96"/>
    <w:rsid w:val="00DF7AB2"/>
    <w:rsid w:val="00E01B52"/>
    <w:rsid w:val="00E05A63"/>
    <w:rsid w:val="00E13008"/>
    <w:rsid w:val="00E14E68"/>
    <w:rsid w:val="00E30F0C"/>
    <w:rsid w:val="00E45409"/>
    <w:rsid w:val="00E554CB"/>
    <w:rsid w:val="00E55C8B"/>
    <w:rsid w:val="00E75096"/>
    <w:rsid w:val="00E821E2"/>
    <w:rsid w:val="00E96FA8"/>
    <w:rsid w:val="00EA1B78"/>
    <w:rsid w:val="00EA4A6E"/>
    <w:rsid w:val="00ED002E"/>
    <w:rsid w:val="00ED48C5"/>
    <w:rsid w:val="00ED49C2"/>
    <w:rsid w:val="00EE245D"/>
    <w:rsid w:val="00F000E7"/>
    <w:rsid w:val="00F0206C"/>
    <w:rsid w:val="00F22660"/>
    <w:rsid w:val="00F22A8D"/>
    <w:rsid w:val="00F303CB"/>
    <w:rsid w:val="00F3589D"/>
    <w:rsid w:val="00F4383A"/>
    <w:rsid w:val="00F43FB1"/>
    <w:rsid w:val="00F5236F"/>
    <w:rsid w:val="00FA3270"/>
    <w:rsid w:val="00FD29E1"/>
    <w:rsid w:val="00FD5D1D"/>
    <w:rsid w:val="00FD7663"/>
    <w:rsid w:val="00FE3A00"/>
    <w:rsid w:val="0D8B7829"/>
    <w:rsid w:val="13272A5A"/>
    <w:rsid w:val="14162ABA"/>
    <w:rsid w:val="146D3F96"/>
    <w:rsid w:val="194F532B"/>
    <w:rsid w:val="1B5D1975"/>
    <w:rsid w:val="22652399"/>
    <w:rsid w:val="2E740F64"/>
    <w:rsid w:val="39314074"/>
    <w:rsid w:val="3A3827DD"/>
    <w:rsid w:val="3BE21343"/>
    <w:rsid w:val="3CCB2B33"/>
    <w:rsid w:val="3D6F3903"/>
    <w:rsid w:val="419B53A7"/>
    <w:rsid w:val="46196FD2"/>
    <w:rsid w:val="4C573E65"/>
    <w:rsid w:val="51E90FFC"/>
    <w:rsid w:val="570426A9"/>
    <w:rsid w:val="591721C4"/>
    <w:rsid w:val="61B04734"/>
    <w:rsid w:val="627A468A"/>
    <w:rsid w:val="63973480"/>
    <w:rsid w:val="68C26371"/>
    <w:rsid w:val="68CE5947"/>
    <w:rsid w:val="6AB90FE4"/>
    <w:rsid w:val="6E002823"/>
    <w:rsid w:val="78433012"/>
    <w:rsid w:val="7D8B6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E003E"/>
  <w15:docId w15:val="{13ACCCCE-107E-594B-8EA0-E45BF606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qFormat="1"/>
    <w:lsdException w:name="annotation text" w:qFormat="1"/>
    <w:lsdException w:name="header" w:qFormat="1"/>
    <w:lsdException w:name="footer" w:uiPriority="99" w:qFormat="1"/>
    <w:lsdException w:name="index heading" w:qFormat="1"/>
    <w:lsdException w:name="caption" w:unhideWhenUsed="1" w:qFormat="1"/>
    <w:lsdException w:name="table of figures" w:uiPriority="99"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unhideWhenUsed="1" w:qFormat="1"/>
    <w:lsdException w:name="endnote text" w:unhideWhenUsed="1" w:qFormat="1"/>
    <w:lsdException w:name="table of authorities" w:semiHidden="1" w:uiPriority="99" w:unhideWhenUsed="1"/>
    <w:lsdException w:name="macro" w:semiHidden="1" w:uiPriority="99" w:unhideWhenUsed="1"/>
    <w:lsdException w:name="toa heading" w:semiHidden="1" w:uiPriority="99" w:unhideWhenUsed="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semiHidden="1" w:uiPriority="99" w:unhideWhenUsed="1"/>
    <w:lsdException w:name="List Number 2" w:qFormat="1"/>
    <w:lsdException w:name="List Number 3" w:qFormat="1"/>
    <w:lsdException w:name="List Number 4" w:qFormat="1"/>
    <w:lsdException w:name="List Number 5" w:qFormat="1"/>
    <w:lsdException w:name="Title" w:qFormat="1"/>
    <w:lsdException w:name="Closing" w:unhideWhenUsed="1" w:qFormat="1"/>
    <w:lsdException w:name="Signature" w:qFormat="1"/>
    <w:lsdException w:name="Default Paragraph Font" w:semiHidden="1" w:uiPriority="1" w:unhideWhenUsed="1" w:qFormat="1"/>
    <w:lsdException w:name="Body Text" w:qFormat="1"/>
    <w:lsdException w:name="Body Text Indent" w:qFormat="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qFormat="1"/>
    <w:lsdException w:name="Subtitle" w:qFormat="1"/>
    <w:lsdException w:name="Salutation" w:unhideWhenUsed="1" w:qFormat="1"/>
    <w:lsdException w:name="Date" w:uiPriority="99" w:qFormat="1"/>
    <w:lsdException w:name="Body Text First Indent" w:uiPriority="99" w:qFormat="1"/>
    <w:lsdException w:name="Body Text First Indent 2" w:unhideWhenUsed="1" w:qFormat="1"/>
    <w:lsdException w:name="Note Heading" w:qFormat="1"/>
    <w:lsdException w:name="Body Text 2" w:uiPriority="99" w:qFormat="1"/>
    <w:lsdException w:name="Body Text 3" w:qFormat="1"/>
    <w:lsdException w:name="Body Text Indent 2" w:qFormat="1"/>
    <w:lsdException w:name="Body Text Indent 3" w:qFormat="1"/>
    <w:lsdException w:name="Block Text" w:qFormat="1"/>
    <w:lsdException w:name="Hyperlink" w:uiPriority="99" w:unhideWhenUsed="1" w:qFormat="1"/>
    <w:lsdException w:name="FollowedHyperlink" w:uiPriority="99" w:unhideWhenUsed="1" w:qFormat="1"/>
    <w:lsdException w:name="Strong" w:qFormat="1"/>
    <w:lsdException w:name="Emphasis" w:qFormat="1"/>
    <w:lsdException w:name="Document Map" w:uiPriority="99" w:unhideWhenUsed="1" w:qFormat="1"/>
    <w:lsdException w:name="Plain Text" w:uiPriority="99" w:qFormat="1"/>
    <w:lsdException w:name="E-mail Signature" w:unhideWhenUsed="1" w:qFormat="1"/>
    <w:lsdException w:name="HTML Top of Form" w:semiHidden="1" w:uiPriority="99" w:unhideWhenUsed="1"/>
    <w:lsdException w:name="HTML Bottom of Form" w:semiHidden="1" w:uiPriority="99" w:unhideWhenUsed="1"/>
    <w:lsdException w:name="Normal (Web)" w:qFormat="1"/>
    <w:lsdException w:name="HTML Acronym" w:semiHidden="1" w:uiPriority="99" w:unhideWhenUsed="1"/>
    <w:lsdException w:name="HTML Address" w:unhideWhenUsed="1" w:qFormat="1"/>
    <w:lsdException w:name="HTML Cite" w:uiPriority="99" w:unhideWhenUsed="1" w:qFormat="1"/>
    <w:lsdException w:name="HTML Code" w:qFormat="1"/>
    <w:lsdException w:name="HTML Definition" w:semiHidden="1" w:uiPriority="99" w:unhideWhenUsed="1"/>
    <w:lsdException w:name="HTML Keyboard" w:unhideWhenUsed="1" w:qFormat="1"/>
    <w:lsdException w:name="HTML Preformatted" w:qFormat="1"/>
    <w:lsdException w:name="HTML Sample" w:qFormat="1"/>
    <w:lsdException w:name="HTML Typewriter" w:unhideWhenUsed="1" w:qFormat="1"/>
    <w:lsdException w:name="HTML Variable" w:unhideWhenUsed="1" w:qFormat="1"/>
    <w:lsdException w:name="Normal Table" w:semiHidden="1" w:uiPriority="99" w:unhideWhenUsed="1" w:qFormat="1"/>
    <w:lsdException w:name="annotation subject"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34"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5">
    <w:name w:val="Normal"/>
    <w:qFormat/>
    <w:rsid w:val="00C27F91"/>
    <w:pPr>
      <w:widowControl w:val="0"/>
      <w:spacing w:line="360" w:lineRule="auto"/>
      <w:ind w:firstLineChars="200" w:firstLine="560"/>
      <w:jc w:val="both"/>
    </w:pPr>
    <w:rPr>
      <w:rFonts w:ascii="仿宋_GB2312" w:eastAsia="宋体" w:hAnsi="仿宋_GB2312" w:cs="Times New Roman"/>
      <w:kern w:val="2"/>
      <w:sz w:val="24"/>
      <w:szCs w:val="32"/>
    </w:rPr>
  </w:style>
  <w:style w:type="paragraph" w:styleId="15">
    <w:name w:val="heading 1"/>
    <w:basedOn w:val="af5"/>
    <w:next w:val="af5"/>
    <w:link w:val="16"/>
    <w:qFormat/>
    <w:pPr>
      <w:keepNext/>
      <w:keepLines/>
      <w:numPr>
        <w:numId w:val="1"/>
      </w:numPr>
      <w:spacing w:before="340" w:after="330" w:line="576" w:lineRule="auto"/>
      <w:ind w:firstLineChars="0" w:firstLine="0"/>
      <w:outlineLvl w:val="0"/>
    </w:pPr>
    <w:rPr>
      <w:b/>
      <w:kern w:val="44"/>
      <w:sz w:val="44"/>
    </w:rPr>
  </w:style>
  <w:style w:type="paragraph" w:styleId="25">
    <w:name w:val="heading 2"/>
    <w:basedOn w:val="af5"/>
    <w:next w:val="af5"/>
    <w:link w:val="26"/>
    <w:unhideWhenUsed/>
    <w:qFormat/>
    <w:pPr>
      <w:keepNext/>
      <w:keepLines/>
      <w:numPr>
        <w:ilvl w:val="1"/>
        <w:numId w:val="1"/>
      </w:numPr>
      <w:spacing w:before="260" w:after="260" w:line="413" w:lineRule="auto"/>
      <w:ind w:firstLineChars="0" w:firstLine="0"/>
      <w:outlineLvl w:val="1"/>
    </w:pPr>
    <w:rPr>
      <w:rFonts w:ascii="Arial" w:eastAsia="黑体" w:hAnsi="Arial"/>
      <w:b/>
      <w:sz w:val="32"/>
    </w:rPr>
  </w:style>
  <w:style w:type="paragraph" w:styleId="34">
    <w:name w:val="heading 3"/>
    <w:basedOn w:val="af5"/>
    <w:next w:val="af5"/>
    <w:link w:val="35"/>
    <w:unhideWhenUsed/>
    <w:qFormat/>
    <w:pPr>
      <w:keepNext/>
      <w:keepLines/>
      <w:numPr>
        <w:ilvl w:val="2"/>
        <w:numId w:val="1"/>
      </w:numPr>
      <w:spacing w:before="260" w:after="260" w:line="413" w:lineRule="auto"/>
      <w:ind w:firstLineChars="0" w:firstLine="0"/>
      <w:outlineLvl w:val="2"/>
    </w:pPr>
    <w:rPr>
      <w:b/>
      <w:sz w:val="32"/>
    </w:rPr>
  </w:style>
  <w:style w:type="paragraph" w:styleId="44">
    <w:name w:val="heading 4"/>
    <w:basedOn w:val="af5"/>
    <w:next w:val="af5"/>
    <w:link w:val="45"/>
    <w:unhideWhenUsed/>
    <w:qFormat/>
    <w:pPr>
      <w:keepNext/>
      <w:keepLines/>
      <w:numPr>
        <w:ilvl w:val="3"/>
        <w:numId w:val="1"/>
      </w:numPr>
      <w:spacing w:before="280" w:after="290" w:line="372" w:lineRule="auto"/>
      <w:ind w:firstLineChars="0" w:firstLine="0"/>
      <w:outlineLvl w:val="3"/>
    </w:pPr>
    <w:rPr>
      <w:rFonts w:ascii="Arial" w:eastAsia="黑体" w:hAnsi="Arial"/>
      <w:b/>
      <w:sz w:val="28"/>
    </w:rPr>
  </w:style>
  <w:style w:type="paragraph" w:styleId="51">
    <w:name w:val="heading 5"/>
    <w:basedOn w:val="af5"/>
    <w:next w:val="af5"/>
    <w:link w:val="52"/>
    <w:unhideWhenUsed/>
    <w:qFormat/>
    <w:pPr>
      <w:keepNext/>
      <w:keepLines/>
      <w:numPr>
        <w:ilvl w:val="4"/>
        <w:numId w:val="1"/>
      </w:numPr>
      <w:spacing w:before="280" w:after="290" w:line="372" w:lineRule="auto"/>
      <w:ind w:rightChars="100" w:right="100" w:firstLineChars="0"/>
      <w:outlineLvl w:val="4"/>
    </w:pPr>
    <w:rPr>
      <w:b/>
      <w:sz w:val="28"/>
    </w:rPr>
  </w:style>
  <w:style w:type="paragraph" w:styleId="60">
    <w:name w:val="heading 6"/>
    <w:basedOn w:val="af5"/>
    <w:next w:val="af5"/>
    <w:link w:val="62"/>
    <w:unhideWhenUsed/>
    <w:qFormat/>
    <w:pPr>
      <w:keepNext/>
      <w:keepLines/>
      <w:numPr>
        <w:ilvl w:val="5"/>
        <w:numId w:val="1"/>
      </w:numPr>
      <w:spacing w:before="240" w:after="64" w:line="317" w:lineRule="auto"/>
      <w:ind w:firstLineChars="0" w:firstLine="0"/>
      <w:outlineLvl w:val="5"/>
    </w:pPr>
    <w:rPr>
      <w:rFonts w:ascii="Arial" w:eastAsia="黑体" w:hAnsi="Arial"/>
      <w:b/>
    </w:rPr>
  </w:style>
  <w:style w:type="paragraph" w:styleId="7">
    <w:name w:val="heading 7"/>
    <w:basedOn w:val="af5"/>
    <w:next w:val="af5"/>
    <w:link w:val="70"/>
    <w:unhideWhenUsed/>
    <w:qFormat/>
    <w:pPr>
      <w:keepNext/>
      <w:keepLines/>
      <w:numPr>
        <w:ilvl w:val="6"/>
        <w:numId w:val="1"/>
      </w:numPr>
      <w:tabs>
        <w:tab w:val="left" w:pos="1276"/>
      </w:tabs>
      <w:spacing w:before="120" w:after="120" w:line="240" w:lineRule="auto"/>
      <w:ind w:firstLineChars="0" w:firstLine="0"/>
      <w:outlineLvl w:val="6"/>
    </w:pPr>
    <w:rPr>
      <w:b/>
      <w:bCs/>
      <w:sz w:val="21"/>
    </w:rPr>
  </w:style>
  <w:style w:type="paragraph" w:styleId="8">
    <w:name w:val="heading 8"/>
    <w:basedOn w:val="af5"/>
    <w:next w:val="af5"/>
    <w:link w:val="80"/>
    <w:unhideWhenUsed/>
    <w:qFormat/>
    <w:pPr>
      <w:keepNext/>
      <w:keepLines/>
      <w:numPr>
        <w:ilvl w:val="7"/>
        <w:numId w:val="1"/>
      </w:numPr>
      <w:spacing w:before="240" w:after="64" w:line="317" w:lineRule="auto"/>
      <w:ind w:firstLineChars="0" w:firstLine="0"/>
      <w:outlineLvl w:val="7"/>
    </w:pPr>
    <w:rPr>
      <w:rFonts w:ascii="Arial" w:eastAsia="黑体" w:hAnsi="Arial"/>
    </w:rPr>
  </w:style>
  <w:style w:type="paragraph" w:styleId="9">
    <w:name w:val="heading 9"/>
    <w:basedOn w:val="af5"/>
    <w:next w:val="af5"/>
    <w:link w:val="90"/>
    <w:unhideWhenUsed/>
    <w:qFormat/>
    <w:pPr>
      <w:keepNext/>
      <w:keepLines/>
      <w:numPr>
        <w:ilvl w:val="8"/>
        <w:numId w:val="1"/>
      </w:numPr>
      <w:spacing w:before="240" w:after="64" w:line="317" w:lineRule="auto"/>
      <w:ind w:firstLineChars="0" w:firstLine="0"/>
      <w:outlineLvl w:val="8"/>
    </w:pPr>
    <w:rPr>
      <w:rFonts w:ascii="Arial" w:eastAsia="黑体" w:hAnsi="Arial"/>
      <w:sz w:val="21"/>
    </w:rPr>
  </w:style>
  <w:style w:type="character" w:default="1" w:styleId="af6">
    <w:name w:val="Default Paragraph Font"/>
    <w:uiPriority w:val="1"/>
    <w:semiHidden/>
    <w:unhideWhenUsed/>
  </w:style>
  <w:style w:type="table" w:default="1" w:styleId="af7">
    <w:name w:val="Normal Table"/>
    <w:uiPriority w:val="99"/>
    <w:semiHidden/>
    <w:unhideWhenUsed/>
    <w:tblPr>
      <w:tblInd w:w="0" w:type="dxa"/>
      <w:tblCellMar>
        <w:top w:w="0" w:type="dxa"/>
        <w:left w:w="108" w:type="dxa"/>
        <w:bottom w:w="0" w:type="dxa"/>
        <w:right w:w="108" w:type="dxa"/>
      </w:tblCellMar>
    </w:tblPr>
  </w:style>
  <w:style w:type="numbering" w:default="1" w:styleId="af8">
    <w:name w:val="No List"/>
    <w:uiPriority w:val="99"/>
    <w:semiHidden/>
    <w:unhideWhenUsed/>
  </w:style>
  <w:style w:type="paragraph" w:styleId="36">
    <w:name w:val="List 3"/>
    <w:basedOn w:val="af5"/>
    <w:qFormat/>
    <w:pPr>
      <w:spacing w:line="240" w:lineRule="auto"/>
      <w:ind w:leftChars="400" w:left="100" w:hangingChars="200" w:hanging="200"/>
      <w:contextualSpacing/>
    </w:pPr>
    <w:rPr>
      <w:rFonts w:ascii="Times New Roman" w:eastAsia="仿宋_GB2312" w:hAnsi="Times New Roman"/>
      <w:sz w:val="21"/>
      <w:szCs w:val="24"/>
    </w:rPr>
  </w:style>
  <w:style w:type="paragraph" w:styleId="TOC7">
    <w:name w:val="toc 7"/>
    <w:basedOn w:val="af5"/>
    <w:next w:val="af5"/>
    <w:uiPriority w:val="39"/>
    <w:unhideWhenUsed/>
    <w:qFormat/>
    <w:pPr>
      <w:spacing w:line="240" w:lineRule="auto"/>
      <w:ind w:leftChars="1200" w:left="2520" w:firstLineChars="0" w:firstLine="0"/>
    </w:pPr>
    <w:rPr>
      <w:rFonts w:asciiTheme="minorHAnsi" w:eastAsiaTheme="minorEastAsia" w:hAnsiTheme="minorHAnsi" w:cstheme="minorBidi"/>
      <w:sz w:val="21"/>
      <w:szCs w:val="24"/>
    </w:rPr>
  </w:style>
  <w:style w:type="paragraph" w:styleId="2">
    <w:name w:val="List Number 2"/>
    <w:basedOn w:val="af5"/>
    <w:qFormat/>
    <w:pPr>
      <w:numPr>
        <w:numId w:val="2"/>
      </w:numPr>
      <w:tabs>
        <w:tab w:val="clear" w:pos="2040"/>
        <w:tab w:val="left" w:pos="780"/>
      </w:tabs>
      <w:adjustRightInd w:val="0"/>
      <w:ind w:leftChars="0" w:left="780" w:firstLineChars="0" w:firstLine="0"/>
      <w:textAlignment w:val="baseline"/>
    </w:pPr>
    <w:rPr>
      <w:rFonts w:ascii="Tahoma" w:eastAsia="仿宋_GB2312" w:hAnsi="Tahoma"/>
      <w:kern w:val="24"/>
      <w:szCs w:val="20"/>
    </w:rPr>
  </w:style>
  <w:style w:type="paragraph" w:styleId="af9">
    <w:name w:val="Note Heading"/>
    <w:basedOn w:val="af5"/>
    <w:next w:val="af5"/>
    <w:link w:val="afa"/>
    <w:qFormat/>
    <w:pPr>
      <w:spacing w:line="240" w:lineRule="auto"/>
      <w:ind w:firstLineChars="0" w:firstLine="0"/>
      <w:jc w:val="center"/>
    </w:pPr>
    <w:rPr>
      <w:rFonts w:ascii="Times New Roman" w:hAnsi="Times New Roman"/>
      <w:sz w:val="21"/>
      <w:szCs w:val="24"/>
    </w:rPr>
  </w:style>
  <w:style w:type="paragraph" w:styleId="46">
    <w:name w:val="List Bullet 4"/>
    <w:basedOn w:val="af5"/>
    <w:qFormat/>
    <w:pPr>
      <w:widowControl/>
      <w:spacing w:after="120" w:line="240" w:lineRule="auto"/>
      <w:ind w:leftChars="-1" w:left="-2" w:firstLineChars="257" w:firstLine="540"/>
      <w:jc w:val="left"/>
    </w:pPr>
    <w:rPr>
      <w:rFonts w:ascii="宋体" w:hAnsi="宋体"/>
      <w:kern w:val="0"/>
      <w:sz w:val="21"/>
      <w:szCs w:val="20"/>
    </w:rPr>
  </w:style>
  <w:style w:type="paragraph" w:styleId="81">
    <w:name w:val="index 8"/>
    <w:basedOn w:val="af5"/>
    <w:next w:val="af5"/>
    <w:qFormat/>
    <w:pPr>
      <w:adjustRightInd w:val="0"/>
      <w:ind w:left="2940" w:firstLineChars="0" w:firstLine="0"/>
      <w:textAlignment w:val="baseline"/>
    </w:pPr>
    <w:rPr>
      <w:rFonts w:ascii="Tahoma" w:eastAsia="仿宋_GB2312" w:hAnsi="Tahoma"/>
      <w:kern w:val="24"/>
      <w:szCs w:val="20"/>
    </w:rPr>
  </w:style>
  <w:style w:type="paragraph" w:styleId="afb">
    <w:name w:val="E-mail Signature"/>
    <w:basedOn w:val="af5"/>
    <w:link w:val="afc"/>
    <w:unhideWhenUsed/>
    <w:qFormat/>
    <w:pPr>
      <w:spacing w:line="240" w:lineRule="auto"/>
      <w:ind w:firstLineChars="0" w:firstLine="0"/>
    </w:pPr>
    <w:rPr>
      <w:rFonts w:ascii="Tahoma" w:eastAsia="仿宋_GB2312" w:hAnsi="Tahoma"/>
      <w:kern w:val="24"/>
      <w:szCs w:val="20"/>
      <w:lang w:val="zh-CN"/>
    </w:rPr>
  </w:style>
  <w:style w:type="paragraph" w:styleId="afd">
    <w:name w:val="List Number"/>
    <w:basedOn w:val="af5"/>
    <w:qFormat/>
    <w:pPr>
      <w:spacing w:line="440" w:lineRule="atLeast"/>
      <w:ind w:firstLine="200"/>
    </w:pPr>
    <w:rPr>
      <w:rFonts w:ascii="宋体" w:eastAsia="楷体_GB2312" w:hAnsi="宋体"/>
      <w:kern w:val="24"/>
      <w:szCs w:val="24"/>
    </w:rPr>
  </w:style>
  <w:style w:type="paragraph" w:styleId="afe">
    <w:name w:val="Normal Indent"/>
    <w:basedOn w:val="af5"/>
    <w:link w:val="aff"/>
    <w:unhideWhenUsed/>
    <w:qFormat/>
    <w:pPr>
      <w:spacing w:line="240" w:lineRule="auto"/>
      <w:ind w:firstLine="420"/>
    </w:pPr>
    <w:rPr>
      <w:rFonts w:ascii="Times New Roman" w:hAnsi="Times New Roman"/>
      <w:sz w:val="21"/>
      <w:szCs w:val="20"/>
    </w:rPr>
  </w:style>
  <w:style w:type="paragraph" w:styleId="aff0">
    <w:name w:val="caption"/>
    <w:basedOn w:val="af5"/>
    <w:next w:val="af5"/>
    <w:link w:val="aff1"/>
    <w:unhideWhenUsed/>
    <w:qFormat/>
    <w:pPr>
      <w:ind w:firstLine="400"/>
      <w:jc w:val="center"/>
    </w:pPr>
    <w:rPr>
      <w:rFonts w:ascii="Calibri Light" w:eastAsia="黑体" w:hAnsi="Calibri Light" w:cs="宋体"/>
      <w:sz w:val="20"/>
      <w:szCs w:val="22"/>
    </w:rPr>
  </w:style>
  <w:style w:type="paragraph" w:styleId="53">
    <w:name w:val="index 5"/>
    <w:basedOn w:val="af5"/>
    <w:next w:val="af5"/>
    <w:qFormat/>
    <w:pPr>
      <w:adjustRightInd w:val="0"/>
      <w:ind w:left="1680" w:firstLineChars="0" w:firstLine="0"/>
      <w:textAlignment w:val="baseline"/>
    </w:pPr>
    <w:rPr>
      <w:rFonts w:ascii="Tahoma" w:eastAsia="仿宋_GB2312" w:hAnsi="Tahoma"/>
      <w:kern w:val="24"/>
      <w:szCs w:val="20"/>
    </w:rPr>
  </w:style>
  <w:style w:type="paragraph" w:styleId="aff2">
    <w:name w:val="List Bullet"/>
    <w:basedOn w:val="af5"/>
    <w:link w:val="aff3"/>
    <w:qFormat/>
    <w:pPr>
      <w:spacing w:line="440" w:lineRule="atLeast"/>
      <w:ind w:firstLine="200"/>
    </w:pPr>
    <w:rPr>
      <w:rFonts w:ascii="Times New Roman" w:eastAsia="仿宋_GB2312" w:hAnsi="Times New Roman"/>
      <w:b/>
      <w:sz w:val="28"/>
      <w:szCs w:val="28"/>
    </w:rPr>
  </w:style>
  <w:style w:type="paragraph" w:styleId="aff4">
    <w:name w:val="envelope address"/>
    <w:basedOn w:val="af5"/>
    <w:qFormat/>
    <w:pPr>
      <w:framePr w:w="7920" w:h="1980" w:hRule="exact" w:hSpace="180" w:wrap="around" w:hAnchor="page" w:xAlign="center" w:yAlign="bottom"/>
      <w:adjustRightInd w:val="0"/>
      <w:snapToGrid w:val="0"/>
      <w:ind w:left="2880" w:firstLineChars="0" w:firstLine="0"/>
      <w:textAlignment w:val="baseline"/>
    </w:pPr>
    <w:rPr>
      <w:rFonts w:ascii="Arial" w:eastAsia="仿宋_GB2312" w:hAnsi="Arial"/>
      <w:kern w:val="24"/>
      <w:szCs w:val="20"/>
    </w:rPr>
  </w:style>
  <w:style w:type="paragraph" w:styleId="aff5">
    <w:name w:val="Document Map"/>
    <w:basedOn w:val="af5"/>
    <w:link w:val="aff6"/>
    <w:uiPriority w:val="99"/>
    <w:unhideWhenUsed/>
    <w:qFormat/>
    <w:pPr>
      <w:ind w:firstLine="200"/>
    </w:pPr>
    <w:rPr>
      <w:rFonts w:ascii="宋体" w:hAnsi="Calibri"/>
      <w:sz w:val="18"/>
      <w:szCs w:val="18"/>
    </w:rPr>
  </w:style>
  <w:style w:type="paragraph" w:styleId="aff7">
    <w:name w:val="annotation text"/>
    <w:basedOn w:val="af5"/>
    <w:link w:val="aff8"/>
    <w:qFormat/>
    <w:pPr>
      <w:jc w:val="left"/>
    </w:pPr>
  </w:style>
  <w:style w:type="paragraph" w:styleId="63">
    <w:name w:val="index 6"/>
    <w:basedOn w:val="af5"/>
    <w:next w:val="af5"/>
    <w:qFormat/>
    <w:pPr>
      <w:adjustRightInd w:val="0"/>
      <w:ind w:left="2100" w:firstLineChars="0" w:firstLine="0"/>
      <w:textAlignment w:val="baseline"/>
    </w:pPr>
    <w:rPr>
      <w:rFonts w:ascii="Tahoma" w:eastAsia="仿宋_GB2312" w:hAnsi="Tahoma"/>
      <w:kern w:val="24"/>
      <w:szCs w:val="20"/>
    </w:rPr>
  </w:style>
  <w:style w:type="paragraph" w:styleId="aff9">
    <w:name w:val="Salutation"/>
    <w:basedOn w:val="af5"/>
    <w:next w:val="af5"/>
    <w:link w:val="affa"/>
    <w:unhideWhenUsed/>
    <w:qFormat/>
    <w:pPr>
      <w:spacing w:line="240" w:lineRule="auto"/>
      <w:ind w:firstLineChars="0" w:firstLine="0"/>
    </w:pPr>
    <w:rPr>
      <w:rFonts w:ascii="Tahoma" w:eastAsia="仿宋_GB2312" w:hAnsi="Tahoma"/>
      <w:kern w:val="24"/>
      <w:szCs w:val="20"/>
      <w:lang w:val="zh-CN"/>
    </w:rPr>
  </w:style>
  <w:style w:type="paragraph" w:styleId="37">
    <w:name w:val="Body Text 3"/>
    <w:basedOn w:val="af5"/>
    <w:link w:val="38"/>
    <w:qFormat/>
    <w:pPr>
      <w:adjustRightInd w:val="0"/>
      <w:spacing w:after="120"/>
      <w:ind w:firstLineChars="0" w:firstLine="0"/>
      <w:textAlignment w:val="baseline"/>
    </w:pPr>
    <w:rPr>
      <w:rFonts w:ascii="Tahoma" w:eastAsia="仿宋_GB2312" w:hAnsi="Tahoma"/>
      <w:kern w:val="24"/>
      <w:sz w:val="16"/>
      <w:szCs w:val="16"/>
      <w:lang w:val="zh-CN"/>
    </w:rPr>
  </w:style>
  <w:style w:type="paragraph" w:styleId="affb">
    <w:name w:val="Closing"/>
    <w:basedOn w:val="af5"/>
    <w:link w:val="affc"/>
    <w:unhideWhenUsed/>
    <w:qFormat/>
    <w:pPr>
      <w:spacing w:line="240" w:lineRule="auto"/>
      <w:ind w:leftChars="2100" w:left="100" w:firstLineChars="0" w:firstLine="0"/>
    </w:pPr>
    <w:rPr>
      <w:rFonts w:ascii="Tahoma" w:eastAsia="仿宋_GB2312" w:hAnsi="Tahoma"/>
      <w:kern w:val="24"/>
      <w:szCs w:val="20"/>
      <w:lang w:val="zh-CN"/>
    </w:rPr>
  </w:style>
  <w:style w:type="paragraph" w:styleId="39">
    <w:name w:val="List Bullet 3"/>
    <w:basedOn w:val="af5"/>
    <w:qFormat/>
    <w:pPr>
      <w:keepNext/>
      <w:widowControl/>
      <w:spacing w:line="440" w:lineRule="atLeast"/>
      <w:ind w:left="420" w:firstLine="200"/>
      <w:jc w:val="center"/>
    </w:pPr>
    <w:rPr>
      <w:rFonts w:ascii="Times New Roman" w:eastAsia="仿宋_GB2312" w:hAnsi="Times New Roman"/>
      <w:sz w:val="52"/>
      <w:szCs w:val="52"/>
      <w:lang w:val="en-GB" w:eastAsia="en-US"/>
    </w:rPr>
  </w:style>
  <w:style w:type="paragraph" w:styleId="affd">
    <w:name w:val="Body Text"/>
    <w:basedOn w:val="af5"/>
    <w:link w:val="affe"/>
    <w:qFormat/>
    <w:pPr>
      <w:spacing w:after="120"/>
    </w:pPr>
  </w:style>
  <w:style w:type="paragraph" w:styleId="afff">
    <w:name w:val="Body Text Indent"/>
    <w:basedOn w:val="af5"/>
    <w:link w:val="afff0"/>
    <w:qFormat/>
    <w:pPr>
      <w:ind w:firstLineChars="0" w:firstLine="720"/>
    </w:pPr>
    <w:rPr>
      <w:rFonts w:ascii="楷体" w:eastAsia="楷体" w:hAnsi="Times New Roman"/>
      <w:szCs w:val="20"/>
    </w:rPr>
  </w:style>
  <w:style w:type="paragraph" w:styleId="3a">
    <w:name w:val="List Number 3"/>
    <w:basedOn w:val="af5"/>
    <w:qFormat/>
    <w:pPr>
      <w:tabs>
        <w:tab w:val="left" w:pos="432"/>
      </w:tabs>
      <w:adjustRightInd w:val="0"/>
      <w:ind w:left="432" w:firstLineChars="0" w:hanging="432"/>
      <w:textAlignment w:val="baseline"/>
    </w:pPr>
    <w:rPr>
      <w:rFonts w:ascii="Tahoma" w:eastAsia="仿宋_GB2312" w:hAnsi="Tahoma"/>
      <w:kern w:val="24"/>
      <w:szCs w:val="20"/>
    </w:rPr>
  </w:style>
  <w:style w:type="paragraph" w:styleId="27">
    <w:name w:val="List 2"/>
    <w:basedOn w:val="af5"/>
    <w:qFormat/>
    <w:pPr>
      <w:spacing w:line="440" w:lineRule="atLeast"/>
      <w:ind w:leftChars="200" w:left="100" w:hangingChars="200" w:hanging="200"/>
    </w:pPr>
    <w:rPr>
      <w:rFonts w:ascii="Times New Roman" w:eastAsia="仿宋_GB2312" w:hAnsi="Times New Roman"/>
      <w:szCs w:val="20"/>
    </w:rPr>
  </w:style>
  <w:style w:type="paragraph" w:styleId="afff1">
    <w:name w:val="Block Text"/>
    <w:basedOn w:val="af5"/>
    <w:qFormat/>
    <w:pPr>
      <w:tabs>
        <w:tab w:val="left" w:pos="9720"/>
      </w:tabs>
      <w:spacing w:line="240" w:lineRule="auto"/>
      <w:ind w:leftChars="300" w:left="720" w:rightChars="225" w:right="540" w:firstLineChars="239" w:firstLine="717"/>
    </w:pPr>
    <w:rPr>
      <w:rFonts w:eastAsia="仿宋_GB2312" w:hAnsi="Times New Roman"/>
      <w:sz w:val="30"/>
      <w:szCs w:val="24"/>
    </w:rPr>
  </w:style>
  <w:style w:type="paragraph" w:styleId="20">
    <w:name w:val="List Bullet 2"/>
    <w:basedOn w:val="af5"/>
    <w:qFormat/>
    <w:pPr>
      <w:numPr>
        <w:numId w:val="3"/>
      </w:numPr>
      <w:spacing w:line="240" w:lineRule="auto"/>
    </w:pPr>
    <w:rPr>
      <w:rFonts w:ascii="Times New Roman" w:hAnsi="Times New Roman"/>
      <w:sz w:val="21"/>
      <w:szCs w:val="24"/>
    </w:rPr>
  </w:style>
  <w:style w:type="paragraph" w:styleId="HTML">
    <w:name w:val="HTML Address"/>
    <w:basedOn w:val="af5"/>
    <w:link w:val="HTML0"/>
    <w:unhideWhenUsed/>
    <w:qFormat/>
    <w:pPr>
      <w:adjustRightInd w:val="0"/>
      <w:ind w:firstLineChars="0" w:firstLine="0"/>
    </w:pPr>
    <w:rPr>
      <w:rFonts w:ascii="Tahoma" w:eastAsia="仿宋_GB2312" w:hAnsi="Tahoma"/>
      <w:i/>
      <w:iCs/>
      <w:kern w:val="24"/>
      <w:szCs w:val="20"/>
      <w:lang w:val="zh-CN"/>
    </w:rPr>
  </w:style>
  <w:style w:type="paragraph" w:styleId="47">
    <w:name w:val="index 4"/>
    <w:basedOn w:val="af5"/>
    <w:next w:val="af5"/>
    <w:qFormat/>
    <w:pPr>
      <w:adjustRightInd w:val="0"/>
      <w:ind w:left="1260" w:firstLineChars="0" w:firstLine="0"/>
      <w:textAlignment w:val="baseline"/>
    </w:pPr>
    <w:rPr>
      <w:rFonts w:ascii="Tahoma" w:eastAsia="仿宋_GB2312" w:hAnsi="Tahoma"/>
      <w:kern w:val="24"/>
      <w:szCs w:val="20"/>
    </w:rPr>
  </w:style>
  <w:style w:type="paragraph" w:styleId="TOC5">
    <w:name w:val="toc 5"/>
    <w:basedOn w:val="af5"/>
    <w:next w:val="af5"/>
    <w:uiPriority w:val="39"/>
    <w:unhideWhenUsed/>
    <w:qFormat/>
    <w:pPr>
      <w:spacing w:line="240" w:lineRule="auto"/>
      <w:ind w:leftChars="800" w:left="1680" w:firstLineChars="0" w:firstLine="0"/>
    </w:pPr>
    <w:rPr>
      <w:rFonts w:asciiTheme="minorHAnsi" w:eastAsiaTheme="minorEastAsia" w:hAnsiTheme="minorHAnsi" w:cstheme="minorBidi"/>
      <w:sz w:val="21"/>
      <w:szCs w:val="24"/>
    </w:rPr>
  </w:style>
  <w:style w:type="paragraph" w:styleId="TOC3">
    <w:name w:val="toc 3"/>
    <w:basedOn w:val="af5"/>
    <w:next w:val="af5"/>
    <w:uiPriority w:val="39"/>
    <w:qFormat/>
    <w:pPr>
      <w:autoSpaceDE w:val="0"/>
      <w:adjustRightInd w:val="0"/>
      <w:snapToGrid w:val="0"/>
      <w:ind w:leftChars="200" w:left="200" w:firstLineChars="0" w:firstLine="0"/>
      <w:jc w:val="left"/>
    </w:pPr>
    <w:rPr>
      <w:rFonts w:ascii="Times" w:hAnsi="Times"/>
      <w:snapToGrid w:val="0"/>
      <w:kern w:val="0"/>
      <w:sz w:val="18"/>
      <w:szCs w:val="18"/>
    </w:rPr>
  </w:style>
  <w:style w:type="paragraph" w:styleId="afff2">
    <w:name w:val="Plain Text"/>
    <w:basedOn w:val="af5"/>
    <w:link w:val="afff3"/>
    <w:uiPriority w:val="99"/>
    <w:qFormat/>
    <w:pPr>
      <w:spacing w:line="240" w:lineRule="auto"/>
      <w:ind w:firstLineChars="0" w:firstLine="0"/>
    </w:pPr>
    <w:rPr>
      <w:rFonts w:ascii="宋体" w:hAnsi="Courier New"/>
      <w:sz w:val="21"/>
      <w:szCs w:val="20"/>
    </w:rPr>
  </w:style>
  <w:style w:type="paragraph" w:styleId="48">
    <w:name w:val="List Number 4"/>
    <w:basedOn w:val="af5"/>
    <w:qFormat/>
    <w:pPr>
      <w:tabs>
        <w:tab w:val="left" w:pos="432"/>
      </w:tabs>
      <w:spacing w:line="240" w:lineRule="auto"/>
      <w:ind w:left="432" w:firstLineChars="0" w:hanging="432"/>
    </w:pPr>
    <w:rPr>
      <w:rFonts w:ascii="Times New Roman" w:hAnsi="Times New Roman"/>
      <w:sz w:val="21"/>
      <w:szCs w:val="24"/>
    </w:rPr>
  </w:style>
  <w:style w:type="paragraph" w:styleId="TOC8">
    <w:name w:val="toc 8"/>
    <w:basedOn w:val="af5"/>
    <w:next w:val="af5"/>
    <w:uiPriority w:val="39"/>
    <w:unhideWhenUsed/>
    <w:qFormat/>
    <w:pPr>
      <w:spacing w:line="240" w:lineRule="auto"/>
      <w:ind w:leftChars="1400" w:left="2940" w:firstLineChars="0" w:firstLine="0"/>
    </w:pPr>
    <w:rPr>
      <w:rFonts w:asciiTheme="minorHAnsi" w:eastAsiaTheme="minorEastAsia" w:hAnsiTheme="minorHAnsi" w:cstheme="minorBidi"/>
      <w:sz w:val="21"/>
      <w:szCs w:val="24"/>
    </w:rPr>
  </w:style>
  <w:style w:type="paragraph" w:styleId="3b">
    <w:name w:val="index 3"/>
    <w:basedOn w:val="af5"/>
    <w:next w:val="af5"/>
    <w:qFormat/>
    <w:pPr>
      <w:adjustRightInd w:val="0"/>
      <w:ind w:left="840" w:firstLineChars="0" w:firstLine="0"/>
      <w:textAlignment w:val="baseline"/>
    </w:pPr>
    <w:rPr>
      <w:rFonts w:ascii="Tahoma" w:eastAsia="仿宋_GB2312" w:hAnsi="Tahoma"/>
      <w:kern w:val="24"/>
      <w:szCs w:val="20"/>
    </w:rPr>
  </w:style>
  <w:style w:type="paragraph" w:styleId="afff4">
    <w:name w:val="Date"/>
    <w:basedOn w:val="af5"/>
    <w:next w:val="af5"/>
    <w:link w:val="afff5"/>
    <w:uiPriority w:val="99"/>
    <w:qFormat/>
    <w:pPr>
      <w:keepNext/>
      <w:spacing w:line="440" w:lineRule="atLeast"/>
      <w:ind w:leftChars="2500" w:left="100" w:firstLine="200"/>
    </w:pPr>
    <w:rPr>
      <w:rFonts w:asciiTheme="minorHAnsi" w:eastAsiaTheme="minorEastAsia" w:hAnsiTheme="minorHAnsi" w:cstheme="minorBidi"/>
      <w:szCs w:val="24"/>
    </w:rPr>
  </w:style>
  <w:style w:type="paragraph" w:styleId="28">
    <w:name w:val="Body Text Indent 2"/>
    <w:basedOn w:val="af5"/>
    <w:link w:val="29"/>
    <w:qFormat/>
    <w:pPr>
      <w:tabs>
        <w:tab w:val="left" w:pos="1155"/>
      </w:tabs>
      <w:spacing w:line="480" w:lineRule="auto"/>
      <w:ind w:firstLine="630"/>
    </w:pPr>
    <w:rPr>
      <w:rFonts w:ascii="理德楷体简" w:eastAsia="理德楷体简" w:hAnsiTheme="minorHAnsi" w:cstheme="minorBidi"/>
      <w:szCs w:val="22"/>
    </w:rPr>
  </w:style>
  <w:style w:type="paragraph" w:styleId="afff6">
    <w:name w:val="endnote text"/>
    <w:basedOn w:val="af5"/>
    <w:link w:val="afff7"/>
    <w:unhideWhenUsed/>
    <w:qFormat/>
    <w:pPr>
      <w:snapToGrid w:val="0"/>
      <w:spacing w:line="240" w:lineRule="auto"/>
      <w:ind w:firstLineChars="0" w:firstLine="0"/>
      <w:jc w:val="left"/>
    </w:pPr>
    <w:rPr>
      <w:rFonts w:ascii="Times New Roman" w:hAnsi="Times New Roman"/>
      <w:sz w:val="21"/>
      <w:szCs w:val="21"/>
    </w:rPr>
  </w:style>
  <w:style w:type="paragraph" w:styleId="afff8">
    <w:name w:val="Balloon Text"/>
    <w:basedOn w:val="af5"/>
    <w:link w:val="afff9"/>
    <w:qFormat/>
    <w:pPr>
      <w:spacing w:line="240" w:lineRule="auto"/>
    </w:pPr>
    <w:rPr>
      <w:rFonts w:ascii="宋体"/>
      <w:sz w:val="18"/>
      <w:szCs w:val="18"/>
    </w:rPr>
  </w:style>
  <w:style w:type="paragraph" w:styleId="afffa">
    <w:name w:val="footer"/>
    <w:basedOn w:val="af5"/>
    <w:link w:val="afffb"/>
    <w:uiPriority w:val="99"/>
    <w:qFormat/>
    <w:pPr>
      <w:pBdr>
        <w:top w:val="single" w:sz="4" w:space="1" w:color="auto"/>
      </w:pBdr>
      <w:adjustRightInd w:val="0"/>
      <w:snapToGrid w:val="0"/>
      <w:jc w:val="center"/>
    </w:pPr>
    <w:rPr>
      <w:rFonts w:ascii="Times New Roman" w:hAnsi="Times New Roman"/>
      <w:snapToGrid w:val="0"/>
      <w:sz w:val="18"/>
      <w:szCs w:val="18"/>
    </w:rPr>
  </w:style>
  <w:style w:type="paragraph" w:styleId="afffc">
    <w:name w:val="envelope return"/>
    <w:basedOn w:val="af5"/>
    <w:qFormat/>
    <w:pPr>
      <w:widowControl/>
      <w:spacing w:line="240" w:lineRule="auto"/>
      <w:ind w:firstLineChars="0" w:firstLine="0"/>
      <w:jc w:val="left"/>
    </w:pPr>
    <w:rPr>
      <w:rFonts w:ascii="Garamond" w:hAnsi="Garamond"/>
      <w:kern w:val="0"/>
      <w:szCs w:val="20"/>
      <w:lang w:val="fr-CH" w:eastAsia="en-US"/>
    </w:rPr>
  </w:style>
  <w:style w:type="paragraph" w:styleId="afffd">
    <w:name w:val="header"/>
    <w:basedOn w:val="af5"/>
    <w:link w:val="afffe"/>
    <w:qFormat/>
    <w:pPr>
      <w:pBdr>
        <w:bottom w:val="single" w:sz="6" w:space="1" w:color="auto"/>
      </w:pBdr>
      <w:adjustRightInd w:val="0"/>
      <w:snapToGrid w:val="0"/>
      <w:jc w:val="center"/>
    </w:pPr>
    <w:rPr>
      <w:rFonts w:ascii="Times New Roman" w:hAnsi="Times New Roman"/>
      <w:snapToGrid w:val="0"/>
      <w:sz w:val="21"/>
      <w:szCs w:val="21"/>
    </w:rPr>
  </w:style>
  <w:style w:type="paragraph" w:styleId="affff">
    <w:name w:val="Signature"/>
    <w:basedOn w:val="af5"/>
    <w:link w:val="affff0"/>
    <w:qFormat/>
    <w:pPr>
      <w:adjustRightInd w:val="0"/>
      <w:ind w:left="4320" w:firstLineChars="0" w:firstLine="0"/>
      <w:textAlignment w:val="baseline"/>
    </w:pPr>
    <w:rPr>
      <w:rFonts w:ascii="Tahoma" w:eastAsia="仿宋_GB2312" w:hAnsi="Tahoma"/>
      <w:kern w:val="24"/>
      <w:szCs w:val="20"/>
      <w:lang w:val="zh-CN"/>
    </w:rPr>
  </w:style>
  <w:style w:type="paragraph" w:styleId="TOC1">
    <w:name w:val="toc 1"/>
    <w:next w:val="af5"/>
    <w:uiPriority w:val="39"/>
    <w:qFormat/>
    <w:pPr>
      <w:tabs>
        <w:tab w:val="right" w:leader="dot" w:pos="8302"/>
      </w:tabs>
      <w:adjustRightInd w:val="0"/>
      <w:snapToGrid w:val="0"/>
      <w:spacing w:line="360" w:lineRule="auto"/>
    </w:pPr>
    <w:rPr>
      <w:rFonts w:ascii="Times" w:eastAsia="宋体" w:hAnsi="Times" w:cs="Times New Roman"/>
      <w:b/>
      <w:caps/>
      <w:snapToGrid w:val="0"/>
      <w:sz w:val="18"/>
      <w:szCs w:val="18"/>
    </w:rPr>
  </w:style>
  <w:style w:type="paragraph" w:styleId="TOC4">
    <w:name w:val="toc 4"/>
    <w:basedOn w:val="af5"/>
    <w:next w:val="af5"/>
    <w:uiPriority w:val="39"/>
    <w:unhideWhenUsed/>
    <w:qFormat/>
    <w:pPr>
      <w:spacing w:line="240" w:lineRule="auto"/>
      <w:ind w:leftChars="600" w:left="1260" w:firstLineChars="0" w:firstLine="0"/>
    </w:pPr>
    <w:rPr>
      <w:rFonts w:asciiTheme="minorHAnsi" w:eastAsiaTheme="minorEastAsia" w:hAnsiTheme="minorHAnsi" w:cstheme="minorBidi"/>
      <w:sz w:val="21"/>
      <w:szCs w:val="24"/>
    </w:rPr>
  </w:style>
  <w:style w:type="paragraph" w:styleId="affff1">
    <w:name w:val="index heading"/>
    <w:basedOn w:val="af5"/>
    <w:next w:val="17"/>
    <w:qFormat/>
    <w:pPr>
      <w:spacing w:line="240" w:lineRule="auto"/>
      <w:ind w:firstLine="200"/>
    </w:pPr>
    <w:rPr>
      <w:rFonts w:ascii="Times New Roman" w:eastAsia="仿宋_GB2312" w:hAnsi="Times New Roman"/>
      <w:sz w:val="21"/>
      <w:szCs w:val="24"/>
    </w:rPr>
  </w:style>
  <w:style w:type="paragraph" w:styleId="17">
    <w:name w:val="index 1"/>
    <w:basedOn w:val="af5"/>
    <w:next w:val="af5"/>
    <w:unhideWhenUsed/>
    <w:qFormat/>
    <w:pPr>
      <w:ind w:firstLine="0"/>
    </w:pPr>
  </w:style>
  <w:style w:type="paragraph" w:styleId="affff2">
    <w:name w:val="Subtitle"/>
    <w:basedOn w:val="af5"/>
    <w:next w:val="afe"/>
    <w:link w:val="affff3"/>
    <w:qFormat/>
    <w:pPr>
      <w:widowControl/>
      <w:spacing w:before="240" w:after="60" w:line="312" w:lineRule="auto"/>
      <w:ind w:firstLine="200"/>
      <w:jc w:val="center"/>
      <w:outlineLvl w:val="1"/>
    </w:pPr>
    <w:rPr>
      <w:rFonts w:ascii="Arial" w:eastAsiaTheme="minorEastAsia" w:hAnsi="Arial" w:cstheme="minorBidi"/>
      <w:b/>
      <w:kern w:val="28"/>
      <w:sz w:val="32"/>
      <w:szCs w:val="22"/>
    </w:rPr>
  </w:style>
  <w:style w:type="paragraph" w:styleId="54">
    <w:name w:val="List Number 5"/>
    <w:basedOn w:val="af5"/>
    <w:qFormat/>
    <w:pPr>
      <w:tabs>
        <w:tab w:val="left" w:pos="845"/>
      </w:tabs>
      <w:adjustRightInd w:val="0"/>
      <w:ind w:left="845" w:firstLineChars="0" w:hanging="420"/>
      <w:textAlignment w:val="baseline"/>
    </w:pPr>
    <w:rPr>
      <w:rFonts w:ascii="Tahoma" w:eastAsia="仿宋_GB2312" w:hAnsi="Tahoma"/>
      <w:kern w:val="24"/>
      <w:szCs w:val="20"/>
    </w:rPr>
  </w:style>
  <w:style w:type="paragraph" w:styleId="affff4">
    <w:name w:val="List"/>
    <w:basedOn w:val="af5"/>
    <w:qFormat/>
    <w:pPr>
      <w:spacing w:line="440" w:lineRule="atLeast"/>
      <w:ind w:left="200" w:hangingChars="200" w:hanging="200"/>
    </w:pPr>
    <w:rPr>
      <w:rFonts w:ascii="宋体" w:eastAsia="仿宋_GB2312" w:hAnsi="宋体"/>
      <w:szCs w:val="24"/>
    </w:rPr>
  </w:style>
  <w:style w:type="paragraph" w:styleId="affff5">
    <w:name w:val="footnote text"/>
    <w:basedOn w:val="af5"/>
    <w:link w:val="affff6"/>
    <w:qFormat/>
    <w:pPr>
      <w:snapToGrid w:val="0"/>
      <w:spacing w:line="440" w:lineRule="atLeast"/>
      <w:ind w:firstLine="200"/>
      <w:jc w:val="left"/>
    </w:pPr>
    <w:rPr>
      <w:rFonts w:ascii="宋体" w:eastAsia="仿宋_GB2312" w:hAnsi="宋体"/>
      <w:sz w:val="18"/>
      <w:szCs w:val="18"/>
      <w:lang w:val="zh-CN"/>
    </w:rPr>
  </w:style>
  <w:style w:type="paragraph" w:styleId="TOC6">
    <w:name w:val="toc 6"/>
    <w:basedOn w:val="af5"/>
    <w:next w:val="af5"/>
    <w:uiPriority w:val="39"/>
    <w:unhideWhenUsed/>
    <w:qFormat/>
    <w:pPr>
      <w:spacing w:line="240" w:lineRule="auto"/>
      <w:ind w:leftChars="1000" w:left="2100" w:firstLineChars="0" w:firstLine="0"/>
    </w:pPr>
    <w:rPr>
      <w:rFonts w:asciiTheme="minorHAnsi" w:eastAsiaTheme="minorEastAsia" w:hAnsiTheme="minorHAnsi" w:cstheme="minorBidi"/>
      <w:sz w:val="21"/>
      <w:szCs w:val="24"/>
    </w:rPr>
  </w:style>
  <w:style w:type="paragraph" w:styleId="5">
    <w:name w:val="List 5"/>
    <w:basedOn w:val="af5"/>
    <w:qFormat/>
    <w:pPr>
      <w:numPr>
        <w:numId w:val="4"/>
      </w:numPr>
      <w:tabs>
        <w:tab w:val="clear" w:pos="1200"/>
      </w:tabs>
      <w:adjustRightInd w:val="0"/>
      <w:ind w:leftChars="0" w:left="2100" w:firstLineChars="0" w:hanging="420"/>
      <w:textAlignment w:val="baseline"/>
    </w:pPr>
    <w:rPr>
      <w:rFonts w:ascii="Tahoma" w:eastAsia="仿宋_GB2312" w:hAnsi="Tahoma"/>
      <w:kern w:val="24"/>
      <w:szCs w:val="20"/>
    </w:rPr>
  </w:style>
  <w:style w:type="paragraph" w:styleId="3c">
    <w:name w:val="Body Text Indent 3"/>
    <w:basedOn w:val="af5"/>
    <w:link w:val="3d"/>
    <w:qFormat/>
    <w:pPr>
      <w:spacing w:after="120" w:line="240" w:lineRule="auto"/>
      <w:ind w:leftChars="200" w:left="420" w:firstLine="200"/>
    </w:pPr>
    <w:rPr>
      <w:rFonts w:asciiTheme="minorHAnsi" w:eastAsiaTheme="minorEastAsia" w:hAnsiTheme="minorHAnsi" w:cstheme="minorBidi"/>
      <w:sz w:val="16"/>
      <w:szCs w:val="16"/>
    </w:rPr>
  </w:style>
  <w:style w:type="paragraph" w:styleId="71">
    <w:name w:val="index 7"/>
    <w:basedOn w:val="af5"/>
    <w:next w:val="af5"/>
    <w:qFormat/>
    <w:pPr>
      <w:adjustRightInd w:val="0"/>
      <w:ind w:left="2520" w:firstLineChars="0" w:firstLine="0"/>
      <w:textAlignment w:val="baseline"/>
    </w:pPr>
    <w:rPr>
      <w:rFonts w:ascii="Tahoma" w:eastAsia="仿宋_GB2312" w:hAnsi="Tahoma"/>
      <w:kern w:val="24"/>
      <w:szCs w:val="20"/>
    </w:rPr>
  </w:style>
  <w:style w:type="paragraph" w:styleId="91">
    <w:name w:val="index 9"/>
    <w:basedOn w:val="af5"/>
    <w:next w:val="af5"/>
    <w:qFormat/>
    <w:pPr>
      <w:adjustRightInd w:val="0"/>
      <w:ind w:left="3360" w:firstLineChars="0" w:firstLine="0"/>
      <w:textAlignment w:val="baseline"/>
    </w:pPr>
    <w:rPr>
      <w:rFonts w:ascii="Tahoma" w:eastAsia="仿宋_GB2312" w:hAnsi="Tahoma"/>
      <w:kern w:val="24"/>
      <w:szCs w:val="20"/>
    </w:rPr>
  </w:style>
  <w:style w:type="paragraph" w:styleId="affff7">
    <w:name w:val="table of figures"/>
    <w:basedOn w:val="af5"/>
    <w:next w:val="af5"/>
    <w:uiPriority w:val="99"/>
    <w:qFormat/>
    <w:pPr>
      <w:spacing w:line="240" w:lineRule="auto"/>
      <w:ind w:left="420" w:firstLineChars="0" w:hanging="420"/>
      <w:jc w:val="left"/>
    </w:pPr>
    <w:rPr>
      <w:rFonts w:asciiTheme="minorHAnsi" w:hAnsiTheme="minorHAnsi" w:cstheme="minorHAnsi"/>
      <w:smallCaps/>
      <w:sz w:val="20"/>
      <w:szCs w:val="20"/>
    </w:rPr>
  </w:style>
  <w:style w:type="paragraph" w:styleId="TOC2">
    <w:name w:val="toc 2"/>
    <w:basedOn w:val="af5"/>
    <w:next w:val="af5"/>
    <w:uiPriority w:val="39"/>
    <w:qFormat/>
    <w:pPr>
      <w:autoSpaceDE w:val="0"/>
      <w:adjustRightInd w:val="0"/>
      <w:snapToGrid w:val="0"/>
      <w:ind w:leftChars="100" w:left="100" w:firstLineChars="0" w:firstLine="0"/>
      <w:jc w:val="left"/>
    </w:pPr>
    <w:rPr>
      <w:rFonts w:ascii="Times" w:hAnsi="Times"/>
      <w:smallCaps/>
      <w:snapToGrid w:val="0"/>
      <w:kern w:val="0"/>
      <w:sz w:val="18"/>
      <w:szCs w:val="18"/>
    </w:rPr>
  </w:style>
  <w:style w:type="paragraph" w:styleId="TOC9">
    <w:name w:val="toc 9"/>
    <w:basedOn w:val="af5"/>
    <w:next w:val="af5"/>
    <w:uiPriority w:val="39"/>
    <w:unhideWhenUsed/>
    <w:qFormat/>
    <w:pPr>
      <w:spacing w:line="240" w:lineRule="auto"/>
      <w:ind w:leftChars="1600" w:left="3360" w:firstLineChars="0" w:firstLine="0"/>
    </w:pPr>
    <w:rPr>
      <w:rFonts w:asciiTheme="minorHAnsi" w:eastAsiaTheme="minorEastAsia" w:hAnsiTheme="minorHAnsi" w:cstheme="minorBidi"/>
      <w:sz w:val="21"/>
      <w:szCs w:val="24"/>
    </w:rPr>
  </w:style>
  <w:style w:type="paragraph" w:styleId="2a">
    <w:name w:val="Body Text 2"/>
    <w:basedOn w:val="af5"/>
    <w:link w:val="2b"/>
    <w:uiPriority w:val="99"/>
    <w:qFormat/>
    <w:pPr>
      <w:spacing w:after="120" w:line="480" w:lineRule="auto"/>
      <w:ind w:firstLineChars="0" w:firstLine="0"/>
    </w:pPr>
    <w:rPr>
      <w:rFonts w:ascii="Times New Roman" w:hAnsi="Times New Roman"/>
      <w:sz w:val="21"/>
      <w:szCs w:val="24"/>
    </w:rPr>
  </w:style>
  <w:style w:type="paragraph" w:styleId="4">
    <w:name w:val="List 4"/>
    <w:basedOn w:val="af5"/>
    <w:qFormat/>
    <w:pPr>
      <w:numPr>
        <w:numId w:val="5"/>
      </w:numPr>
      <w:tabs>
        <w:tab w:val="clear" w:pos="780"/>
      </w:tabs>
      <w:adjustRightInd w:val="0"/>
      <w:ind w:leftChars="0" w:left="1680" w:firstLineChars="0" w:hanging="420"/>
      <w:textAlignment w:val="baseline"/>
    </w:pPr>
    <w:rPr>
      <w:rFonts w:ascii="Tahoma" w:eastAsia="仿宋_GB2312" w:hAnsi="Tahoma"/>
      <w:kern w:val="24"/>
      <w:szCs w:val="20"/>
    </w:rPr>
  </w:style>
  <w:style w:type="paragraph" w:styleId="affff8">
    <w:name w:val="Message Header"/>
    <w:basedOn w:val="af5"/>
    <w:link w:val="affff9"/>
    <w:qFormat/>
    <w:pPr>
      <w:pBdr>
        <w:top w:val="single" w:sz="6" w:space="1" w:color="auto"/>
        <w:left w:val="single" w:sz="6" w:space="1" w:color="auto"/>
        <w:bottom w:val="single" w:sz="6" w:space="1" w:color="auto"/>
        <w:right w:val="single" w:sz="6" w:space="1" w:color="auto"/>
      </w:pBdr>
      <w:shd w:val="pct20" w:color="auto" w:fill="auto"/>
      <w:adjustRightInd w:val="0"/>
      <w:ind w:left="1080" w:firstLineChars="0" w:hanging="1080"/>
      <w:textAlignment w:val="baseline"/>
    </w:pPr>
    <w:rPr>
      <w:rFonts w:ascii="Arial" w:eastAsia="仿宋_GB2312" w:hAnsi="Arial"/>
      <w:kern w:val="24"/>
      <w:szCs w:val="20"/>
      <w:lang w:val="zh-CN"/>
    </w:rPr>
  </w:style>
  <w:style w:type="paragraph" w:styleId="HTML1">
    <w:name w:val="HTML Preformatted"/>
    <w:basedOn w:val="af5"/>
    <w:link w:val="HTML2"/>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200"/>
      <w:jc w:val="left"/>
    </w:pPr>
    <w:rPr>
      <w:rFonts w:ascii="宋体" w:eastAsia="楷体_GB2312" w:hAnsi="宋体" w:cstheme="minorBidi"/>
      <w:szCs w:val="24"/>
    </w:rPr>
  </w:style>
  <w:style w:type="paragraph" w:styleId="affffa">
    <w:name w:val="Normal (Web)"/>
    <w:basedOn w:val="af5"/>
    <w:qFormat/>
    <w:pPr>
      <w:widowControl/>
      <w:spacing w:before="100" w:beforeAutospacing="1" w:after="100" w:afterAutospacing="1" w:line="240" w:lineRule="auto"/>
      <w:ind w:firstLineChars="0" w:firstLine="0"/>
    </w:pPr>
    <w:rPr>
      <w:rFonts w:eastAsia="Arial Unicode MS"/>
      <w:color w:val="000000"/>
      <w:kern w:val="0"/>
      <w:sz w:val="20"/>
      <w:szCs w:val="20"/>
    </w:rPr>
  </w:style>
  <w:style w:type="paragraph" w:styleId="2c">
    <w:name w:val="index 2"/>
    <w:basedOn w:val="af5"/>
    <w:next w:val="af5"/>
    <w:qFormat/>
    <w:pPr>
      <w:adjustRightInd w:val="0"/>
      <w:ind w:left="420" w:firstLineChars="0" w:firstLine="0"/>
      <w:textAlignment w:val="baseline"/>
    </w:pPr>
    <w:rPr>
      <w:rFonts w:ascii="Tahoma" w:eastAsia="仿宋_GB2312" w:hAnsi="Tahoma"/>
      <w:kern w:val="24"/>
      <w:szCs w:val="20"/>
    </w:rPr>
  </w:style>
  <w:style w:type="paragraph" w:styleId="affffb">
    <w:name w:val="Title"/>
    <w:next w:val="af5"/>
    <w:link w:val="2d"/>
    <w:qFormat/>
    <w:pPr>
      <w:adjustRightInd w:val="0"/>
      <w:snapToGrid w:val="0"/>
      <w:spacing w:beforeLines="100" w:afterLines="100" w:line="360" w:lineRule="auto"/>
      <w:jc w:val="center"/>
      <w:outlineLvl w:val="0"/>
    </w:pPr>
    <w:rPr>
      <w:rFonts w:ascii="Times New Roman" w:eastAsia="黑体" w:hAnsi="Times New Roman" w:cs="Arial"/>
      <w:b/>
      <w:bCs/>
      <w:snapToGrid w:val="0"/>
      <w:spacing w:val="20"/>
      <w:sz w:val="36"/>
      <w:szCs w:val="36"/>
    </w:rPr>
  </w:style>
  <w:style w:type="paragraph" w:styleId="affffc">
    <w:name w:val="annotation subject"/>
    <w:basedOn w:val="aff7"/>
    <w:next w:val="aff7"/>
    <w:link w:val="affffd"/>
    <w:unhideWhenUsed/>
    <w:qFormat/>
    <w:pPr>
      <w:spacing w:line="240" w:lineRule="auto"/>
      <w:ind w:firstLineChars="0" w:firstLine="0"/>
    </w:pPr>
    <w:rPr>
      <w:rFonts w:ascii="Times New Roman" w:hAnsi="Times New Roman"/>
      <w:b/>
      <w:bCs/>
      <w:sz w:val="21"/>
      <w:szCs w:val="20"/>
    </w:rPr>
  </w:style>
  <w:style w:type="paragraph" w:styleId="affffe">
    <w:name w:val="Body Text First Indent"/>
    <w:basedOn w:val="affd"/>
    <w:link w:val="afffff"/>
    <w:uiPriority w:val="99"/>
    <w:qFormat/>
    <w:pPr>
      <w:ind w:firstLineChars="100" w:firstLine="420"/>
    </w:pPr>
  </w:style>
  <w:style w:type="paragraph" w:styleId="2e">
    <w:name w:val="Body Text First Indent 2"/>
    <w:basedOn w:val="afff"/>
    <w:link w:val="2f"/>
    <w:unhideWhenUsed/>
    <w:qFormat/>
    <w:pPr>
      <w:spacing w:after="120" w:line="312" w:lineRule="auto"/>
      <w:ind w:leftChars="200" w:left="420" w:firstLineChars="200" w:firstLine="420"/>
    </w:pPr>
    <w:rPr>
      <w:rFonts w:ascii="Times New Roman" w:eastAsia="宋体"/>
      <w:szCs w:val="22"/>
    </w:rPr>
  </w:style>
  <w:style w:type="table" w:styleId="afffff0">
    <w:name w:val="Table Grid"/>
    <w:basedOn w:val="af7"/>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f1">
    <w:name w:val="Table Theme"/>
    <w:basedOn w:val="af7"/>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8">
    <w:name w:val="Table Colorful 1"/>
    <w:basedOn w:val="af7"/>
    <w:qFormat/>
    <w:pPr>
      <w:widowControl w:val="0"/>
      <w:jc w:val="both"/>
    </w:pPr>
    <w:rPr>
      <w:rFonts w:ascii="Times New Roman" w:eastAsia="宋体"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f0">
    <w:name w:val="Table Colorful 2"/>
    <w:basedOn w:val="af7"/>
    <w:unhideWhenUsed/>
    <w:qFormat/>
    <w:pPr>
      <w:widowControl w:val="0"/>
      <w:adjustRightInd w:val="0"/>
      <w:spacing w:line="360" w:lineRule="auto"/>
      <w:jc w:val="both"/>
    </w:pPr>
    <w:rPr>
      <w:rFonts w:ascii="Times New Roman" w:eastAsia="宋体"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e">
    <w:name w:val="Table Colorful 3"/>
    <w:basedOn w:val="af7"/>
    <w:unhideWhenUsed/>
    <w:qFormat/>
    <w:pPr>
      <w:widowControl w:val="0"/>
      <w:adjustRightInd w:val="0"/>
      <w:spacing w:line="360" w:lineRule="auto"/>
      <w:jc w:val="both"/>
    </w:pPr>
    <w:rPr>
      <w:rFonts w:ascii="Times New Roman" w:eastAsia="宋体" w:hAnsi="Times New Roman"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f2">
    <w:name w:val="Table Elegant"/>
    <w:basedOn w:val="af7"/>
    <w:qFormat/>
    <w:pPr>
      <w:widowControl w:val="0"/>
      <w:jc w:val="both"/>
    </w:pPr>
    <w:rPr>
      <w:rFonts w:ascii="Times New Roman" w:eastAsia="宋体"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9">
    <w:name w:val="Table Classic 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f1">
    <w:name w:val="Table Classic 2"/>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f">
    <w:name w:val="Table Classic 3"/>
    <w:basedOn w:val="af7"/>
    <w:unhideWhenUsed/>
    <w:qFormat/>
    <w:pPr>
      <w:widowControl w:val="0"/>
      <w:adjustRightInd w:val="0"/>
      <w:spacing w:line="360" w:lineRule="auto"/>
      <w:jc w:val="both"/>
    </w:pPr>
    <w:rPr>
      <w:rFonts w:ascii="Times New Roman" w:eastAsia="宋体"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9">
    <w:name w:val="Table Classic 4"/>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a">
    <w:name w:val="Table Simple 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f2">
    <w:name w:val="Table Simple 2"/>
    <w:basedOn w:val="af7"/>
    <w:unhideWhenUsed/>
    <w:qFormat/>
    <w:pPr>
      <w:widowControl w:val="0"/>
      <w:adjustRightInd w:val="0"/>
      <w:spacing w:line="360" w:lineRule="auto"/>
      <w:jc w:val="both"/>
    </w:pPr>
    <w:rPr>
      <w:rFonts w:ascii="Times New Roman" w:eastAsia="宋体" w:hAnsi="Times New Roman" w:cs="Times New Roman"/>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f0">
    <w:name w:val="Table Simple 3"/>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il"/>
          <w:tr2bl w:val="nil"/>
        </w:tcBorders>
        <w:shd w:val="solid" w:color="000000" w:fill="FFFFFF"/>
      </w:tcPr>
    </w:tblStylePr>
  </w:style>
  <w:style w:type="table" w:styleId="1b">
    <w:name w:val="Table Subtle 1"/>
    <w:basedOn w:val="af7"/>
    <w:unhideWhenUsed/>
    <w:qFormat/>
    <w:pPr>
      <w:widowControl w:val="0"/>
      <w:adjustRightInd w:val="0"/>
      <w:spacing w:line="360" w:lineRule="auto"/>
      <w:jc w:val="both"/>
    </w:pPr>
    <w:rPr>
      <w:rFonts w:ascii="Times New Roman" w:eastAsia="宋体" w:hAnsi="Times New Roman" w:cs="Times New Roman"/>
    </w:r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3">
    <w:name w:val="Table Subtle 2"/>
    <w:basedOn w:val="af7"/>
    <w:unhideWhenUsed/>
    <w:qFormat/>
    <w:pPr>
      <w:widowControl w:val="0"/>
      <w:adjustRightInd w:val="0"/>
      <w:spacing w:line="360" w:lineRule="auto"/>
      <w:jc w:val="both"/>
    </w:pPr>
    <w:rPr>
      <w:rFonts w:ascii="Times New Roman" w:eastAsia="宋体"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c">
    <w:name w:val="Table 3D effects 1"/>
    <w:basedOn w:val="af7"/>
    <w:unhideWhenUsed/>
    <w:qFormat/>
    <w:pPr>
      <w:widowControl w:val="0"/>
      <w:adjustRightInd w:val="0"/>
      <w:spacing w:line="360" w:lineRule="auto"/>
      <w:jc w:val="both"/>
    </w:pPr>
    <w:rPr>
      <w:rFonts w:ascii="Times New Roman" w:eastAsia="宋体" w:hAnsi="Times New Roman" w:cs="Times New Roman"/>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4">
    <w:name w:val="Table 3D effects 2"/>
    <w:basedOn w:val="af7"/>
    <w:unhideWhenUsed/>
    <w:qFormat/>
    <w:pPr>
      <w:widowControl w:val="0"/>
      <w:adjustRightInd w:val="0"/>
      <w:spacing w:line="360" w:lineRule="auto"/>
      <w:jc w:val="both"/>
    </w:pPr>
    <w:rPr>
      <w:rFonts w:ascii="Times New Roman" w:eastAsia="宋体" w:hAnsi="Times New Roman" w:cs="Times New Roman"/>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f1">
    <w:name w:val="Table 3D effects 3"/>
    <w:basedOn w:val="af7"/>
    <w:unhideWhenUsed/>
    <w:qFormat/>
    <w:pPr>
      <w:widowControl w:val="0"/>
      <w:adjustRightInd w:val="0"/>
      <w:spacing w:line="360" w:lineRule="auto"/>
      <w:jc w:val="both"/>
    </w:pPr>
    <w:rPr>
      <w:rFonts w:ascii="Times New Roman" w:eastAsia="宋体" w:hAnsi="Times New Roman" w:cs="Times New Roman"/>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d">
    <w:name w:val="Table List 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5">
    <w:name w:val="Table List 2"/>
    <w:basedOn w:val="af7"/>
    <w:unhideWhenUsed/>
    <w:qFormat/>
    <w:pPr>
      <w:widowControl w:val="0"/>
      <w:adjustRightInd w:val="0"/>
      <w:spacing w:line="360" w:lineRule="auto"/>
      <w:jc w:val="both"/>
    </w:pPr>
    <w:rPr>
      <w:rFonts w:ascii="Times New Roman" w:eastAsia="宋体" w:hAnsi="Times New Roman" w:cs="Times New Roman"/>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f2">
    <w:name w:val="Table List 3"/>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a">
    <w:name w:val="Table List 4"/>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il"/>
          <w:tr2bl w:val="nil"/>
        </w:tcBorders>
        <w:shd w:val="solid" w:color="808080" w:fill="FFFFFF"/>
      </w:tcPr>
    </w:tblStylePr>
  </w:style>
  <w:style w:type="table" w:styleId="55">
    <w:name w:val="Table List 5"/>
    <w:basedOn w:val="af7"/>
    <w:unhideWhenUsed/>
    <w:qFormat/>
    <w:pPr>
      <w:widowControl w:val="0"/>
      <w:adjustRightInd w:val="0"/>
      <w:spacing w:line="360" w:lineRule="auto"/>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4">
    <w:name w:val="Table List 6"/>
    <w:basedOn w:val="af7"/>
    <w:unhideWhenUsed/>
    <w:qFormat/>
    <w:pPr>
      <w:widowControl w:val="0"/>
      <w:adjustRightInd w:val="0"/>
      <w:spacing w:line="360" w:lineRule="auto"/>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f7"/>
    <w:unhideWhenUsed/>
    <w:qFormat/>
    <w:pPr>
      <w:widowControl w:val="0"/>
      <w:adjustRightInd w:val="0"/>
      <w:spacing w:line="360" w:lineRule="auto"/>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f3">
    <w:name w:val="Table Contemporary"/>
    <w:basedOn w:val="af7"/>
    <w:qFormat/>
    <w:pPr>
      <w:widowControl w:val="0"/>
      <w:adjustRightInd w:val="0"/>
      <w:spacing w:line="360" w:lineRule="auto"/>
      <w:jc w:val="both"/>
      <w:textAlignment w:val="baseline"/>
    </w:pPr>
    <w:rPr>
      <w:rFonts w:ascii="Times New Roman" w:eastAsia="宋体" w:hAnsi="Times New Roman" w:cs="Times New Roman"/>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e">
    <w:name w:val="Table Columns 1"/>
    <w:basedOn w:val="af7"/>
    <w:unhideWhenUsed/>
    <w:qFormat/>
    <w:pPr>
      <w:widowControl w:val="0"/>
      <w:adjustRightInd w:val="0"/>
      <w:spacing w:line="360" w:lineRule="auto"/>
      <w:jc w:val="both"/>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6">
    <w:name w:val="Table Columns 2"/>
    <w:basedOn w:val="af7"/>
    <w:unhideWhenUsed/>
    <w:qFormat/>
    <w:pPr>
      <w:widowControl w:val="0"/>
      <w:adjustRightInd w:val="0"/>
      <w:spacing w:line="360" w:lineRule="auto"/>
      <w:jc w:val="both"/>
    </w:pPr>
    <w:rPr>
      <w:rFonts w:ascii="Times New Roman" w:eastAsia="宋体" w:hAnsi="Times New Roman" w:cs="Times New Roman"/>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3">
    <w:name w:val="Table Columns 3"/>
    <w:basedOn w:val="af7"/>
    <w:unhideWhenUsed/>
    <w:qFormat/>
    <w:pPr>
      <w:widowControl w:val="0"/>
      <w:adjustRightInd w:val="0"/>
      <w:spacing w:line="360" w:lineRule="auto"/>
      <w:jc w:val="both"/>
    </w:pPr>
    <w:rPr>
      <w:rFonts w:ascii="Times New Roman" w:eastAsia="宋体" w:hAnsi="Times New Roman" w:cs="Times New Roman"/>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b">
    <w:name w:val="Table Columns 4"/>
    <w:basedOn w:val="af7"/>
    <w:unhideWhenUsed/>
    <w:qFormat/>
    <w:pPr>
      <w:widowControl w:val="0"/>
      <w:adjustRightInd w:val="0"/>
      <w:spacing w:line="360" w:lineRule="auto"/>
      <w:jc w:val="both"/>
    </w:pPr>
    <w:rPr>
      <w:rFonts w:ascii="Times New Roman" w:eastAsia="宋体" w:hAnsi="Times New Roman" w:cs="Times New Roman"/>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f">
    <w:name w:val="Table Grid 1"/>
    <w:basedOn w:val="af7"/>
    <w:qFormat/>
    <w:pPr>
      <w:widowControl w:val="0"/>
      <w:spacing w:line="480" w:lineRule="exact"/>
      <w:ind w:firstLineChars="200" w:firstLine="20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7">
    <w:name w:val="Table Grid 2"/>
    <w:basedOn w:val="af7"/>
    <w:unhideWhenUsed/>
    <w:qFormat/>
    <w:pPr>
      <w:widowControl w:val="0"/>
      <w:adjustRightInd w:val="0"/>
      <w:spacing w:line="360" w:lineRule="auto"/>
      <w:jc w:val="both"/>
    </w:pPr>
    <w:rPr>
      <w:rFonts w:ascii="Times New Roman" w:eastAsia="宋体" w:hAnsi="Times New Roman" w:cs="Times New Roman"/>
    </w:rPr>
    <w:tblPr>
      <w:tblBorders>
        <w:insideH w:val="single" w:sz="6" w:space="0" w:color="000000"/>
        <w:insideV w:val="single" w:sz="6" w:space="0" w:color="000000"/>
      </w:tblBorders>
    </w:tbl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4">
    <w:name w:val="Table Grid 3"/>
    <w:basedOn w:val="af7"/>
    <w:unhideWhenUsed/>
    <w:qFormat/>
    <w:pPr>
      <w:widowControl w:val="0"/>
      <w:adjustRightInd w:val="0"/>
      <w:spacing w:line="360" w:lineRule="auto"/>
      <w:jc w:val="both"/>
    </w:pPr>
    <w:rPr>
      <w:rFonts w:ascii="Times New Roman" w:eastAsia="宋体"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c">
    <w:name w:val="Table Grid 4"/>
    <w:basedOn w:val="af7"/>
    <w:unhideWhenUsed/>
    <w:qFormat/>
    <w:pPr>
      <w:widowControl w:val="0"/>
      <w:adjustRightInd w:val="0"/>
      <w:spacing w:line="360" w:lineRule="auto"/>
      <w:jc w:val="both"/>
    </w:pPr>
    <w:rPr>
      <w:rFonts w:ascii="Times New Roman" w:eastAsia="宋体" w:hAnsi="Times New Roman" w:cs="Times New Roma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7">
    <w:name w:val="Table Grid 5"/>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5">
    <w:name w:val="Table Grid 6"/>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f7"/>
    <w:unhideWhenUsed/>
    <w:qFormat/>
    <w:pPr>
      <w:widowControl w:val="0"/>
      <w:adjustRightInd w:val="0"/>
      <w:spacing w:line="360" w:lineRule="auto"/>
      <w:jc w:val="both"/>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f7"/>
    <w:qFormat/>
    <w:pPr>
      <w:widowControl w:val="0"/>
      <w:adjustRightInd w:val="0"/>
      <w:spacing w:line="360" w:lineRule="auto"/>
      <w:jc w:val="both"/>
      <w:textAlignment w:val="baseline"/>
    </w:pPr>
    <w:rPr>
      <w:rFonts w:ascii="Times New Roman" w:eastAsia="宋体"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f0">
    <w:name w:val="Table Web 1"/>
    <w:basedOn w:val="af7"/>
    <w:unhideWhenUsed/>
    <w:qFormat/>
    <w:pPr>
      <w:widowControl w:val="0"/>
      <w:adjustRightInd w:val="0"/>
      <w:spacing w:line="360" w:lineRule="auto"/>
      <w:jc w:val="both"/>
    </w:pPr>
    <w:rPr>
      <w:rFonts w:ascii="Times New Roman" w:eastAsia="宋体"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il"/>
          <w:tr2bl w:val="nil"/>
        </w:tcBorders>
      </w:tcPr>
    </w:tblStylePr>
  </w:style>
  <w:style w:type="table" w:styleId="2f8">
    <w:name w:val="Table Web 2"/>
    <w:basedOn w:val="af7"/>
    <w:unhideWhenUsed/>
    <w:qFormat/>
    <w:pPr>
      <w:widowControl w:val="0"/>
      <w:adjustRightInd w:val="0"/>
      <w:spacing w:line="360" w:lineRule="auto"/>
      <w:jc w:val="both"/>
    </w:pPr>
    <w:rPr>
      <w:rFonts w:ascii="Times New Roman" w:eastAsia="宋体" w:hAnsi="Times New Roman"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il"/>
          <w:tr2bl w:val="nil"/>
        </w:tcBorders>
      </w:tcPr>
    </w:tblStylePr>
  </w:style>
  <w:style w:type="table" w:styleId="3f5">
    <w:name w:val="Table Web 3"/>
    <w:basedOn w:val="af7"/>
    <w:unhideWhenUsed/>
    <w:qFormat/>
    <w:pPr>
      <w:widowControl w:val="0"/>
      <w:adjustRightInd w:val="0"/>
      <w:spacing w:line="360" w:lineRule="auto"/>
      <w:jc w:val="both"/>
    </w:pPr>
    <w:rPr>
      <w:rFonts w:ascii="Times New Roman" w:eastAsia="宋体" w:hAnsi="Times New Roman"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il"/>
          <w:tr2bl w:val="nil"/>
        </w:tcBorders>
      </w:tcPr>
    </w:tblStylePr>
  </w:style>
  <w:style w:type="table" w:styleId="afffff4">
    <w:name w:val="Table Professional"/>
    <w:basedOn w:val="af7"/>
    <w:qFormat/>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afffff5">
    <w:name w:val="Light Shading"/>
    <w:basedOn w:val="af7"/>
    <w:uiPriority w:val="60"/>
    <w:qFormat/>
    <w:rPr>
      <w:rFonts w:ascii="Times New Roman" w:eastAsia="宋体" w:hAnsi="Times New Roman" w:cs="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2">
    <w:name w:val="Medium Grid 1 Accent 2"/>
    <w:basedOn w:val="af7"/>
    <w:uiPriority w:val="34"/>
    <w:unhideWhenUsed/>
    <w:qFormat/>
    <w:rPr>
      <w:rFonts w:ascii="Calibri" w:eastAsia="宋体" w:hAnsi="Calibri" w:cs="Times New Roman"/>
    </w:rPr>
    <w:tblPr>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character" w:styleId="afffff6">
    <w:name w:val="Strong"/>
    <w:basedOn w:val="af6"/>
    <w:qFormat/>
    <w:rPr>
      <w:b/>
      <w:bCs/>
    </w:rPr>
  </w:style>
  <w:style w:type="character" w:styleId="afffff7">
    <w:name w:val="endnote reference"/>
    <w:unhideWhenUsed/>
    <w:qFormat/>
    <w:rPr>
      <w:rFonts w:cs="Times New Roman"/>
      <w:vertAlign w:val="superscript"/>
    </w:rPr>
  </w:style>
  <w:style w:type="character" w:styleId="afffff8">
    <w:name w:val="page number"/>
    <w:qFormat/>
    <w:rPr>
      <w:rFonts w:ascii="黑体" w:eastAsia="黑体"/>
      <w:b/>
    </w:rPr>
  </w:style>
  <w:style w:type="character" w:styleId="afffff9">
    <w:name w:val="FollowedHyperlink"/>
    <w:uiPriority w:val="99"/>
    <w:unhideWhenUsed/>
    <w:qFormat/>
    <w:rPr>
      <w:color w:val="954F72"/>
      <w:u w:val="single"/>
    </w:rPr>
  </w:style>
  <w:style w:type="character" w:styleId="afffffa">
    <w:name w:val="Emphasis"/>
    <w:qFormat/>
    <w:rPr>
      <w:rFonts w:cs="Times New Roman"/>
      <w:i/>
    </w:rPr>
  </w:style>
  <w:style w:type="character" w:styleId="afffffb">
    <w:name w:val="line number"/>
    <w:qFormat/>
  </w:style>
  <w:style w:type="character" w:styleId="HTML3">
    <w:name w:val="HTML Typewriter"/>
    <w:unhideWhenUsed/>
    <w:qFormat/>
    <w:rPr>
      <w:rFonts w:ascii="黑体" w:eastAsia="黑体" w:hAnsi="Courier New" w:cs="Courier New" w:hint="eastAsia"/>
      <w:kern w:val="2"/>
      <w:sz w:val="24"/>
      <w:szCs w:val="24"/>
      <w:lang w:val="en-US" w:eastAsia="zh-CN" w:bidi="ar-SA"/>
    </w:rPr>
  </w:style>
  <w:style w:type="character" w:styleId="HTML4">
    <w:name w:val="HTML Variable"/>
    <w:unhideWhenUsed/>
    <w:qFormat/>
    <w:rPr>
      <w:rFonts w:ascii="宋体" w:eastAsia="宋体" w:hAnsi="宋体" w:hint="eastAsia"/>
      <w:i/>
      <w:kern w:val="2"/>
      <w:sz w:val="24"/>
      <w:szCs w:val="24"/>
      <w:lang w:val="en-US" w:eastAsia="zh-CN" w:bidi="ar-SA"/>
    </w:rPr>
  </w:style>
  <w:style w:type="character" w:styleId="afffffc">
    <w:name w:val="Hyperlink"/>
    <w:basedOn w:val="af6"/>
    <w:uiPriority w:val="99"/>
    <w:unhideWhenUsed/>
    <w:qFormat/>
    <w:rPr>
      <w:color w:val="0563C1" w:themeColor="hyperlink"/>
      <w:u w:val="single"/>
    </w:rPr>
  </w:style>
  <w:style w:type="character" w:styleId="HTML5">
    <w:name w:val="HTML Code"/>
    <w:qFormat/>
    <w:rPr>
      <w:rFonts w:cs="宋体"/>
      <w:szCs w:val="24"/>
    </w:rPr>
  </w:style>
  <w:style w:type="character" w:styleId="afffffd">
    <w:name w:val="annotation reference"/>
    <w:basedOn w:val="af6"/>
    <w:qFormat/>
    <w:rPr>
      <w:sz w:val="21"/>
      <w:szCs w:val="21"/>
    </w:rPr>
  </w:style>
  <w:style w:type="character" w:styleId="HTML6">
    <w:name w:val="HTML Cite"/>
    <w:basedOn w:val="af6"/>
    <w:uiPriority w:val="99"/>
    <w:unhideWhenUsed/>
    <w:qFormat/>
    <w:rPr>
      <w:color w:val="008000"/>
    </w:rPr>
  </w:style>
  <w:style w:type="character" w:styleId="afffffe">
    <w:name w:val="footnote reference"/>
    <w:qFormat/>
    <w:rPr>
      <w:vertAlign w:val="superscript"/>
    </w:rPr>
  </w:style>
  <w:style w:type="character" w:styleId="HTML7">
    <w:name w:val="HTML Keyboard"/>
    <w:unhideWhenUsed/>
    <w:qFormat/>
    <w:rPr>
      <w:rFonts w:ascii="Courier New" w:eastAsia="Times New Roman" w:hAnsi="Courier New" w:cs="Courier New" w:hint="default"/>
      <w:sz w:val="24"/>
      <w:szCs w:val="24"/>
    </w:rPr>
  </w:style>
  <w:style w:type="character" w:styleId="HTML8">
    <w:name w:val="HTML Sample"/>
    <w:qFormat/>
    <w:rPr>
      <w:rFonts w:ascii="Courier New" w:hAnsi="Courier New"/>
      <w:lang w:eastAsia="en-US"/>
    </w:rPr>
  </w:style>
  <w:style w:type="character" w:customStyle="1" w:styleId="16">
    <w:name w:val="标题 1 字符"/>
    <w:basedOn w:val="af6"/>
    <w:link w:val="15"/>
    <w:qFormat/>
    <w:rPr>
      <w:rFonts w:ascii="仿宋_GB2312" w:eastAsia="宋体" w:hAnsi="仿宋_GB2312" w:cs="Times New Roman"/>
      <w:b/>
      <w:kern w:val="44"/>
      <w:sz w:val="44"/>
      <w:szCs w:val="32"/>
    </w:rPr>
  </w:style>
  <w:style w:type="character" w:customStyle="1" w:styleId="26">
    <w:name w:val="标题 2 字符"/>
    <w:basedOn w:val="af6"/>
    <w:link w:val="25"/>
    <w:qFormat/>
    <w:rPr>
      <w:rFonts w:ascii="Arial" w:eastAsia="黑体" w:hAnsi="Arial" w:cs="Times New Roman"/>
      <w:b/>
      <w:kern w:val="2"/>
      <w:sz w:val="32"/>
      <w:szCs w:val="32"/>
    </w:rPr>
  </w:style>
  <w:style w:type="character" w:customStyle="1" w:styleId="35">
    <w:name w:val="标题 3 字符"/>
    <w:basedOn w:val="af6"/>
    <w:link w:val="34"/>
    <w:qFormat/>
    <w:rPr>
      <w:rFonts w:ascii="仿宋_GB2312" w:eastAsia="宋体" w:hAnsi="仿宋_GB2312" w:cs="Times New Roman"/>
      <w:b/>
      <w:kern w:val="2"/>
      <w:sz w:val="32"/>
      <w:szCs w:val="32"/>
    </w:rPr>
  </w:style>
  <w:style w:type="character" w:customStyle="1" w:styleId="45">
    <w:name w:val="标题 4 字符"/>
    <w:basedOn w:val="af6"/>
    <w:link w:val="44"/>
    <w:qFormat/>
    <w:rPr>
      <w:rFonts w:ascii="Arial" w:eastAsia="黑体" w:hAnsi="Arial" w:cs="Times New Roman"/>
      <w:b/>
      <w:kern w:val="2"/>
      <w:sz w:val="28"/>
      <w:szCs w:val="32"/>
    </w:rPr>
  </w:style>
  <w:style w:type="character" w:customStyle="1" w:styleId="52">
    <w:name w:val="标题 5 字符"/>
    <w:basedOn w:val="af6"/>
    <w:link w:val="51"/>
    <w:qFormat/>
    <w:rPr>
      <w:rFonts w:ascii="仿宋_GB2312" w:eastAsia="宋体" w:hAnsi="仿宋_GB2312" w:cs="Times New Roman"/>
      <w:b/>
      <w:kern w:val="2"/>
      <w:sz w:val="28"/>
      <w:szCs w:val="32"/>
    </w:rPr>
  </w:style>
  <w:style w:type="character" w:customStyle="1" w:styleId="62">
    <w:name w:val="标题 6 字符"/>
    <w:basedOn w:val="af6"/>
    <w:link w:val="60"/>
    <w:qFormat/>
    <w:rPr>
      <w:rFonts w:ascii="Arial" w:eastAsia="黑体" w:hAnsi="Arial" w:cs="Times New Roman"/>
      <w:b/>
      <w:kern w:val="2"/>
      <w:sz w:val="24"/>
      <w:szCs w:val="32"/>
    </w:rPr>
  </w:style>
  <w:style w:type="character" w:customStyle="1" w:styleId="70">
    <w:name w:val="标题 7 字符"/>
    <w:basedOn w:val="af6"/>
    <w:link w:val="7"/>
    <w:qFormat/>
    <w:rPr>
      <w:rFonts w:ascii="仿宋_GB2312" w:eastAsia="宋体" w:hAnsi="仿宋_GB2312" w:cs="Times New Roman"/>
      <w:b/>
      <w:bCs/>
      <w:kern w:val="2"/>
      <w:sz w:val="21"/>
      <w:szCs w:val="32"/>
    </w:rPr>
  </w:style>
  <w:style w:type="character" w:customStyle="1" w:styleId="80">
    <w:name w:val="标题 8 字符"/>
    <w:basedOn w:val="af6"/>
    <w:link w:val="8"/>
    <w:qFormat/>
    <w:rPr>
      <w:rFonts w:ascii="Arial" w:eastAsia="黑体" w:hAnsi="Arial" w:cs="Times New Roman"/>
      <w:kern w:val="2"/>
      <w:sz w:val="24"/>
      <w:szCs w:val="32"/>
    </w:rPr>
  </w:style>
  <w:style w:type="character" w:customStyle="1" w:styleId="90">
    <w:name w:val="标题 9 字符"/>
    <w:basedOn w:val="af6"/>
    <w:link w:val="9"/>
    <w:qFormat/>
    <w:rPr>
      <w:rFonts w:ascii="Arial" w:eastAsia="黑体" w:hAnsi="Arial" w:cs="Times New Roman"/>
      <w:kern w:val="2"/>
      <w:sz w:val="21"/>
      <w:szCs w:val="32"/>
    </w:rPr>
  </w:style>
  <w:style w:type="character" w:customStyle="1" w:styleId="afa">
    <w:name w:val="注释标题 字符"/>
    <w:basedOn w:val="af6"/>
    <w:link w:val="af9"/>
    <w:qFormat/>
    <w:rPr>
      <w:rFonts w:ascii="Times New Roman" w:eastAsia="宋体" w:hAnsi="Times New Roman" w:cs="Times New Roman"/>
      <w:szCs w:val="24"/>
    </w:rPr>
  </w:style>
  <w:style w:type="character" w:customStyle="1" w:styleId="afc">
    <w:name w:val="电子邮件签名 字符"/>
    <w:basedOn w:val="af6"/>
    <w:link w:val="afb"/>
    <w:qFormat/>
    <w:rPr>
      <w:rFonts w:ascii="Tahoma" w:eastAsia="仿宋_GB2312" w:hAnsi="Tahoma" w:cs="Times New Roman"/>
      <w:kern w:val="24"/>
      <w:sz w:val="24"/>
      <w:szCs w:val="20"/>
      <w:lang w:val="zh-CN"/>
    </w:rPr>
  </w:style>
  <w:style w:type="character" w:customStyle="1" w:styleId="aff6">
    <w:name w:val="文档结构图 字符"/>
    <w:basedOn w:val="af6"/>
    <w:link w:val="aff5"/>
    <w:uiPriority w:val="99"/>
    <w:qFormat/>
    <w:rPr>
      <w:rFonts w:ascii="宋体" w:eastAsia="宋体" w:hAnsi="Calibri" w:cs="Times New Roman"/>
      <w:sz w:val="18"/>
      <w:szCs w:val="18"/>
    </w:rPr>
  </w:style>
  <w:style w:type="character" w:customStyle="1" w:styleId="aff8">
    <w:name w:val="批注文字 字符"/>
    <w:basedOn w:val="af6"/>
    <w:link w:val="aff7"/>
    <w:qFormat/>
    <w:rPr>
      <w:rFonts w:ascii="仿宋_GB2312" w:eastAsia="宋体" w:hAnsi="仿宋_GB2312" w:cs="Times New Roman"/>
      <w:sz w:val="24"/>
      <w:szCs w:val="32"/>
    </w:rPr>
  </w:style>
  <w:style w:type="character" w:customStyle="1" w:styleId="affa">
    <w:name w:val="称呼 字符"/>
    <w:basedOn w:val="af6"/>
    <w:link w:val="aff9"/>
    <w:qFormat/>
    <w:rPr>
      <w:rFonts w:ascii="Tahoma" w:eastAsia="仿宋_GB2312" w:hAnsi="Tahoma" w:cs="Times New Roman"/>
      <w:kern w:val="24"/>
      <w:sz w:val="24"/>
      <w:szCs w:val="20"/>
      <w:lang w:val="zh-CN"/>
    </w:rPr>
  </w:style>
  <w:style w:type="character" w:customStyle="1" w:styleId="38">
    <w:name w:val="正文文本 3 字符"/>
    <w:basedOn w:val="af6"/>
    <w:link w:val="37"/>
    <w:qFormat/>
    <w:rPr>
      <w:rFonts w:ascii="Tahoma" w:eastAsia="仿宋_GB2312" w:hAnsi="Tahoma" w:cs="Times New Roman"/>
      <w:kern w:val="24"/>
      <w:sz w:val="16"/>
      <w:szCs w:val="16"/>
      <w:lang w:val="zh-CN"/>
    </w:rPr>
  </w:style>
  <w:style w:type="character" w:customStyle="1" w:styleId="affc">
    <w:name w:val="结束语 字符"/>
    <w:basedOn w:val="af6"/>
    <w:link w:val="affb"/>
    <w:qFormat/>
    <w:rPr>
      <w:rFonts w:ascii="Tahoma" w:eastAsia="仿宋_GB2312" w:hAnsi="Tahoma" w:cs="Times New Roman"/>
      <w:kern w:val="24"/>
      <w:sz w:val="24"/>
      <w:szCs w:val="20"/>
      <w:lang w:val="zh-CN"/>
    </w:rPr>
  </w:style>
  <w:style w:type="character" w:customStyle="1" w:styleId="affe">
    <w:name w:val="正文文本 字符"/>
    <w:basedOn w:val="af6"/>
    <w:link w:val="affd"/>
    <w:qFormat/>
    <w:rPr>
      <w:rFonts w:ascii="仿宋_GB2312" w:eastAsia="宋体" w:hAnsi="仿宋_GB2312" w:cs="Times New Roman"/>
      <w:sz w:val="24"/>
      <w:szCs w:val="32"/>
    </w:rPr>
  </w:style>
  <w:style w:type="character" w:customStyle="1" w:styleId="afff0">
    <w:name w:val="正文文本缩进 字符"/>
    <w:basedOn w:val="af6"/>
    <w:link w:val="afff"/>
    <w:qFormat/>
    <w:rPr>
      <w:rFonts w:ascii="楷体" w:eastAsia="楷体" w:hAnsi="Times New Roman" w:cs="Times New Roman"/>
      <w:sz w:val="24"/>
      <w:szCs w:val="20"/>
    </w:rPr>
  </w:style>
  <w:style w:type="character" w:customStyle="1" w:styleId="HTML0">
    <w:name w:val="HTML 地址 字符"/>
    <w:basedOn w:val="af6"/>
    <w:link w:val="HTML"/>
    <w:qFormat/>
    <w:rPr>
      <w:rFonts w:ascii="Tahoma" w:eastAsia="仿宋_GB2312" w:hAnsi="Tahoma" w:cs="Times New Roman"/>
      <w:i/>
      <w:iCs/>
      <w:kern w:val="24"/>
      <w:sz w:val="24"/>
      <w:szCs w:val="20"/>
      <w:lang w:val="zh-CN"/>
    </w:rPr>
  </w:style>
  <w:style w:type="character" w:customStyle="1" w:styleId="afff3">
    <w:name w:val="纯文本 字符"/>
    <w:basedOn w:val="af6"/>
    <w:link w:val="afff2"/>
    <w:uiPriority w:val="99"/>
    <w:qFormat/>
    <w:rPr>
      <w:rFonts w:ascii="宋体" w:eastAsia="宋体" w:hAnsi="Courier New" w:cs="Times New Roman"/>
      <w:szCs w:val="20"/>
    </w:rPr>
  </w:style>
  <w:style w:type="character" w:customStyle="1" w:styleId="afff5">
    <w:name w:val="日期 字符"/>
    <w:basedOn w:val="af6"/>
    <w:link w:val="afff4"/>
    <w:uiPriority w:val="99"/>
    <w:qFormat/>
    <w:rPr>
      <w:sz w:val="24"/>
      <w:szCs w:val="24"/>
    </w:rPr>
  </w:style>
  <w:style w:type="character" w:customStyle="1" w:styleId="29">
    <w:name w:val="正文文本缩进 2 字符"/>
    <w:basedOn w:val="af6"/>
    <w:link w:val="28"/>
    <w:qFormat/>
    <w:rPr>
      <w:rFonts w:ascii="理德楷体简" w:eastAsia="理德楷体简"/>
      <w:sz w:val="24"/>
    </w:rPr>
  </w:style>
  <w:style w:type="character" w:customStyle="1" w:styleId="afff7">
    <w:name w:val="尾注文本 字符"/>
    <w:basedOn w:val="af6"/>
    <w:link w:val="afff6"/>
    <w:qFormat/>
    <w:rPr>
      <w:rFonts w:ascii="Times New Roman" w:eastAsia="宋体" w:hAnsi="Times New Roman" w:cs="Times New Roman"/>
      <w:szCs w:val="21"/>
    </w:rPr>
  </w:style>
  <w:style w:type="character" w:customStyle="1" w:styleId="afff9">
    <w:name w:val="批注框文本 字符"/>
    <w:basedOn w:val="af6"/>
    <w:link w:val="afff8"/>
    <w:qFormat/>
    <w:rPr>
      <w:rFonts w:ascii="宋体" w:eastAsia="宋体" w:hAnsi="仿宋_GB2312" w:cs="Times New Roman"/>
      <w:sz w:val="18"/>
      <w:szCs w:val="18"/>
    </w:rPr>
  </w:style>
  <w:style w:type="character" w:customStyle="1" w:styleId="afffb">
    <w:name w:val="页脚 字符"/>
    <w:basedOn w:val="af6"/>
    <w:link w:val="afffa"/>
    <w:uiPriority w:val="99"/>
    <w:qFormat/>
    <w:rPr>
      <w:rFonts w:ascii="Times New Roman" w:eastAsia="宋体" w:hAnsi="Times New Roman" w:cs="Times New Roman"/>
      <w:snapToGrid w:val="0"/>
      <w:sz w:val="18"/>
      <w:szCs w:val="18"/>
    </w:rPr>
  </w:style>
  <w:style w:type="character" w:customStyle="1" w:styleId="afffe">
    <w:name w:val="页眉 字符"/>
    <w:basedOn w:val="af6"/>
    <w:link w:val="afffd"/>
    <w:qFormat/>
    <w:rPr>
      <w:rFonts w:ascii="Times New Roman" w:eastAsia="宋体" w:hAnsi="Times New Roman" w:cs="Times New Roman"/>
      <w:snapToGrid w:val="0"/>
      <w:szCs w:val="21"/>
    </w:rPr>
  </w:style>
  <w:style w:type="character" w:customStyle="1" w:styleId="affff0">
    <w:name w:val="签名 字符"/>
    <w:basedOn w:val="af6"/>
    <w:link w:val="affff"/>
    <w:qFormat/>
    <w:rPr>
      <w:rFonts w:ascii="Tahoma" w:eastAsia="仿宋_GB2312" w:hAnsi="Tahoma" w:cs="Times New Roman"/>
      <w:kern w:val="24"/>
      <w:sz w:val="24"/>
      <w:szCs w:val="20"/>
      <w:lang w:val="zh-CN"/>
    </w:rPr>
  </w:style>
  <w:style w:type="character" w:customStyle="1" w:styleId="affff3">
    <w:name w:val="副标题 字符"/>
    <w:basedOn w:val="af6"/>
    <w:link w:val="affff2"/>
    <w:qFormat/>
    <w:rPr>
      <w:rFonts w:ascii="Arial" w:hAnsi="Arial"/>
      <w:b/>
      <w:kern w:val="28"/>
      <w:sz w:val="32"/>
    </w:rPr>
  </w:style>
  <w:style w:type="character" w:customStyle="1" w:styleId="affff6">
    <w:name w:val="脚注文本 字符"/>
    <w:basedOn w:val="af6"/>
    <w:link w:val="affff5"/>
    <w:qFormat/>
    <w:rPr>
      <w:rFonts w:ascii="宋体" w:eastAsia="仿宋_GB2312" w:hAnsi="宋体" w:cs="Times New Roman"/>
      <w:sz w:val="18"/>
      <w:szCs w:val="18"/>
      <w:lang w:val="zh-CN"/>
    </w:rPr>
  </w:style>
  <w:style w:type="character" w:customStyle="1" w:styleId="3d">
    <w:name w:val="正文文本缩进 3 字符"/>
    <w:basedOn w:val="af6"/>
    <w:link w:val="3c"/>
    <w:qFormat/>
    <w:rPr>
      <w:sz w:val="16"/>
      <w:szCs w:val="16"/>
    </w:rPr>
  </w:style>
  <w:style w:type="character" w:customStyle="1" w:styleId="2b">
    <w:name w:val="正文文本 2 字符"/>
    <w:basedOn w:val="af6"/>
    <w:link w:val="2a"/>
    <w:uiPriority w:val="99"/>
    <w:qFormat/>
    <w:rPr>
      <w:rFonts w:ascii="Times New Roman" w:eastAsia="宋体" w:hAnsi="Times New Roman" w:cs="Times New Roman"/>
      <w:szCs w:val="24"/>
    </w:rPr>
  </w:style>
  <w:style w:type="character" w:customStyle="1" w:styleId="affff9">
    <w:name w:val="信息标题 字符"/>
    <w:basedOn w:val="af6"/>
    <w:link w:val="affff8"/>
    <w:qFormat/>
    <w:rPr>
      <w:rFonts w:ascii="Arial" w:eastAsia="仿宋_GB2312" w:hAnsi="Arial" w:cs="Times New Roman"/>
      <w:kern w:val="24"/>
      <w:sz w:val="24"/>
      <w:szCs w:val="20"/>
      <w:shd w:val="pct20" w:color="auto" w:fill="auto"/>
      <w:lang w:val="zh-CN"/>
    </w:rPr>
  </w:style>
  <w:style w:type="character" w:customStyle="1" w:styleId="HTML2">
    <w:name w:val="HTML 预设格式 字符"/>
    <w:basedOn w:val="af6"/>
    <w:link w:val="HTML1"/>
    <w:qFormat/>
    <w:rPr>
      <w:rFonts w:ascii="宋体" w:eastAsia="楷体_GB2312" w:hAnsi="宋体"/>
      <w:sz w:val="24"/>
      <w:szCs w:val="24"/>
    </w:rPr>
  </w:style>
  <w:style w:type="character" w:customStyle="1" w:styleId="affffff">
    <w:name w:val="标题 字符"/>
    <w:basedOn w:val="af6"/>
    <w:qFormat/>
    <w:rPr>
      <w:rFonts w:asciiTheme="majorHAnsi" w:eastAsiaTheme="majorEastAsia" w:hAnsiTheme="majorHAnsi" w:cstheme="majorBidi"/>
      <w:b/>
      <w:bCs/>
      <w:sz w:val="32"/>
      <w:szCs w:val="32"/>
    </w:rPr>
  </w:style>
  <w:style w:type="character" w:customStyle="1" w:styleId="affffd">
    <w:name w:val="批注主题 字符"/>
    <w:basedOn w:val="aff8"/>
    <w:link w:val="affffc"/>
    <w:qFormat/>
    <w:rPr>
      <w:rFonts w:ascii="Times New Roman" w:eastAsia="宋体" w:hAnsi="Times New Roman" w:cs="Times New Roman"/>
      <w:b/>
      <w:bCs/>
      <w:sz w:val="24"/>
      <w:szCs w:val="20"/>
    </w:rPr>
  </w:style>
  <w:style w:type="character" w:customStyle="1" w:styleId="afffff">
    <w:name w:val="正文文本首行缩进 字符"/>
    <w:basedOn w:val="affe"/>
    <w:link w:val="affffe"/>
    <w:uiPriority w:val="99"/>
    <w:qFormat/>
    <w:rPr>
      <w:rFonts w:ascii="仿宋_GB2312" w:eastAsia="宋体" w:hAnsi="仿宋_GB2312" w:cs="Times New Roman"/>
      <w:sz w:val="24"/>
      <w:szCs w:val="32"/>
    </w:rPr>
  </w:style>
  <w:style w:type="character" w:customStyle="1" w:styleId="2f">
    <w:name w:val="正文文本首行缩进 2 字符"/>
    <w:basedOn w:val="afff0"/>
    <w:link w:val="2e"/>
    <w:qFormat/>
    <w:rPr>
      <w:rFonts w:ascii="Times New Roman" w:eastAsia="宋体" w:hAnsi="Times New Roman" w:cs="Times New Roman"/>
      <w:sz w:val="24"/>
      <w:szCs w:val="20"/>
    </w:rPr>
  </w:style>
  <w:style w:type="character" w:customStyle="1" w:styleId="aff">
    <w:name w:val="正文缩进 字符"/>
    <w:link w:val="afe"/>
    <w:qFormat/>
    <w:locked/>
    <w:rPr>
      <w:rFonts w:ascii="Times New Roman" w:eastAsia="宋体" w:hAnsi="Times New Roman" w:cs="Times New Roman"/>
      <w:szCs w:val="20"/>
    </w:rPr>
  </w:style>
  <w:style w:type="character" w:customStyle="1" w:styleId="aff1">
    <w:name w:val="题注 字符"/>
    <w:link w:val="aff0"/>
    <w:qFormat/>
    <w:rPr>
      <w:rFonts w:ascii="Calibri Light" w:eastAsia="黑体" w:hAnsi="Calibri Light" w:cs="宋体"/>
      <w:sz w:val="20"/>
    </w:rPr>
  </w:style>
  <w:style w:type="character" w:customStyle="1" w:styleId="aff3">
    <w:name w:val="列表项目符号 字符"/>
    <w:basedOn w:val="af6"/>
    <w:link w:val="aff2"/>
    <w:qFormat/>
    <w:rPr>
      <w:rFonts w:ascii="Times New Roman" w:eastAsia="仿宋_GB2312" w:hAnsi="Times New Roman" w:cs="Times New Roman"/>
      <w:b/>
      <w:sz w:val="28"/>
      <w:szCs w:val="28"/>
    </w:rPr>
  </w:style>
  <w:style w:type="character" w:customStyle="1" w:styleId="2d">
    <w:name w:val="标题 字符2"/>
    <w:link w:val="affffb"/>
    <w:qFormat/>
    <w:rPr>
      <w:rFonts w:ascii="Times New Roman" w:eastAsia="黑体" w:hAnsi="Times New Roman" w:cs="Arial"/>
      <w:b/>
      <w:bCs/>
      <w:snapToGrid w:val="0"/>
      <w:spacing w:val="20"/>
      <w:kern w:val="0"/>
      <w:sz w:val="36"/>
      <w:szCs w:val="36"/>
    </w:rPr>
  </w:style>
  <w:style w:type="paragraph" w:customStyle="1" w:styleId="affffff0">
    <w:name w:val="封面副标题"/>
    <w:qFormat/>
    <w:pPr>
      <w:adjustRightInd w:val="0"/>
      <w:snapToGrid w:val="0"/>
      <w:spacing w:before="400" w:after="400"/>
      <w:jc w:val="center"/>
    </w:pPr>
    <w:rPr>
      <w:rFonts w:ascii="Times New Roman" w:eastAsia="黑体" w:hAnsi="Times New Roman" w:cs="Times New Roman"/>
      <w:b/>
      <w:snapToGrid w:val="0"/>
      <w:spacing w:val="20"/>
      <w:sz w:val="52"/>
      <w:szCs w:val="52"/>
    </w:rPr>
  </w:style>
  <w:style w:type="paragraph" w:customStyle="1" w:styleId="affffff1">
    <w:name w:val="封面主标题"/>
    <w:next w:val="affffff0"/>
    <w:qFormat/>
    <w:pPr>
      <w:adjustRightInd w:val="0"/>
      <w:snapToGrid w:val="0"/>
      <w:spacing w:before="2400" w:after="400"/>
      <w:jc w:val="center"/>
    </w:pPr>
    <w:rPr>
      <w:rFonts w:ascii="Times New Roman" w:eastAsia="黑体" w:hAnsi="Times New Roman" w:cs="Times New Roman"/>
      <w:b/>
      <w:snapToGrid w:val="0"/>
      <w:spacing w:val="20"/>
      <w:sz w:val="72"/>
      <w:szCs w:val="72"/>
    </w:rPr>
  </w:style>
  <w:style w:type="paragraph" w:customStyle="1" w:styleId="affffff2">
    <w:name w:val="封面落款"/>
    <w:qFormat/>
    <w:pPr>
      <w:adjustRightInd w:val="0"/>
      <w:snapToGrid w:val="0"/>
      <w:spacing w:line="360" w:lineRule="auto"/>
      <w:jc w:val="center"/>
    </w:pPr>
    <w:rPr>
      <w:rFonts w:ascii="Times New Roman" w:eastAsia="楷体_GB2312" w:hAnsi="Times New Roman" w:cs="Times New Roman"/>
      <w:b/>
      <w:snapToGrid w:val="0"/>
      <w:color w:val="000000"/>
      <w:spacing w:val="60"/>
      <w:sz w:val="30"/>
      <w:szCs w:val="30"/>
    </w:rPr>
  </w:style>
  <w:style w:type="paragraph" w:customStyle="1" w:styleId="2f9">
    <w:name w:val="样式 首行缩进:  2 字符"/>
    <w:basedOn w:val="af5"/>
    <w:qFormat/>
    <w:rPr>
      <w:rFonts w:cs="宋体"/>
    </w:rPr>
  </w:style>
  <w:style w:type="paragraph" w:customStyle="1" w:styleId="1f1">
    <w:name w:val="正文1"/>
    <w:basedOn w:val="affffe"/>
    <w:qFormat/>
    <w:pPr>
      <w:widowControl/>
      <w:spacing w:after="0" w:line="480" w:lineRule="exact"/>
      <w:ind w:firstLineChars="0" w:firstLine="567"/>
    </w:pPr>
    <w:rPr>
      <w:lang w:val="sq-AL"/>
    </w:rPr>
  </w:style>
  <w:style w:type="paragraph" w:customStyle="1" w:styleId="1f2">
    <w:name w:val="列表段落1"/>
    <w:basedOn w:val="af5"/>
    <w:link w:val="affffff3"/>
    <w:uiPriority w:val="34"/>
    <w:qFormat/>
    <w:pPr>
      <w:ind w:firstLine="420"/>
    </w:pPr>
    <w:rPr>
      <w:rFonts w:ascii="宋体" w:hAnsi="宋体"/>
      <w:szCs w:val="20"/>
    </w:rPr>
  </w:style>
  <w:style w:type="character" w:customStyle="1" w:styleId="affffff3">
    <w:name w:val="列表段落 字符"/>
    <w:basedOn w:val="af6"/>
    <w:link w:val="1f2"/>
    <w:uiPriority w:val="34"/>
    <w:qFormat/>
    <w:rPr>
      <w:rFonts w:ascii="宋体" w:eastAsia="宋体" w:hAnsi="宋体" w:cs="Times New Roman"/>
      <w:sz w:val="24"/>
      <w:szCs w:val="20"/>
    </w:rPr>
  </w:style>
  <w:style w:type="paragraph" w:customStyle="1" w:styleId="3f6">
    <w:name w:val="标题3"/>
    <w:basedOn w:val="2fa"/>
    <w:link w:val="3f7"/>
    <w:qFormat/>
    <w:pPr>
      <w:ind w:left="1135"/>
      <w:outlineLvl w:val="2"/>
    </w:pPr>
    <w:rPr>
      <w:sz w:val="28"/>
    </w:rPr>
  </w:style>
  <w:style w:type="paragraph" w:customStyle="1" w:styleId="2fa">
    <w:name w:val="标题2"/>
    <w:basedOn w:val="1f3"/>
    <w:link w:val="2fb"/>
    <w:qFormat/>
    <w:pPr>
      <w:spacing w:before="0" w:after="0" w:line="360" w:lineRule="auto"/>
      <w:ind w:left="426"/>
      <w:jc w:val="both"/>
      <w:outlineLvl w:val="1"/>
    </w:pPr>
    <w:rPr>
      <w:sz w:val="30"/>
    </w:rPr>
  </w:style>
  <w:style w:type="paragraph" w:customStyle="1" w:styleId="1f3">
    <w:name w:val="标题1"/>
    <w:basedOn w:val="15"/>
    <w:next w:val="af5"/>
    <w:link w:val="1f4"/>
    <w:qFormat/>
    <w:pPr>
      <w:numPr>
        <w:numId w:val="0"/>
      </w:numPr>
      <w:spacing w:line="240" w:lineRule="auto"/>
      <w:ind w:left="3686"/>
      <w:jc w:val="left"/>
    </w:pPr>
    <w:rPr>
      <w:rFonts w:ascii="宋体" w:hAnsi="宋体"/>
      <w:bCs/>
      <w:sz w:val="32"/>
      <w:szCs w:val="44"/>
    </w:rPr>
  </w:style>
  <w:style w:type="character" w:customStyle="1" w:styleId="1f4">
    <w:name w:val="标题1 字符"/>
    <w:basedOn w:val="af6"/>
    <w:link w:val="1f3"/>
    <w:qFormat/>
    <w:rPr>
      <w:rFonts w:ascii="宋体" w:eastAsia="宋体" w:hAnsi="宋体" w:cs="Times New Roman"/>
      <w:b/>
      <w:bCs/>
      <w:kern w:val="44"/>
      <w:sz w:val="32"/>
      <w:szCs w:val="44"/>
    </w:rPr>
  </w:style>
  <w:style w:type="character" w:customStyle="1" w:styleId="2fb">
    <w:name w:val="标题2 字符"/>
    <w:basedOn w:val="1f4"/>
    <w:link w:val="2fa"/>
    <w:qFormat/>
    <w:rPr>
      <w:rFonts w:ascii="宋体" w:eastAsia="宋体" w:hAnsi="宋体" w:cs="Times New Roman"/>
      <w:b/>
      <w:bCs/>
      <w:kern w:val="44"/>
      <w:sz w:val="30"/>
      <w:szCs w:val="44"/>
    </w:rPr>
  </w:style>
  <w:style w:type="character" w:customStyle="1" w:styleId="3f7">
    <w:name w:val="标题3 字符"/>
    <w:basedOn w:val="2fb"/>
    <w:link w:val="3f6"/>
    <w:qFormat/>
    <w:rPr>
      <w:rFonts w:ascii="宋体" w:eastAsia="宋体" w:hAnsi="宋体" w:cs="Times New Roman"/>
      <w:b/>
      <w:bCs/>
      <w:kern w:val="44"/>
      <w:sz w:val="28"/>
      <w:szCs w:val="44"/>
    </w:rPr>
  </w:style>
  <w:style w:type="paragraph" w:customStyle="1" w:styleId="58">
    <w:name w:val="标题5"/>
    <w:basedOn w:val="af5"/>
    <w:qFormat/>
    <w:pPr>
      <w:keepNext/>
      <w:keepLines/>
      <w:ind w:firstLineChars="0" w:firstLine="0"/>
      <w:outlineLvl w:val="4"/>
    </w:pPr>
    <w:rPr>
      <w:rFonts w:ascii="宋体" w:hAnsi="宋体"/>
      <w:b/>
      <w:bCs/>
      <w:kern w:val="44"/>
      <w:sz w:val="28"/>
      <w:szCs w:val="44"/>
    </w:rPr>
  </w:style>
  <w:style w:type="paragraph" w:customStyle="1" w:styleId="66">
    <w:name w:val="标题6"/>
    <w:basedOn w:val="58"/>
    <w:qFormat/>
    <w:pPr>
      <w:outlineLvl w:val="5"/>
    </w:pPr>
    <w:rPr>
      <w:snapToGrid w:val="0"/>
    </w:rPr>
  </w:style>
  <w:style w:type="paragraph" w:customStyle="1" w:styleId="74">
    <w:name w:val="标题7"/>
    <w:basedOn w:val="66"/>
    <w:qFormat/>
    <w:pPr>
      <w:outlineLvl w:val="6"/>
    </w:pPr>
    <w:rPr>
      <w:sz w:val="24"/>
    </w:rPr>
  </w:style>
  <w:style w:type="paragraph" w:customStyle="1" w:styleId="84">
    <w:name w:val="标题8"/>
    <w:basedOn w:val="74"/>
    <w:qFormat/>
    <w:pPr>
      <w:outlineLvl w:val="7"/>
    </w:pPr>
  </w:style>
  <w:style w:type="paragraph" w:customStyle="1" w:styleId="92">
    <w:name w:val="标题9"/>
    <w:basedOn w:val="84"/>
    <w:qFormat/>
    <w:pPr>
      <w:outlineLvl w:val="8"/>
    </w:pPr>
  </w:style>
  <w:style w:type="character" w:customStyle="1" w:styleId="1f5">
    <w:name w:val="未处理的提及1"/>
    <w:basedOn w:val="af6"/>
    <w:uiPriority w:val="99"/>
    <w:unhideWhenUsed/>
    <w:qFormat/>
    <w:rPr>
      <w:color w:val="605E5C"/>
      <w:shd w:val="clear" w:color="auto" w:fill="E1DFDD"/>
    </w:rPr>
  </w:style>
  <w:style w:type="paragraph" w:customStyle="1" w:styleId="affffff4">
    <w:name w:val="*正文"/>
    <w:basedOn w:val="af5"/>
    <w:link w:val="CharChar"/>
    <w:qFormat/>
    <w:pPr>
      <w:widowControl/>
      <w:ind w:firstLine="200"/>
    </w:pPr>
    <w:rPr>
      <w:rFonts w:eastAsia="仿宋_GB2312"/>
      <w:szCs w:val="28"/>
    </w:rPr>
  </w:style>
  <w:style w:type="character" w:customStyle="1" w:styleId="CharChar">
    <w:name w:val="*正文 Char Char"/>
    <w:link w:val="affffff4"/>
    <w:qFormat/>
    <w:rPr>
      <w:rFonts w:ascii="仿宋_GB2312" w:eastAsia="仿宋_GB2312" w:hAnsi="仿宋_GB2312" w:cs="Times New Roman"/>
      <w:sz w:val="24"/>
      <w:szCs w:val="28"/>
    </w:rPr>
  </w:style>
  <w:style w:type="paragraph" w:customStyle="1" w:styleId="affffff5">
    <w:name w:val="大标题"/>
    <w:qFormat/>
    <w:pPr>
      <w:spacing w:afterLines="50" w:after="50"/>
      <w:jc w:val="center"/>
    </w:pPr>
    <w:rPr>
      <w:rFonts w:ascii="Times New Roman" w:eastAsia="仿宋_GB2312" w:hAnsi="Times New Roman" w:cs="Times New Roman"/>
      <w:b/>
      <w:sz w:val="36"/>
    </w:rPr>
  </w:style>
  <w:style w:type="paragraph" w:customStyle="1" w:styleId="affffff6">
    <w:name w:val="表编号"/>
    <w:basedOn w:val="af5"/>
    <w:link w:val="CharChar0"/>
    <w:qFormat/>
    <w:pPr>
      <w:tabs>
        <w:tab w:val="left" w:pos="360"/>
      </w:tabs>
      <w:ind w:firstLineChars="0" w:firstLine="0"/>
      <w:jc w:val="center"/>
    </w:pPr>
    <w:rPr>
      <w:rFonts w:ascii="Times New Roman" w:hAnsi="Times New Roman"/>
      <w:szCs w:val="20"/>
      <w:lang w:val="zh-CN"/>
    </w:rPr>
  </w:style>
  <w:style w:type="character" w:customStyle="1" w:styleId="CharChar0">
    <w:name w:val="表编号 Char Char"/>
    <w:link w:val="affffff6"/>
    <w:qFormat/>
    <w:rPr>
      <w:rFonts w:ascii="Times New Roman" w:eastAsia="宋体" w:hAnsi="Times New Roman" w:cs="Times New Roman"/>
      <w:sz w:val="24"/>
      <w:szCs w:val="20"/>
      <w:lang w:val="zh-CN"/>
    </w:rPr>
  </w:style>
  <w:style w:type="paragraph" w:customStyle="1" w:styleId="affffff7">
    <w:name w:val="本文正文段落格式"/>
    <w:basedOn w:val="af5"/>
    <w:link w:val="Char"/>
    <w:qFormat/>
    <w:pPr>
      <w:widowControl/>
      <w:ind w:firstLine="480"/>
    </w:pPr>
    <w:rPr>
      <w:rFonts w:ascii="Calibri" w:hAnsi="Calibri"/>
      <w:kern w:val="0"/>
    </w:rPr>
  </w:style>
  <w:style w:type="character" w:customStyle="1" w:styleId="Char">
    <w:name w:val="本文正文段落格式 Char"/>
    <w:link w:val="affffff7"/>
    <w:qFormat/>
    <w:rPr>
      <w:rFonts w:ascii="Calibri" w:eastAsia="宋体" w:hAnsi="Calibri" w:cs="Times New Roman"/>
      <w:kern w:val="0"/>
      <w:sz w:val="24"/>
      <w:szCs w:val="32"/>
    </w:rPr>
  </w:style>
  <w:style w:type="paragraph" w:customStyle="1" w:styleId="1112">
    <w:name w:val="列表段落1112"/>
    <w:basedOn w:val="af5"/>
    <w:uiPriority w:val="99"/>
    <w:qFormat/>
    <w:pPr>
      <w:widowControl/>
      <w:ind w:firstLine="420"/>
      <w:jc w:val="left"/>
    </w:pPr>
    <w:rPr>
      <w:rFonts w:ascii="宋体" w:hAnsi="宋体" w:cs="宋体"/>
      <w:color w:val="000000"/>
      <w:kern w:val="0"/>
      <w:szCs w:val="20"/>
    </w:rPr>
  </w:style>
  <w:style w:type="paragraph" w:customStyle="1" w:styleId="affffff8">
    <w:name w:val="图表题注样式"/>
    <w:basedOn w:val="aff0"/>
    <w:link w:val="Char0"/>
    <w:qFormat/>
    <w:pPr>
      <w:spacing w:line="240" w:lineRule="auto"/>
      <w:ind w:firstLineChars="0" w:firstLine="0"/>
    </w:pPr>
    <w:rPr>
      <w:rFonts w:ascii="Calibri" w:eastAsia="仿宋_GB2312" w:hAnsi="Calibri"/>
      <w:b/>
      <w:sz w:val="21"/>
      <w:szCs w:val="21"/>
    </w:rPr>
  </w:style>
  <w:style w:type="character" w:customStyle="1" w:styleId="Char0">
    <w:name w:val="图表题注样式 Char"/>
    <w:link w:val="affffff8"/>
    <w:qFormat/>
    <w:rPr>
      <w:rFonts w:ascii="Calibri" w:eastAsia="仿宋_GB2312" w:hAnsi="Calibri" w:cs="宋体"/>
      <w:b/>
      <w:szCs w:val="21"/>
    </w:rPr>
  </w:style>
  <w:style w:type="paragraph" w:customStyle="1" w:styleId="tbstyle">
    <w:name w:val="tbstyle"/>
    <w:basedOn w:val="af5"/>
    <w:qFormat/>
    <w:pPr>
      <w:spacing w:line="240" w:lineRule="auto"/>
      <w:ind w:firstLineChars="0" w:firstLine="0"/>
      <w:jc w:val="center"/>
    </w:pPr>
    <w:rPr>
      <w:rFonts w:asciiTheme="minorHAnsi" w:hAnsiTheme="minorHAnsi" w:cstheme="minorBidi"/>
      <w:szCs w:val="22"/>
    </w:rPr>
  </w:style>
  <w:style w:type="paragraph" w:customStyle="1" w:styleId="TOC10">
    <w:name w:val="TOC 标题1"/>
    <w:basedOn w:val="15"/>
    <w:next w:val="af5"/>
    <w:uiPriority w:val="39"/>
    <w:unhideWhenUsed/>
    <w:qFormat/>
    <w:pPr>
      <w:widowControl/>
      <w:numPr>
        <w:numId w:val="0"/>
      </w:numPr>
      <w:spacing w:before="240" w:after="0" w:line="360" w:lineRule="auto"/>
      <w:jc w:val="center"/>
      <w:outlineLvl w:val="9"/>
    </w:pPr>
    <w:rPr>
      <w:rFonts w:asciiTheme="majorHAnsi" w:eastAsiaTheme="majorEastAsia" w:hAnsiTheme="majorHAnsi" w:cstheme="majorBidi"/>
      <w:color w:val="000000" w:themeColor="text1"/>
      <w:kern w:val="0"/>
      <w:sz w:val="32"/>
    </w:rPr>
  </w:style>
  <w:style w:type="paragraph" w:customStyle="1" w:styleId="affffff9">
    <w:name w:val="样式"/>
    <w:uiPriority w:val="99"/>
    <w:qFormat/>
    <w:pPr>
      <w:widowControl w:val="0"/>
      <w:autoSpaceDE w:val="0"/>
      <w:autoSpaceDN w:val="0"/>
      <w:adjustRightInd w:val="0"/>
    </w:pPr>
    <w:rPr>
      <w:rFonts w:ascii="Arial" w:eastAsia="宋体" w:hAnsi="Arial" w:cs="Arial"/>
      <w:sz w:val="24"/>
      <w:szCs w:val="24"/>
    </w:rPr>
  </w:style>
  <w:style w:type="paragraph" w:customStyle="1" w:styleId="CharCharCharChar">
    <w:name w:val="Char Char Char Char"/>
    <w:basedOn w:val="af5"/>
    <w:uiPriority w:val="99"/>
    <w:qFormat/>
    <w:pPr>
      <w:widowControl/>
      <w:spacing w:after="160" w:line="240" w:lineRule="exact"/>
      <w:ind w:firstLineChars="0" w:firstLine="0"/>
      <w:jc w:val="left"/>
    </w:pPr>
    <w:rPr>
      <w:rFonts w:ascii="Tahoma" w:hAnsi="Tahoma" w:cs="Tahoma"/>
      <w:kern w:val="0"/>
      <w:sz w:val="20"/>
      <w:szCs w:val="20"/>
      <w:lang w:eastAsia="en-US"/>
    </w:rPr>
  </w:style>
  <w:style w:type="paragraph" w:customStyle="1" w:styleId="NewNewNew">
    <w:name w:val="正文 New New New"/>
    <w:qFormat/>
    <w:pPr>
      <w:widowControl w:val="0"/>
      <w:jc w:val="both"/>
    </w:pPr>
    <w:rPr>
      <w:rFonts w:ascii="Times New Roman" w:eastAsia="仿宋_GB2312" w:hAnsi="Times New Roman" w:cs="Times New Roman"/>
      <w:kern w:val="2"/>
      <w:sz w:val="32"/>
      <w:szCs w:val="24"/>
    </w:rPr>
  </w:style>
  <w:style w:type="paragraph" w:customStyle="1" w:styleId="NewNewNewNew">
    <w:name w:val="正文 New New New New"/>
    <w:qFormat/>
    <w:pPr>
      <w:widowControl w:val="0"/>
      <w:jc w:val="both"/>
    </w:pPr>
    <w:rPr>
      <w:rFonts w:ascii="Times New Roman" w:eastAsia="仿宋_GB2312" w:hAnsi="Times New Roman" w:cs="Times New Roman"/>
      <w:kern w:val="2"/>
      <w:sz w:val="32"/>
      <w:szCs w:val="24"/>
    </w:rPr>
  </w:style>
  <w:style w:type="paragraph" w:customStyle="1" w:styleId="NewNew">
    <w:name w:val="正文 New New"/>
    <w:qFormat/>
    <w:pPr>
      <w:widowControl w:val="0"/>
      <w:jc w:val="both"/>
    </w:pPr>
    <w:rPr>
      <w:rFonts w:ascii="Times New Roman" w:eastAsia="仿宋_GB2312" w:hAnsi="Times New Roman" w:cs="Times New Roman"/>
      <w:kern w:val="2"/>
      <w:sz w:val="32"/>
      <w:szCs w:val="24"/>
    </w:rPr>
  </w:style>
  <w:style w:type="character" w:customStyle="1" w:styleId="Char1">
    <w:name w:val="列出段落 Char1"/>
    <w:qFormat/>
    <w:rPr>
      <w:rFonts w:ascii="Times New Roman" w:eastAsia="仿宋_GB2312" w:hAnsi="Times New Roman"/>
      <w:kern w:val="2"/>
      <w:sz w:val="24"/>
    </w:rPr>
  </w:style>
  <w:style w:type="paragraph" w:customStyle="1" w:styleId="affffffa">
    <w:name w:val="首行缩进"/>
    <w:basedOn w:val="af5"/>
    <w:link w:val="Char2"/>
    <w:qFormat/>
    <w:pPr>
      <w:spacing w:before="120" w:after="120"/>
      <w:ind w:left="607" w:right="91" w:firstLine="480"/>
    </w:pPr>
    <w:rPr>
      <w:rFonts w:ascii="Times New Roman" w:hAnsi="Times New Roman"/>
      <w:szCs w:val="20"/>
    </w:rPr>
  </w:style>
  <w:style w:type="character" w:customStyle="1" w:styleId="Char2">
    <w:name w:val="首行缩进 Char"/>
    <w:link w:val="affffffa"/>
    <w:qFormat/>
    <w:locked/>
    <w:rPr>
      <w:rFonts w:ascii="Times New Roman" w:eastAsia="宋体" w:hAnsi="Times New Roman" w:cs="Times New Roman"/>
      <w:sz w:val="24"/>
      <w:szCs w:val="20"/>
    </w:rPr>
  </w:style>
  <w:style w:type="paragraph" w:customStyle="1" w:styleId="Char1CharCharChar">
    <w:name w:val="Char1 Char Char Char"/>
    <w:basedOn w:val="af5"/>
    <w:qFormat/>
    <w:pPr>
      <w:spacing w:line="240" w:lineRule="auto"/>
      <w:ind w:leftChars="100" w:left="100" w:rightChars="100" w:right="100" w:firstLineChars="0" w:firstLine="0"/>
    </w:pPr>
    <w:rPr>
      <w:rFonts w:ascii="Tahoma" w:hAnsi="Tahoma"/>
      <w:szCs w:val="20"/>
    </w:rPr>
  </w:style>
  <w:style w:type="paragraph" w:customStyle="1" w:styleId="CharChar1">
    <w:name w:val="Char Char"/>
    <w:basedOn w:val="af5"/>
    <w:qFormat/>
    <w:pPr>
      <w:widowControl/>
      <w:spacing w:after="160" w:line="240" w:lineRule="exact"/>
      <w:ind w:firstLineChars="0" w:firstLine="0"/>
      <w:jc w:val="left"/>
    </w:pPr>
    <w:rPr>
      <w:rFonts w:ascii="Verdana" w:eastAsia="仿宋_GB2312" w:hAnsi="Verdana"/>
      <w:kern w:val="0"/>
      <w:szCs w:val="20"/>
      <w:lang w:eastAsia="en-US"/>
    </w:rPr>
  </w:style>
  <w:style w:type="character" w:customStyle="1" w:styleId="Char20">
    <w:name w:val="正文缩进 Char2"/>
    <w:qFormat/>
    <w:rPr>
      <w:rFonts w:eastAsia="宋体"/>
      <w:kern w:val="2"/>
      <w:sz w:val="24"/>
      <w:lang w:val="en-US" w:eastAsia="zh-CN"/>
    </w:rPr>
  </w:style>
  <w:style w:type="character" w:customStyle="1" w:styleId="chnChar">
    <w:name w:val="chn Char"/>
    <w:qFormat/>
    <w:rPr>
      <w:rFonts w:ascii="Arial" w:eastAsia="黑体" w:hAnsi="Arial"/>
      <w:b/>
      <w:kern w:val="2"/>
      <w:sz w:val="32"/>
    </w:rPr>
  </w:style>
  <w:style w:type="paragraph" w:customStyle="1" w:styleId="GB23122">
    <w:name w:val="样式 样式 仿宋_GB2312 四号 + 首行缩进:  2 字符"/>
    <w:basedOn w:val="af5"/>
    <w:qFormat/>
    <w:pPr>
      <w:spacing w:line="440" w:lineRule="exact"/>
    </w:pPr>
    <w:rPr>
      <w:rFonts w:eastAsia="仿宋_GB2312" w:hAnsi="宋体" w:cs="宋体"/>
      <w:szCs w:val="20"/>
    </w:rPr>
  </w:style>
  <w:style w:type="paragraph" w:customStyle="1" w:styleId="700">
    <w:name w:val="样式 标题 7 + 左侧:  0 厘米 首行缩进:  0 厘米"/>
    <w:basedOn w:val="7"/>
    <w:qFormat/>
    <w:pPr>
      <w:keepLines w:val="0"/>
      <w:numPr>
        <w:ilvl w:val="0"/>
        <w:numId w:val="0"/>
      </w:numPr>
      <w:tabs>
        <w:tab w:val="clear" w:pos="1276"/>
        <w:tab w:val="left" w:pos="1296"/>
      </w:tabs>
      <w:spacing w:before="80" w:after="80" w:line="319" w:lineRule="auto"/>
      <w:ind w:left="1296" w:hanging="1296"/>
    </w:pPr>
    <w:rPr>
      <w:rFonts w:ascii="宋体" w:eastAsia="新宋体" w:hAnsi="宋体" w:cs="宋体"/>
      <w:sz w:val="24"/>
      <w:szCs w:val="20"/>
      <w:lang w:val="zh-CN"/>
    </w:rPr>
  </w:style>
  <w:style w:type="paragraph" w:customStyle="1" w:styleId="CharChar1CharCharCharCharCharCharCharCharCharCharCharCharCharCharCharCharCharChar">
    <w:name w:val="Char Char1 Char Char Char Char Char Char Char Char Char Char Char Char Char Char Char Char Char Char"/>
    <w:basedOn w:val="af5"/>
    <w:qFormat/>
    <w:pPr>
      <w:widowControl/>
      <w:spacing w:after="160" w:line="240" w:lineRule="exact"/>
      <w:ind w:firstLineChars="236" w:firstLine="567"/>
    </w:pPr>
    <w:rPr>
      <w:rFonts w:ascii="Verdana" w:hAnsi="Verdana"/>
      <w:kern w:val="0"/>
      <w:sz w:val="20"/>
      <w:szCs w:val="20"/>
      <w:lang w:eastAsia="en-US"/>
    </w:rPr>
  </w:style>
  <w:style w:type="paragraph" w:customStyle="1" w:styleId="affffffb">
    <w:name w:val="公文正文"/>
    <w:basedOn w:val="afff"/>
    <w:link w:val="Char3"/>
    <w:qFormat/>
    <w:pPr>
      <w:spacing w:after="120" w:line="240" w:lineRule="auto"/>
      <w:ind w:firstLineChars="200" w:firstLine="200"/>
    </w:pPr>
    <w:rPr>
      <w:rFonts w:ascii="仿宋_GB2312" w:eastAsia="仿宋_GB2312" w:hAnsi="宋体"/>
      <w:kern w:val="28"/>
      <w:sz w:val="28"/>
      <w:szCs w:val="24"/>
      <w:lang w:val="zh-CN"/>
    </w:rPr>
  </w:style>
  <w:style w:type="character" w:customStyle="1" w:styleId="Char3">
    <w:name w:val="公文正文 Char"/>
    <w:link w:val="affffffb"/>
    <w:qFormat/>
    <w:rPr>
      <w:rFonts w:ascii="仿宋_GB2312" w:eastAsia="仿宋_GB2312" w:hAnsi="宋体" w:cs="Times New Roman"/>
      <w:kern w:val="28"/>
      <w:sz w:val="28"/>
      <w:szCs w:val="24"/>
      <w:lang w:val="zh-CN"/>
    </w:rPr>
  </w:style>
  <w:style w:type="paragraph" w:customStyle="1" w:styleId="affffffc">
    <w:name w:val="表格文字"/>
    <w:basedOn w:val="af5"/>
    <w:qFormat/>
    <w:pPr>
      <w:spacing w:line="240" w:lineRule="auto"/>
      <w:ind w:firstLineChars="0" w:firstLine="0"/>
      <w:jc w:val="left"/>
    </w:pPr>
    <w:rPr>
      <w:rFonts w:ascii="Times New Roman" w:eastAsia="楷体_GB2312" w:hAnsi="Times New Roman"/>
      <w:kern w:val="21"/>
      <w:sz w:val="21"/>
      <w:szCs w:val="21"/>
    </w:rPr>
  </w:style>
  <w:style w:type="paragraph" w:customStyle="1" w:styleId="affffffd">
    <w:name w:val="表格标题"/>
    <w:basedOn w:val="affffffc"/>
    <w:next w:val="affffffc"/>
    <w:qFormat/>
    <w:pPr>
      <w:jc w:val="center"/>
    </w:pPr>
    <w:rPr>
      <w:b/>
      <w:sz w:val="24"/>
    </w:rPr>
  </w:style>
  <w:style w:type="paragraph" w:customStyle="1" w:styleId="affffffe">
    <w:name w:val="目录"/>
    <w:basedOn w:val="af5"/>
    <w:qFormat/>
    <w:pPr>
      <w:suppressLineNumbers/>
      <w:suppressAutoHyphens/>
      <w:spacing w:line="240" w:lineRule="auto"/>
      <w:ind w:firstLineChars="0" w:firstLine="0"/>
    </w:pPr>
    <w:rPr>
      <w:rFonts w:ascii="Times New Roman" w:hAnsi="Times New Roman"/>
      <w:kern w:val="1"/>
      <w:sz w:val="21"/>
      <w:szCs w:val="20"/>
      <w:lang w:eastAsia="ar-SA"/>
    </w:rPr>
  </w:style>
  <w:style w:type="paragraph" w:customStyle="1" w:styleId="WW-2">
    <w:name w:val="WW-正文文本 2"/>
    <w:basedOn w:val="af5"/>
    <w:qFormat/>
    <w:pPr>
      <w:suppressAutoHyphens/>
      <w:spacing w:line="240" w:lineRule="auto"/>
      <w:ind w:firstLineChars="0" w:firstLine="0"/>
      <w:jc w:val="center"/>
    </w:pPr>
    <w:rPr>
      <w:rFonts w:ascii="Times New Roman" w:hAnsi="Times New Roman"/>
      <w:kern w:val="1"/>
      <w:sz w:val="21"/>
      <w:szCs w:val="20"/>
      <w:lang w:eastAsia="ar-SA"/>
    </w:rPr>
  </w:style>
  <w:style w:type="paragraph" w:customStyle="1" w:styleId="afffffff">
    <w:name w:val="封面标准文稿类别"/>
    <w:qFormat/>
    <w:pPr>
      <w:widowControl w:val="0"/>
      <w:suppressAutoHyphens/>
      <w:spacing w:before="440" w:line="400" w:lineRule="exact"/>
      <w:jc w:val="center"/>
    </w:pPr>
    <w:rPr>
      <w:rFonts w:ascii="宋体" w:eastAsia="宋体" w:hAnsi="宋体" w:cs="Times New Roman"/>
      <w:sz w:val="24"/>
      <w:lang w:eastAsia="ar-SA"/>
    </w:rPr>
  </w:style>
  <w:style w:type="paragraph" w:customStyle="1" w:styleId="WW-">
    <w:name w:val="WW-普通(网站)"/>
    <w:basedOn w:val="af5"/>
    <w:qFormat/>
    <w:pPr>
      <w:suppressAutoHyphens/>
      <w:spacing w:line="240" w:lineRule="auto"/>
      <w:ind w:firstLineChars="0" w:firstLine="0"/>
    </w:pPr>
    <w:rPr>
      <w:rFonts w:ascii="Times New Roman" w:hAnsi="Times New Roman"/>
      <w:kern w:val="1"/>
      <w:szCs w:val="20"/>
      <w:lang w:eastAsia="ar-SA"/>
    </w:rPr>
  </w:style>
  <w:style w:type="paragraph" w:customStyle="1" w:styleId="WW-0">
    <w:name w:val="WW-批注框文本"/>
    <w:basedOn w:val="af5"/>
    <w:qFormat/>
    <w:pPr>
      <w:suppressAutoHyphens/>
      <w:spacing w:line="240" w:lineRule="auto"/>
      <w:ind w:firstLineChars="0" w:firstLine="0"/>
    </w:pPr>
    <w:rPr>
      <w:rFonts w:ascii="Times New Roman" w:hAnsi="Times New Roman"/>
      <w:kern w:val="1"/>
      <w:sz w:val="18"/>
      <w:szCs w:val="20"/>
      <w:lang w:eastAsia="ar-SA"/>
    </w:rPr>
  </w:style>
  <w:style w:type="paragraph" w:customStyle="1" w:styleId="afffffff0">
    <w:name w:val="可研报告正文"/>
    <w:basedOn w:val="afff"/>
    <w:link w:val="Char4"/>
    <w:qFormat/>
    <w:pPr>
      <w:suppressAutoHyphens/>
      <w:ind w:firstLine="177"/>
    </w:pPr>
    <w:rPr>
      <w:rFonts w:ascii="仿宋_GB2312" w:eastAsia="仿宋_GB2312" w:hAnsi="仿宋_GB2312"/>
      <w:kern w:val="1"/>
      <w:sz w:val="28"/>
      <w:lang w:eastAsia="ar-SA"/>
    </w:rPr>
  </w:style>
  <w:style w:type="character" w:customStyle="1" w:styleId="Char4">
    <w:name w:val="可研报告正文 Char"/>
    <w:link w:val="afffffff0"/>
    <w:qFormat/>
    <w:rPr>
      <w:rFonts w:ascii="仿宋_GB2312" w:eastAsia="仿宋_GB2312" w:hAnsi="仿宋_GB2312" w:cs="Times New Roman"/>
      <w:kern w:val="1"/>
      <w:sz w:val="28"/>
      <w:szCs w:val="20"/>
      <w:lang w:eastAsia="ar-SA"/>
    </w:rPr>
  </w:style>
  <w:style w:type="paragraph" w:customStyle="1" w:styleId="160">
    <w:name w:val="16"/>
    <w:uiPriority w:val="99"/>
    <w:qFormat/>
    <w:pPr>
      <w:widowControl w:val="0"/>
      <w:jc w:val="both"/>
    </w:pPr>
    <w:rPr>
      <w:rFonts w:ascii="Times New Roman" w:eastAsia="宋体" w:hAnsi="Times New Roman" w:cs="Times New Roman"/>
      <w:kern w:val="2"/>
      <w:sz w:val="21"/>
      <w:szCs w:val="21"/>
    </w:rPr>
  </w:style>
  <w:style w:type="character" w:customStyle="1" w:styleId="CharChar102">
    <w:name w:val="Char Char102"/>
    <w:qFormat/>
    <w:rPr>
      <w:rFonts w:ascii="Arial" w:eastAsia="宋体" w:hAnsi="Arial"/>
      <w:b/>
      <w:kern w:val="2"/>
      <w:sz w:val="28"/>
      <w:szCs w:val="24"/>
      <w:lang w:val="en-US" w:eastAsia="zh-CN" w:bidi="ar-SA"/>
    </w:rPr>
  </w:style>
  <w:style w:type="character" w:customStyle="1" w:styleId="CharChar122">
    <w:name w:val="Char Char122"/>
    <w:qFormat/>
    <w:rPr>
      <w:rFonts w:ascii="Arial" w:eastAsia="黑体" w:hAnsi="Arial"/>
      <w:b/>
      <w:bCs/>
      <w:kern w:val="2"/>
      <w:sz w:val="28"/>
      <w:szCs w:val="28"/>
      <w:lang w:val="en-US" w:eastAsia="zh-CN" w:bidi="ar-SA"/>
    </w:rPr>
  </w:style>
  <w:style w:type="character" w:customStyle="1" w:styleId="GB2312">
    <w:name w:val="样式 仿宋_GB2312"/>
    <w:qFormat/>
    <w:rPr>
      <w:rFonts w:ascii="仿宋_GB2312" w:eastAsia="仿宋_GB2312" w:hAnsi="仿宋_GB2312"/>
      <w:sz w:val="28"/>
    </w:rPr>
  </w:style>
  <w:style w:type="character" w:customStyle="1" w:styleId="CharChar182">
    <w:name w:val="Char Char182"/>
    <w:qFormat/>
    <w:rPr>
      <w:rFonts w:eastAsia="宋体"/>
      <w:kern w:val="2"/>
      <w:sz w:val="18"/>
      <w:szCs w:val="18"/>
      <w:lang w:val="en-US" w:eastAsia="zh-CN" w:bidi="ar-SA"/>
    </w:rPr>
  </w:style>
  <w:style w:type="character" w:customStyle="1" w:styleId="Char5">
    <w:name w:val="段 Char"/>
    <w:link w:val="afffffff1"/>
    <w:qFormat/>
    <w:rPr>
      <w:rFonts w:ascii="宋体"/>
    </w:rPr>
  </w:style>
  <w:style w:type="paragraph" w:customStyle="1" w:styleId="afffffff1">
    <w:name w:val="段"/>
    <w:link w:val="Char5"/>
    <w:qFormat/>
    <w:pPr>
      <w:autoSpaceDE w:val="0"/>
      <w:autoSpaceDN w:val="0"/>
      <w:ind w:firstLineChars="200" w:firstLine="200"/>
      <w:jc w:val="both"/>
    </w:pPr>
    <w:rPr>
      <w:rFonts w:ascii="宋体"/>
      <w:kern w:val="2"/>
      <w:sz w:val="21"/>
      <w:szCs w:val="22"/>
    </w:rPr>
  </w:style>
  <w:style w:type="character" w:customStyle="1" w:styleId="2Char">
    <w:name w:val="正文（首行缩进2字符） Char"/>
    <w:link w:val="2fc"/>
    <w:qFormat/>
    <w:rPr>
      <w:rFonts w:ascii="宋体" w:hAnsi="宋体"/>
      <w:sz w:val="24"/>
      <w:szCs w:val="24"/>
    </w:rPr>
  </w:style>
  <w:style w:type="paragraph" w:customStyle="1" w:styleId="2fc">
    <w:name w:val="正文（首行缩进2字符）"/>
    <w:basedOn w:val="af5"/>
    <w:link w:val="2Char"/>
    <w:qFormat/>
    <w:pPr>
      <w:spacing w:line="440" w:lineRule="atLeast"/>
      <w:ind w:firstLine="200"/>
      <w:jc w:val="left"/>
    </w:pPr>
    <w:rPr>
      <w:rFonts w:ascii="宋体" w:eastAsiaTheme="minorEastAsia" w:hAnsi="宋体" w:cstheme="minorBidi"/>
      <w:szCs w:val="24"/>
    </w:rPr>
  </w:style>
  <w:style w:type="character" w:customStyle="1" w:styleId="3Char2">
    <w:name w:val="标题 3 Char2"/>
    <w:qFormat/>
    <w:rPr>
      <w:rFonts w:ascii="宋体" w:eastAsia="黑体" w:hAnsi="宋体"/>
      <w:bCs/>
      <w:kern w:val="2"/>
      <w:sz w:val="30"/>
      <w:szCs w:val="24"/>
    </w:rPr>
  </w:style>
  <w:style w:type="character" w:customStyle="1" w:styleId="CharChar14">
    <w:name w:val="Char Char14"/>
    <w:qFormat/>
    <w:rPr>
      <w:rFonts w:ascii="Arial" w:eastAsia="黑体" w:hAnsi="Arial"/>
      <w:b/>
      <w:bCs/>
      <w:kern w:val="2"/>
      <w:sz w:val="32"/>
      <w:szCs w:val="32"/>
      <w:lang w:val="en-US" w:eastAsia="zh-CN" w:bidi="ar-SA"/>
    </w:rPr>
  </w:style>
  <w:style w:type="character" w:customStyle="1" w:styleId="22Char">
    <w:name w:val="样式 五号 加粗 居中 行距: 固定值 22 磅 Char"/>
    <w:link w:val="220"/>
    <w:qFormat/>
    <w:rPr>
      <w:rFonts w:ascii="宋体" w:hAnsi="宋体" w:cs="宋体"/>
      <w:b/>
      <w:bCs/>
    </w:rPr>
  </w:style>
  <w:style w:type="paragraph" w:customStyle="1" w:styleId="220">
    <w:name w:val="样式 五号 加粗 居中 行距: 固定值 22 磅"/>
    <w:basedOn w:val="af5"/>
    <w:link w:val="22Char"/>
    <w:qFormat/>
    <w:pPr>
      <w:spacing w:line="480" w:lineRule="auto"/>
      <w:ind w:firstLine="200"/>
      <w:jc w:val="center"/>
    </w:pPr>
    <w:rPr>
      <w:rFonts w:ascii="宋体" w:eastAsiaTheme="minorEastAsia" w:hAnsi="宋体" w:cs="宋体"/>
      <w:b/>
      <w:bCs/>
      <w:sz w:val="21"/>
      <w:szCs w:val="22"/>
    </w:rPr>
  </w:style>
  <w:style w:type="character" w:customStyle="1" w:styleId="2Char0">
    <w:name w:val="样式 正文缩进 + 首行缩进:  2 字符 Char"/>
    <w:link w:val="2fd"/>
    <w:qFormat/>
    <w:rPr>
      <w:rFonts w:cs="宋体"/>
      <w:sz w:val="24"/>
    </w:rPr>
  </w:style>
  <w:style w:type="paragraph" w:customStyle="1" w:styleId="2fd">
    <w:name w:val="样式 正文缩进 + 首行缩进:  2 字符"/>
    <w:basedOn w:val="afe"/>
    <w:link w:val="2Char0"/>
    <w:qFormat/>
    <w:pPr>
      <w:spacing w:line="360" w:lineRule="auto"/>
      <w:ind w:firstLine="200"/>
    </w:pPr>
    <w:rPr>
      <w:rFonts w:asciiTheme="minorHAnsi" w:eastAsiaTheme="minorEastAsia" w:hAnsiTheme="minorHAnsi" w:cs="宋体"/>
      <w:sz w:val="24"/>
      <w:szCs w:val="22"/>
    </w:rPr>
  </w:style>
  <w:style w:type="character" w:customStyle="1" w:styleId="CharChar12">
    <w:name w:val="Char Char12"/>
    <w:qFormat/>
    <w:rPr>
      <w:rFonts w:ascii="Arial" w:eastAsia="黑体" w:hAnsi="Arial"/>
      <w:b/>
      <w:bCs/>
      <w:kern w:val="2"/>
      <w:sz w:val="28"/>
      <w:szCs w:val="28"/>
      <w:lang w:val="en-US" w:eastAsia="zh-CN" w:bidi="ar-SA"/>
    </w:rPr>
  </w:style>
  <w:style w:type="character" w:customStyle="1" w:styleId="Char6">
    <w:name w:val="文档正文 Char"/>
    <w:qFormat/>
    <w:rPr>
      <w:rFonts w:ascii="Arial Narrow" w:eastAsia="宋体" w:hAnsi="Arial Narrow"/>
      <w:sz w:val="24"/>
      <w:lang w:val="en-US" w:eastAsia="zh-CN" w:bidi="ar-SA"/>
    </w:rPr>
  </w:style>
  <w:style w:type="character" w:customStyle="1" w:styleId="Char7">
    <w:name w:val="自定义样式 正文 Char"/>
    <w:link w:val="afffffff2"/>
    <w:qFormat/>
    <w:rPr>
      <w:rFonts w:ascii="Arial" w:eastAsia="仿宋_GB2312" w:hAnsi="Arial" w:cs="宋体"/>
      <w:bCs/>
      <w:sz w:val="24"/>
      <w:szCs w:val="24"/>
    </w:rPr>
  </w:style>
  <w:style w:type="paragraph" w:customStyle="1" w:styleId="afffffff2">
    <w:name w:val="自定义样式 正文"/>
    <w:basedOn w:val="af5"/>
    <w:link w:val="Char7"/>
    <w:qFormat/>
    <w:pPr>
      <w:spacing w:line="440" w:lineRule="atLeast"/>
      <w:ind w:firstLine="480"/>
    </w:pPr>
    <w:rPr>
      <w:rFonts w:ascii="Arial" w:eastAsia="仿宋_GB2312" w:hAnsi="Arial" w:cs="宋体"/>
      <w:bCs/>
      <w:szCs w:val="24"/>
    </w:rPr>
  </w:style>
  <w:style w:type="character" w:customStyle="1" w:styleId="Char8">
    <w:name w:val="正文标题 Char"/>
    <w:link w:val="afffffff3"/>
    <w:qFormat/>
    <w:rPr>
      <w:rFonts w:eastAsia="黑体" w:cs="宋体"/>
      <w:b/>
      <w:bCs/>
      <w:sz w:val="24"/>
    </w:rPr>
  </w:style>
  <w:style w:type="paragraph" w:customStyle="1" w:styleId="afffffff3">
    <w:name w:val="正文标题"/>
    <w:basedOn w:val="af5"/>
    <w:link w:val="Char8"/>
    <w:qFormat/>
    <w:pPr>
      <w:spacing w:before="240" w:after="120"/>
      <w:ind w:firstLine="200"/>
    </w:pPr>
    <w:rPr>
      <w:rFonts w:asciiTheme="minorHAnsi" w:eastAsia="黑体" w:hAnsiTheme="minorHAnsi" w:cs="宋体"/>
      <w:b/>
      <w:bCs/>
      <w:szCs w:val="22"/>
    </w:rPr>
  </w:style>
  <w:style w:type="character" w:customStyle="1" w:styleId="H5Char1">
    <w:name w:val="H5 Char1"/>
    <w:qFormat/>
    <w:rPr>
      <w:rFonts w:ascii="Arial" w:eastAsia="宋体" w:hAnsi="Arial"/>
      <w:b/>
      <w:bCs/>
      <w:kern w:val="2"/>
      <w:sz w:val="24"/>
      <w:szCs w:val="28"/>
      <w:lang w:val="en-US" w:eastAsia="zh-CN" w:bidi="ar-SA"/>
    </w:rPr>
  </w:style>
  <w:style w:type="character" w:customStyle="1" w:styleId="Char21">
    <w:name w:val="批注文字 Char2"/>
    <w:qFormat/>
    <w:rPr>
      <w:rFonts w:ascii="Calibri" w:hAnsi="Calibri"/>
      <w:kern w:val="2"/>
      <w:sz w:val="24"/>
      <w:szCs w:val="24"/>
    </w:rPr>
  </w:style>
  <w:style w:type="character" w:customStyle="1" w:styleId="H5Char2">
    <w:name w:val="H5 Char2"/>
    <w:qFormat/>
    <w:rPr>
      <w:rFonts w:ascii="Arial" w:hAnsi="Arial"/>
      <w:b/>
      <w:bCs/>
      <w:kern w:val="2"/>
      <w:sz w:val="24"/>
      <w:szCs w:val="28"/>
    </w:rPr>
  </w:style>
  <w:style w:type="character" w:customStyle="1" w:styleId="DChar">
    <w:name w:val="D正文 Char"/>
    <w:link w:val="D"/>
    <w:qFormat/>
    <w:rPr>
      <w:rFonts w:ascii="宋体" w:hAnsi="宋体"/>
      <w:kern w:val="2"/>
      <w:sz w:val="24"/>
      <w:szCs w:val="22"/>
      <w:lang w:val="zh-CN"/>
    </w:rPr>
  </w:style>
  <w:style w:type="paragraph" w:customStyle="1" w:styleId="D">
    <w:name w:val="D正文"/>
    <w:basedOn w:val="af5"/>
    <w:link w:val="DChar"/>
    <w:qFormat/>
    <w:pPr>
      <w:widowControl/>
      <w:numPr>
        <w:numId w:val="6"/>
      </w:numPr>
      <w:ind w:left="482" w:hangingChars="201" w:hanging="482"/>
      <w:jc w:val="left"/>
    </w:pPr>
    <w:rPr>
      <w:rFonts w:ascii="宋体" w:eastAsiaTheme="minorEastAsia" w:hAnsi="宋体" w:cstheme="minorBidi"/>
      <w:szCs w:val="22"/>
      <w:lang w:val="zh-CN"/>
    </w:rPr>
  </w:style>
  <w:style w:type="character" w:customStyle="1" w:styleId="Char10">
    <w:name w:val="正文内容 Char1"/>
    <w:link w:val="afffffff4"/>
    <w:qFormat/>
    <w:rPr>
      <w:rFonts w:ascii="Tahoma" w:hAnsi="Tahoma" w:cs="Tahoma"/>
      <w:sz w:val="24"/>
      <w:szCs w:val="24"/>
    </w:rPr>
  </w:style>
  <w:style w:type="paragraph" w:customStyle="1" w:styleId="afffffff4">
    <w:name w:val="正文内容"/>
    <w:basedOn w:val="af5"/>
    <w:link w:val="Char10"/>
    <w:qFormat/>
    <w:pPr>
      <w:spacing w:line="440" w:lineRule="atLeast"/>
      <w:ind w:firstLine="480"/>
    </w:pPr>
    <w:rPr>
      <w:rFonts w:ascii="Tahoma" w:eastAsiaTheme="minorEastAsia" w:hAnsi="Tahoma" w:cs="Tahoma"/>
      <w:szCs w:val="24"/>
    </w:rPr>
  </w:style>
  <w:style w:type="character" w:customStyle="1" w:styleId="CharChar9">
    <w:name w:val="Char Char9"/>
    <w:qFormat/>
    <w:rPr>
      <w:rFonts w:eastAsia="宋体"/>
      <w:kern w:val="2"/>
      <w:sz w:val="21"/>
      <w:szCs w:val="24"/>
      <w:lang w:val="en-US" w:eastAsia="zh-CN" w:bidi="ar-SA"/>
    </w:rPr>
  </w:style>
  <w:style w:type="character" w:customStyle="1" w:styleId="CharChar18">
    <w:name w:val="Char Char18"/>
    <w:qFormat/>
    <w:rPr>
      <w:rFonts w:eastAsia="宋体"/>
      <w:kern w:val="2"/>
      <w:sz w:val="18"/>
      <w:szCs w:val="18"/>
      <w:lang w:val="en-US" w:eastAsia="zh-CN" w:bidi="ar-SA"/>
    </w:rPr>
  </w:style>
  <w:style w:type="character" w:customStyle="1" w:styleId="6H6LegalLevel1Level1h6ThirdSubheadingBOD4PIM2Char">
    <w:name w:val="样式 标题 6H6Legal Level 1.Level 1h6Third SubheadingBOD 4PIM ...2 Char"/>
    <w:link w:val="6H6LegalLevel1Level1h6ThirdSubheadingBOD4PIM2"/>
    <w:qFormat/>
    <w:rPr>
      <w:b/>
      <w:bCs/>
      <w:kern w:val="2"/>
      <w:sz w:val="24"/>
      <w:szCs w:val="24"/>
    </w:rPr>
  </w:style>
  <w:style w:type="paragraph" w:customStyle="1" w:styleId="6H6LegalLevel1Level1h6ThirdSubheadingBOD4PIM2">
    <w:name w:val="样式 标题 6H6Legal Level 1.Level 1h6Third SubheadingBOD 4PIM ...2"/>
    <w:basedOn w:val="60"/>
    <w:link w:val="6H6LegalLevel1Level1h6ThirdSubheadingBOD4PIM2Char"/>
    <w:qFormat/>
    <w:pPr>
      <w:tabs>
        <w:tab w:val="left" w:pos="1152"/>
        <w:tab w:val="left" w:pos="1332"/>
      </w:tabs>
      <w:spacing w:beforeLines="100" w:before="312" w:afterLines="100" w:after="312" w:line="360" w:lineRule="auto"/>
      <w:ind w:left="1152"/>
      <w:jc w:val="left"/>
    </w:pPr>
    <w:rPr>
      <w:rFonts w:asciiTheme="minorHAnsi" w:eastAsiaTheme="minorEastAsia" w:hAnsiTheme="minorHAnsi" w:cstheme="minorBidi"/>
      <w:bCs/>
      <w:szCs w:val="24"/>
    </w:rPr>
  </w:style>
  <w:style w:type="character" w:customStyle="1" w:styleId="CSS2Char3">
    <w:name w:val="CSS节内2级标记 Char3"/>
    <w:qFormat/>
    <w:rPr>
      <w:rFonts w:ascii="Arial" w:eastAsia="宋体" w:hAnsi="Arial"/>
      <w:b/>
      <w:bCs/>
      <w:kern w:val="2"/>
      <w:sz w:val="30"/>
      <w:szCs w:val="28"/>
      <w:lang w:val="en-US" w:eastAsia="zh-CN" w:bidi="ar-SA"/>
    </w:rPr>
  </w:style>
  <w:style w:type="character" w:customStyle="1" w:styleId="CharChar19">
    <w:name w:val="Char Char19"/>
    <w:qFormat/>
    <w:rPr>
      <w:rFonts w:eastAsia="宋体"/>
      <w:kern w:val="2"/>
      <w:sz w:val="18"/>
      <w:szCs w:val="18"/>
      <w:lang w:val="en-US" w:eastAsia="zh-CN" w:bidi="ar-SA"/>
    </w:rPr>
  </w:style>
  <w:style w:type="character" w:customStyle="1" w:styleId="z-1">
    <w:name w:val="z-窗体顶端 字符1"/>
    <w:link w:val="z-10"/>
    <w:qFormat/>
    <w:rPr>
      <w:rFonts w:ascii="Arial" w:hAnsi="Arial" w:cs="Arial"/>
      <w:vanish/>
      <w:color w:val="000000"/>
      <w:sz w:val="16"/>
      <w:szCs w:val="16"/>
    </w:rPr>
  </w:style>
  <w:style w:type="paragraph" w:customStyle="1" w:styleId="z-10">
    <w:name w:val="z-窗体顶端1"/>
    <w:basedOn w:val="af5"/>
    <w:next w:val="af5"/>
    <w:link w:val="z-1"/>
    <w:qFormat/>
    <w:pPr>
      <w:widowControl/>
      <w:pBdr>
        <w:bottom w:val="single" w:sz="6" w:space="1" w:color="auto"/>
      </w:pBdr>
      <w:spacing w:line="240" w:lineRule="auto"/>
      <w:ind w:firstLine="200"/>
      <w:jc w:val="center"/>
    </w:pPr>
    <w:rPr>
      <w:rFonts w:ascii="Arial" w:eastAsiaTheme="minorEastAsia" w:hAnsi="Arial" w:cs="Arial"/>
      <w:vanish/>
      <w:color w:val="000000"/>
      <w:sz w:val="16"/>
      <w:szCs w:val="16"/>
    </w:rPr>
  </w:style>
  <w:style w:type="character" w:customStyle="1" w:styleId="CharChar111">
    <w:name w:val="Char Char111"/>
    <w:qFormat/>
    <w:rPr>
      <w:rFonts w:eastAsia="宋体"/>
      <w:kern w:val="2"/>
      <w:sz w:val="18"/>
      <w:szCs w:val="18"/>
      <w:lang w:val="en-US" w:eastAsia="zh-CN" w:bidi="ar-SA"/>
    </w:rPr>
  </w:style>
  <w:style w:type="character" w:customStyle="1" w:styleId="CharChar131">
    <w:name w:val="Char Char131"/>
    <w:qFormat/>
    <w:rPr>
      <w:rFonts w:eastAsia="宋体"/>
      <w:b/>
      <w:bCs/>
      <w:kern w:val="2"/>
      <w:sz w:val="32"/>
      <w:szCs w:val="32"/>
      <w:lang w:val="en-US" w:eastAsia="zh-CN" w:bidi="ar-SA"/>
    </w:rPr>
  </w:style>
  <w:style w:type="character" w:customStyle="1" w:styleId="CharChar2">
    <w:name w:val="图案编号 Char Char"/>
    <w:link w:val="af3"/>
    <w:qFormat/>
    <w:rPr>
      <w:rFonts w:ascii="宋体" w:eastAsia="仿宋_GB2312" w:hAnsi="宋体"/>
      <w:kern w:val="2"/>
      <w:sz w:val="21"/>
      <w:szCs w:val="24"/>
      <w:lang w:val="zh-CN"/>
    </w:rPr>
  </w:style>
  <w:style w:type="paragraph" w:customStyle="1" w:styleId="af3">
    <w:name w:val="图案编号"/>
    <w:basedOn w:val="af5"/>
    <w:link w:val="CharChar2"/>
    <w:qFormat/>
    <w:pPr>
      <w:numPr>
        <w:numId w:val="7"/>
      </w:numPr>
      <w:spacing w:line="240" w:lineRule="auto"/>
      <w:ind w:firstLine="200"/>
      <w:jc w:val="center"/>
      <w:textAlignment w:val="center"/>
    </w:pPr>
    <w:rPr>
      <w:rFonts w:ascii="宋体" w:eastAsia="仿宋_GB2312" w:hAnsi="宋体" w:cstheme="minorBidi"/>
      <w:sz w:val="21"/>
      <w:szCs w:val="24"/>
      <w:lang w:val="zh-CN"/>
    </w:rPr>
  </w:style>
  <w:style w:type="character" w:customStyle="1" w:styleId="CharChar91">
    <w:name w:val="Char Char91"/>
    <w:qFormat/>
    <w:rPr>
      <w:rFonts w:eastAsia="宋体"/>
      <w:kern w:val="2"/>
      <w:sz w:val="21"/>
      <w:szCs w:val="24"/>
      <w:lang w:val="en-US" w:eastAsia="zh-CN" w:bidi="ar-SA"/>
    </w:rPr>
  </w:style>
  <w:style w:type="character" w:customStyle="1" w:styleId="225225Char">
    <w:name w:val="样式 样式 首行缩进:  2.25 字符 + 首行缩进:  2.25 字符 Char"/>
    <w:link w:val="225225"/>
    <w:qFormat/>
  </w:style>
  <w:style w:type="paragraph" w:customStyle="1" w:styleId="225225">
    <w:name w:val="样式 样式 首行缩进:  2.25 字符 + 首行缩进:  2.25 字符"/>
    <w:basedOn w:val="225"/>
    <w:link w:val="225225Char"/>
    <w:qFormat/>
    <w:pPr>
      <w:ind w:firstLine="540"/>
    </w:pPr>
    <w:rPr>
      <w:rFonts w:cstheme="minorBidi"/>
      <w:sz w:val="21"/>
    </w:rPr>
  </w:style>
  <w:style w:type="paragraph" w:customStyle="1" w:styleId="225">
    <w:name w:val="样式 首行缩进:  2.25 字符"/>
    <w:basedOn w:val="af5"/>
    <w:link w:val="225Char"/>
    <w:qFormat/>
    <w:pPr>
      <w:spacing w:line="440" w:lineRule="atLeast"/>
      <w:ind w:firstLineChars="225" w:firstLine="225"/>
    </w:pPr>
    <w:rPr>
      <w:rFonts w:asciiTheme="minorHAnsi" w:eastAsiaTheme="minorEastAsia" w:hAnsiTheme="minorHAnsi" w:cs="宋体"/>
      <w:szCs w:val="22"/>
    </w:rPr>
  </w:style>
  <w:style w:type="character" w:customStyle="1" w:styleId="225Char">
    <w:name w:val="样式 首行缩进:  2.25 字符 Char"/>
    <w:link w:val="225"/>
    <w:qFormat/>
    <w:rPr>
      <w:rFonts w:cs="宋体"/>
      <w:sz w:val="24"/>
    </w:rPr>
  </w:style>
  <w:style w:type="character" w:customStyle="1" w:styleId="CharChar191">
    <w:name w:val="Char Char191"/>
    <w:qFormat/>
    <w:rPr>
      <w:rFonts w:eastAsia="宋体"/>
      <w:kern w:val="2"/>
      <w:sz w:val="18"/>
      <w:szCs w:val="18"/>
      <w:lang w:val="en-US" w:eastAsia="zh-CN" w:bidi="ar-SA"/>
    </w:rPr>
  </w:style>
  <w:style w:type="character" w:customStyle="1" w:styleId="CharChar152">
    <w:name w:val="Char Char152"/>
    <w:qFormat/>
    <w:rPr>
      <w:rFonts w:eastAsia="宋体"/>
      <w:b/>
      <w:bCs/>
      <w:kern w:val="44"/>
      <w:sz w:val="44"/>
      <w:szCs w:val="44"/>
      <w:lang w:val="en-US" w:eastAsia="zh-CN" w:bidi="ar-SA"/>
    </w:rPr>
  </w:style>
  <w:style w:type="character" w:customStyle="1" w:styleId="Char11">
    <w:name w:val="文档正文 Char1"/>
    <w:link w:val="afffffff5"/>
    <w:qFormat/>
    <w:rPr>
      <w:rFonts w:ascii="长城仿宋"/>
      <w:sz w:val="24"/>
    </w:rPr>
  </w:style>
  <w:style w:type="paragraph" w:customStyle="1" w:styleId="afffffff5">
    <w:name w:val="文档正文"/>
    <w:basedOn w:val="af5"/>
    <w:link w:val="Char11"/>
    <w:qFormat/>
    <w:pPr>
      <w:adjustRightInd w:val="0"/>
      <w:spacing w:line="480" w:lineRule="atLeast"/>
      <w:ind w:firstLine="567"/>
      <w:textAlignment w:val="baseline"/>
    </w:pPr>
    <w:rPr>
      <w:rFonts w:ascii="长城仿宋" w:eastAsiaTheme="minorEastAsia" w:hAnsiTheme="minorHAnsi" w:cstheme="minorBidi"/>
      <w:szCs w:val="22"/>
    </w:rPr>
  </w:style>
  <w:style w:type="character" w:customStyle="1" w:styleId="CharChar132">
    <w:name w:val="Char Char132"/>
    <w:qFormat/>
    <w:rPr>
      <w:rFonts w:eastAsia="宋体"/>
      <w:b/>
      <w:bCs/>
      <w:kern w:val="2"/>
      <w:sz w:val="32"/>
      <w:szCs w:val="32"/>
      <w:lang w:val="en-US" w:eastAsia="zh-CN" w:bidi="ar-SA"/>
    </w:rPr>
  </w:style>
  <w:style w:type="character" w:customStyle="1" w:styleId="CharChar92">
    <w:name w:val="Char Char92"/>
    <w:qFormat/>
    <w:rPr>
      <w:rFonts w:eastAsia="宋体"/>
      <w:kern w:val="2"/>
      <w:sz w:val="21"/>
      <w:szCs w:val="24"/>
      <w:lang w:val="en-US" w:eastAsia="zh-CN" w:bidi="ar-SA"/>
    </w:rPr>
  </w:style>
  <w:style w:type="character" w:customStyle="1" w:styleId="CharChar188">
    <w:name w:val="Char Char188"/>
    <w:qFormat/>
    <w:rPr>
      <w:rFonts w:eastAsia="宋体"/>
      <w:kern w:val="2"/>
      <w:sz w:val="18"/>
      <w:szCs w:val="18"/>
      <w:lang w:val="en-US" w:eastAsia="zh-CN" w:bidi="ar-SA"/>
    </w:rPr>
  </w:style>
  <w:style w:type="character" w:customStyle="1" w:styleId="GB23121">
    <w:name w:val="样式 仿宋_GB2312 四号1"/>
    <w:qFormat/>
    <w:rPr>
      <w:rFonts w:ascii="仿宋_GB2312" w:eastAsia="仿宋_GB2312" w:hAnsi="仿宋_GB2312"/>
      <w:sz w:val="24"/>
    </w:rPr>
  </w:style>
  <w:style w:type="character" w:customStyle="1" w:styleId="GB231220">
    <w:name w:val="样式 仿宋_GB2312 四号2"/>
    <w:qFormat/>
    <w:rPr>
      <w:rFonts w:ascii="仿宋_GB2312" w:eastAsia="仿宋_GB2312" w:hAnsi="仿宋_GB2312"/>
      <w:sz w:val="24"/>
    </w:rPr>
  </w:style>
  <w:style w:type="character" w:customStyle="1" w:styleId="8Char1">
    <w:name w:val="不用8 Char1"/>
    <w:qFormat/>
    <w:rPr>
      <w:rFonts w:ascii="Arial" w:eastAsia="新宋体" w:hAnsi="Arial"/>
      <w:kern w:val="2"/>
      <w:sz w:val="24"/>
      <w:szCs w:val="24"/>
    </w:rPr>
  </w:style>
  <w:style w:type="character" w:customStyle="1" w:styleId="1f6">
    <w:name w:val="已访问的超链接1"/>
    <w:qFormat/>
    <w:rPr>
      <w:color w:val="800080"/>
      <w:u w:val="single"/>
    </w:rPr>
  </w:style>
  <w:style w:type="character" w:customStyle="1" w:styleId="1Char">
    <w:name w:val="子目录1 Char"/>
    <w:link w:val="1f7"/>
    <w:qFormat/>
    <w:rPr>
      <w:rFonts w:eastAsia="黑体"/>
      <w:sz w:val="28"/>
    </w:rPr>
  </w:style>
  <w:style w:type="paragraph" w:customStyle="1" w:styleId="1f7">
    <w:name w:val="子目录1"/>
    <w:basedOn w:val="1f2"/>
    <w:link w:val="1Char"/>
    <w:qFormat/>
    <w:pPr>
      <w:spacing w:line="336" w:lineRule="auto"/>
      <w:ind w:firstLineChars="0" w:firstLine="0"/>
    </w:pPr>
    <w:rPr>
      <w:rFonts w:asciiTheme="minorHAnsi" w:eastAsia="黑体" w:hAnsiTheme="minorHAnsi" w:cstheme="minorBidi"/>
      <w:sz w:val="28"/>
      <w:szCs w:val="22"/>
    </w:rPr>
  </w:style>
  <w:style w:type="character" w:customStyle="1" w:styleId="CharChar15">
    <w:name w:val="Char Char15"/>
    <w:qFormat/>
    <w:rPr>
      <w:rFonts w:eastAsia="宋体"/>
      <w:b/>
      <w:bCs/>
      <w:kern w:val="44"/>
      <w:sz w:val="44"/>
      <w:szCs w:val="44"/>
      <w:lang w:val="en-US" w:eastAsia="zh-CN" w:bidi="ar-SA"/>
    </w:rPr>
  </w:style>
  <w:style w:type="character" w:customStyle="1" w:styleId="CharChar13">
    <w:name w:val="Char Char13"/>
    <w:qFormat/>
    <w:rPr>
      <w:rFonts w:eastAsia="宋体"/>
      <w:b/>
      <w:bCs/>
      <w:kern w:val="2"/>
      <w:sz w:val="32"/>
      <w:szCs w:val="32"/>
      <w:lang w:val="en-US" w:eastAsia="zh-CN" w:bidi="ar-SA"/>
    </w:rPr>
  </w:style>
  <w:style w:type="character" w:customStyle="1" w:styleId="1Char0">
    <w:name w:val="列出样式1 Char"/>
    <w:link w:val="12"/>
    <w:qFormat/>
    <w:rPr>
      <w:rFonts w:ascii="Arial" w:eastAsia="仿宋_GB2312" w:hAnsi="Arial"/>
      <w:b/>
      <w:kern w:val="2"/>
      <w:sz w:val="28"/>
      <w:szCs w:val="22"/>
      <w:lang w:val="zh-CN"/>
    </w:rPr>
  </w:style>
  <w:style w:type="paragraph" w:customStyle="1" w:styleId="12">
    <w:name w:val="列出样式1"/>
    <w:basedOn w:val="1f2"/>
    <w:link w:val="1Char0"/>
    <w:qFormat/>
    <w:pPr>
      <w:numPr>
        <w:numId w:val="8"/>
      </w:numPr>
      <w:spacing w:line="336" w:lineRule="auto"/>
      <w:ind w:left="0" w:firstLineChars="0" w:firstLine="480"/>
    </w:pPr>
    <w:rPr>
      <w:rFonts w:ascii="Arial" w:eastAsia="仿宋_GB2312" w:hAnsi="Arial" w:cstheme="minorBidi"/>
      <w:b/>
      <w:sz w:val="28"/>
      <w:szCs w:val="22"/>
      <w:lang w:val="zh-CN"/>
    </w:rPr>
  </w:style>
  <w:style w:type="character" w:customStyle="1" w:styleId="tytytytyChar">
    <w:name w:val="tytytyty Char"/>
    <w:link w:val="tytytyty"/>
    <w:qFormat/>
    <w:rPr>
      <w:sz w:val="24"/>
      <w:szCs w:val="24"/>
    </w:rPr>
  </w:style>
  <w:style w:type="paragraph" w:customStyle="1" w:styleId="tytytyty">
    <w:name w:val="tytytyty"/>
    <w:basedOn w:val="af5"/>
    <w:link w:val="tytytytyChar"/>
    <w:qFormat/>
    <w:pPr>
      <w:spacing w:line="440" w:lineRule="atLeast"/>
      <w:ind w:leftChars="171" w:left="359" w:firstLine="480"/>
    </w:pPr>
    <w:rPr>
      <w:rFonts w:asciiTheme="minorHAnsi" w:eastAsiaTheme="minorEastAsia" w:hAnsiTheme="minorHAnsi" w:cstheme="minorBidi"/>
      <w:szCs w:val="24"/>
    </w:rPr>
  </w:style>
  <w:style w:type="character" w:customStyle="1" w:styleId="CharChar181">
    <w:name w:val="Char Char181"/>
    <w:qFormat/>
    <w:rPr>
      <w:rFonts w:eastAsia="宋体"/>
      <w:kern w:val="2"/>
      <w:sz w:val="18"/>
      <w:szCs w:val="18"/>
      <w:lang w:val="en-US" w:eastAsia="zh-CN" w:bidi="ar-SA"/>
    </w:rPr>
  </w:style>
  <w:style w:type="character" w:customStyle="1" w:styleId="MCSYSTEM">
    <w:name w:val="MC SYSTEM"/>
    <w:qFormat/>
    <w:rPr>
      <w:rFonts w:ascii="Arial" w:eastAsia="宋体" w:hAnsi="Arial" w:cs="Arial"/>
      <w:color w:val="auto"/>
      <w:sz w:val="18"/>
      <w:szCs w:val="20"/>
    </w:rPr>
  </w:style>
  <w:style w:type="character" w:customStyle="1" w:styleId="CharChar151">
    <w:name w:val="Char Char151"/>
    <w:qFormat/>
    <w:rPr>
      <w:rFonts w:eastAsia="宋体"/>
      <w:b/>
      <w:bCs/>
      <w:kern w:val="44"/>
      <w:sz w:val="44"/>
      <w:szCs w:val="44"/>
      <w:lang w:val="en-US" w:eastAsia="zh-CN" w:bidi="ar-SA"/>
    </w:rPr>
  </w:style>
  <w:style w:type="character" w:customStyle="1" w:styleId="4Char1">
    <w:name w:val="标题 4 Char1"/>
    <w:qFormat/>
    <w:rPr>
      <w:rFonts w:ascii="Arial" w:eastAsia="黑体" w:hAnsi="Arial"/>
      <w:bCs/>
      <w:kern w:val="2"/>
      <w:sz w:val="28"/>
      <w:szCs w:val="28"/>
      <w:lang w:val="zh-CN" w:eastAsia="zh-CN"/>
    </w:rPr>
  </w:style>
  <w:style w:type="character" w:customStyle="1" w:styleId="CharChar141">
    <w:name w:val="Char Char141"/>
    <w:qFormat/>
    <w:rPr>
      <w:rFonts w:ascii="Arial" w:eastAsia="黑体" w:hAnsi="Arial"/>
      <w:b/>
      <w:bCs/>
      <w:kern w:val="2"/>
      <w:sz w:val="32"/>
      <w:szCs w:val="32"/>
      <w:lang w:val="en-US" w:eastAsia="zh-CN" w:bidi="ar-SA"/>
    </w:rPr>
  </w:style>
  <w:style w:type="character" w:customStyle="1" w:styleId="2Char1">
    <w:name w:val="标题2 Char"/>
    <w:qFormat/>
    <w:rPr>
      <w:rFonts w:ascii="Arial" w:eastAsia="黑体" w:hAnsi="Arial"/>
      <w:bCs/>
      <w:kern w:val="2"/>
      <w:sz w:val="36"/>
      <w:szCs w:val="32"/>
      <w:lang w:val="zh-CN" w:eastAsia="zh-CN"/>
    </w:rPr>
  </w:style>
  <w:style w:type="character" w:customStyle="1" w:styleId="CharChar121">
    <w:name w:val="Char Char121"/>
    <w:qFormat/>
    <w:rPr>
      <w:rFonts w:ascii="Arial" w:eastAsia="黑体" w:hAnsi="Arial"/>
      <w:b/>
      <w:bCs/>
      <w:kern w:val="2"/>
      <w:sz w:val="28"/>
      <w:szCs w:val="28"/>
      <w:lang w:val="en-US" w:eastAsia="zh-CN" w:bidi="ar-SA"/>
    </w:rPr>
  </w:style>
  <w:style w:type="character" w:customStyle="1" w:styleId="CharChar101">
    <w:name w:val="Char Char101"/>
    <w:qFormat/>
    <w:rPr>
      <w:rFonts w:ascii="Arial" w:eastAsia="宋体" w:hAnsi="Arial"/>
      <w:b/>
      <w:kern w:val="2"/>
      <w:sz w:val="28"/>
      <w:szCs w:val="24"/>
      <w:lang w:val="en-US" w:eastAsia="zh-CN" w:bidi="ar-SA"/>
    </w:rPr>
  </w:style>
  <w:style w:type="character" w:customStyle="1" w:styleId="Char9">
    <w:name w:val="表格编号 Char"/>
    <w:link w:val="a0"/>
    <w:qFormat/>
    <w:rPr>
      <w:rFonts w:ascii="宋体" w:eastAsia="仿宋_GB2312" w:hAnsi="宋体"/>
      <w:kern w:val="2"/>
      <w:sz w:val="21"/>
      <w:szCs w:val="24"/>
      <w:lang w:val="zh-CN"/>
    </w:rPr>
  </w:style>
  <w:style w:type="paragraph" w:customStyle="1" w:styleId="a0">
    <w:name w:val="表格编号"/>
    <w:basedOn w:val="af3"/>
    <w:next w:val="af5"/>
    <w:link w:val="Char9"/>
    <w:qFormat/>
    <w:pPr>
      <w:numPr>
        <w:numId w:val="9"/>
      </w:numPr>
    </w:pPr>
  </w:style>
  <w:style w:type="character" w:customStyle="1" w:styleId="CharChar112">
    <w:name w:val="Char Char112"/>
    <w:qFormat/>
    <w:rPr>
      <w:rFonts w:eastAsia="宋体"/>
      <w:kern w:val="2"/>
      <w:sz w:val="18"/>
      <w:szCs w:val="18"/>
      <w:lang w:val="en-US" w:eastAsia="zh-CN" w:bidi="ar-SA"/>
    </w:rPr>
  </w:style>
  <w:style w:type="character" w:customStyle="1" w:styleId="CharChar142">
    <w:name w:val="Char Char142"/>
    <w:qFormat/>
    <w:rPr>
      <w:rFonts w:ascii="Arial" w:eastAsia="黑体" w:hAnsi="Arial"/>
      <w:b/>
      <w:bCs/>
      <w:kern w:val="2"/>
      <w:sz w:val="32"/>
      <w:szCs w:val="32"/>
      <w:lang w:val="en-US" w:eastAsia="zh-CN" w:bidi="ar-SA"/>
    </w:rPr>
  </w:style>
  <w:style w:type="character" w:customStyle="1" w:styleId="EmailStyle541">
    <w:name w:val="EmailStyle541"/>
    <w:qFormat/>
    <w:rPr>
      <w:rFonts w:ascii="Arial" w:eastAsia="宋体" w:hAnsi="Arial" w:cs="Arial"/>
      <w:color w:val="auto"/>
      <w:sz w:val="18"/>
      <w:szCs w:val="20"/>
    </w:rPr>
  </w:style>
  <w:style w:type="character" w:customStyle="1" w:styleId="CharChar192">
    <w:name w:val="Char Char192"/>
    <w:qFormat/>
    <w:rPr>
      <w:rFonts w:eastAsia="宋体"/>
      <w:kern w:val="2"/>
      <w:sz w:val="18"/>
      <w:szCs w:val="18"/>
      <w:lang w:val="en-US" w:eastAsia="zh-CN" w:bidi="ar-SA"/>
    </w:rPr>
  </w:style>
  <w:style w:type="character" w:customStyle="1" w:styleId="GB23120">
    <w:name w:val="样式 (中文) 仿宋_GB2312 四号"/>
    <w:qFormat/>
    <w:rPr>
      <w:rFonts w:eastAsia="仿宋_GB2312"/>
      <w:sz w:val="24"/>
    </w:rPr>
  </w:style>
  <w:style w:type="character" w:customStyle="1" w:styleId="afffffff6">
    <w:name w:val="重点强调内容"/>
    <w:qFormat/>
    <w:rPr>
      <w:rFonts w:ascii="Times New Roman" w:eastAsia="宋体" w:hAnsi="Times New Roman"/>
      <w:b/>
      <w:bCs/>
      <w:u w:val="single"/>
    </w:rPr>
  </w:style>
  <w:style w:type="character" w:customStyle="1" w:styleId="CSS2Char2">
    <w:name w:val="CSS节内2级标记 Char2"/>
    <w:qFormat/>
    <w:rPr>
      <w:rFonts w:ascii="Arial" w:hAnsi="Arial"/>
      <w:b/>
      <w:bCs/>
      <w:kern w:val="2"/>
      <w:sz w:val="30"/>
      <w:szCs w:val="28"/>
    </w:rPr>
  </w:style>
  <w:style w:type="character" w:customStyle="1" w:styleId="firstnewscontent">
    <w:name w:val="firstnews_content"/>
    <w:qFormat/>
  </w:style>
  <w:style w:type="character" w:customStyle="1" w:styleId="wdzt1">
    <w:name w:val="wdzt1"/>
    <w:qFormat/>
    <w:rPr>
      <w:rFonts w:ascii="宋体" w:eastAsia="宋体" w:hAnsi="宋体" w:hint="eastAsia"/>
      <w:sz w:val="20"/>
      <w:szCs w:val="20"/>
      <w:u w:val="none"/>
    </w:rPr>
  </w:style>
  <w:style w:type="character" w:customStyle="1" w:styleId="Char12">
    <w:name w:val="批注文字 Char1"/>
    <w:qFormat/>
    <w:rPr>
      <w:kern w:val="2"/>
      <w:sz w:val="24"/>
      <w:szCs w:val="24"/>
    </w:rPr>
  </w:style>
  <w:style w:type="character" w:customStyle="1" w:styleId="4-1">
    <w:name w:val="中文仿宋4-1"/>
    <w:qFormat/>
    <w:rPr>
      <w:rFonts w:eastAsia="仿宋_GB2312"/>
      <w:sz w:val="28"/>
    </w:rPr>
  </w:style>
  <w:style w:type="character" w:customStyle="1" w:styleId="CharChar11">
    <w:name w:val="Char Char11"/>
    <w:qFormat/>
    <w:rPr>
      <w:rFonts w:eastAsia="宋体"/>
      <w:kern w:val="2"/>
      <w:sz w:val="18"/>
      <w:szCs w:val="18"/>
      <w:lang w:val="en-US" w:eastAsia="zh-CN" w:bidi="ar-SA"/>
    </w:rPr>
  </w:style>
  <w:style w:type="character" w:customStyle="1" w:styleId="CapCharChar">
    <w:name w:val="Cap_正文 Char Char"/>
    <w:link w:val="Cap"/>
    <w:qFormat/>
    <w:rPr>
      <w:sz w:val="22"/>
      <w:szCs w:val="24"/>
      <w:lang w:eastAsia="en-CA"/>
    </w:rPr>
  </w:style>
  <w:style w:type="paragraph" w:customStyle="1" w:styleId="Cap">
    <w:name w:val="Cap_正文"/>
    <w:link w:val="CapCharChar"/>
    <w:qFormat/>
    <w:pPr>
      <w:spacing w:after="160"/>
      <w:ind w:firstLineChars="200" w:firstLine="200"/>
    </w:pPr>
    <w:rPr>
      <w:kern w:val="2"/>
      <w:sz w:val="22"/>
      <w:szCs w:val="24"/>
      <w:lang w:eastAsia="en-CA"/>
    </w:rPr>
  </w:style>
  <w:style w:type="character" w:customStyle="1" w:styleId="CharChar10">
    <w:name w:val="Char Char10"/>
    <w:qFormat/>
    <w:rPr>
      <w:rFonts w:ascii="Arial" w:eastAsia="宋体" w:hAnsi="Arial"/>
      <w:b/>
      <w:kern w:val="2"/>
      <w:sz w:val="28"/>
      <w:szCs w:val="24"/>
      <w:lang w:val="en-US" w:eastAsia="zh-CN" w:bidi="ar-SA"/>
    </w:rPr>
  </w:style>
  <w:style w:type="character" w:customStyle="1" w:styleId="Chara">
    <w:name w:val="方案正文 Char"/>
    <w:link w:val="afffffff7"/>
    <w:qFormat/>
    <w:rPr>
      <w:rFonts w:ascii="Arial" w:hAnsi="Arial" w:cs="宋体"/>
      <w:sz w:val="24"/>
      <w:szCs w:val="21"/>
    </w:rPr>
  </w:style>
  <w:style w:type="paragraph" w:customStyle="1" w:styleId="afffffff7">
    <w:name w:val="方案正文"/>
    <w:basedOn w:val="af5"/>
    <w:link w:val="Chara"/>
    <w:qFormat/>
    <w:pPr>
      <w:spacing w:before="156" w:line="440" w:lineRule="atLeast"/>
      <w:ind w:firstLineChars="171" w:firstLine="359"/>
      <w:jc w:val="left"/>
    </w:pPr>
    <w:rPr>
      <w:rFonts w:ascii="Arial" w:eastAsiaTheme="minorEastAsia" w:hAnsi="Arial" w:cs="宋体"/>
      <w:szCs w:val="21"/>
    </w:rPr>
  </w:style>
  <w:style w:type="character" w:customStyle="1" w:styleId="1Char1">
    <w:name w:val="样式1 Char"/>
    <w:link w:val="1f8"/>
    <w:qFormat/>
    <w:rPr>
      <w:rFonts w:ascii="宋体" w:hAnsi="宋体"/>
      <w:sz w:val="24"/>
      <w:szCs w:val="24"/>
    </w:rPr>
  </w:style>
  <w:style w:type="paragraph" w:customStyle="1" w:styleId="1f8">
    <w:name w:val="样式1"/>
    <w:basedOn w:val="af5"/>
    <w:link w:val="1Char1"/>
    <w:qFormat/>
    <w:locked/>
    <w:pPr>
      <w:spacing w:line="440" w:lineRule="atLeast"/>
      <w:ind w:firstLine="200"/>
    </w:pPr>
    <w:rPr>
      <w:rFonts w:ascii="宋体" w:eastAsiaTheme="minorEastAsia" w:hAnsi="宋体" w:cstheme="minorBidi"/>
      <w:szCs w:val="24"/>
    </w:rPr>
  </w:style>
  <w:style w:type="character" w:customStyle="1" w:styleId="H5Char3">
    <w:name w:val="H5 Char3"/>
    <w:qFormat/>
    <w:rPr>
      <w:rFonts w:ascii="Arial" w:eastAsia="宋体" w:hAnsi="Arial"/>
      <w:b/>
      <w:bCs/>
      <w:kern w:val="2"/>
      <w:sz w:val="24"/>
      <w:szCs w:val="28"/>
      <w:lang w:val="en-US" w:eastAsia="zh-CN" w:bidi="ar-SA"/>
    </w:rPr>
  </w:style>
  <w:style w:type="character" w:customStyle="1" w:styleId="style11">
    <w:name w:val="style11"/>
    <w:qFormat/>
    <w:rPr>
      <w:b/>
      <w:bCs/>
      <w:color w:val="FFFFFF"/>
    </w:rPr>
  </w:style>
  <w:style w:type="character" w:customStyle="1" w:styleId="hei121">
    <w:name w:val="hei121"/>
    <w:qFormat/>
    <w:rPr>
      <w:sz w:val="11"/>
      <w:szCs w:val="11"/>
      <w:u w:val="none"/>
    </w:rPr>
  </w:style>
  <w:style w:type="character" w:customStyle="1" w:styleId="110">
    <w:name w:val="11"/>
    <w:qFormat/>
  </w:style>
  <w:style w:type="character" w:customStyle="1" w:styleId="211">
    <w:name w:val="正文文本缩进 2 字符1"/>
    <w:basedOn w:val="af6"/>
    <w:uiPriority w:val="99"/>
    <w:qFormat/>
    <w:rPr>
      <w:rFonts w:ascii="Calibri" w:eastAsia="仿宋_GB2312" w:hAnsi="Calibri" w:cs="Times New Roman"/>
      <w:sz w:val="24"/>
    </w:rPr>
  </w:style>
  <w:style w:type="character" w:customStyle="1" w:styleId="2Char10">
    <w:name w:val="正文文本缩进 2 Char1"/>
    <w:qFormat/>
    <w:rPr>
      <w:kern w:val="2"/>
      <w:sz w:val="21"/>
      <w:szCs w:val="21"/>
    </w:rPr>
  </w:style>
  <w:style w:type="character" w:customStyle="1" w:styleId="Char13">
    <w:name w:val="纯文本 Char1"/>
    <w:qFormat/>
    <w:rPr>
      <w:rFonts w:ascii="宋体" w:hAnsi="Courier New" w:cs="Courier New"/>
      <w:kern w:val="2"/>
      <w:sz w:val="21"/>
      <w:szCs w:val="21"/>
    </w:rPr>
  </w:style>
  <w:style w:type="character" w:customStyle="1" w:styleId="1f9">
    <w:name w:val="正文文本 字符1"/>
    <w:basedOn w:val="af6"/>
    <w:uiPriority w:val="99"/>
    <w:qFormat/>
    <w:rPr>
      <w:rFonts w:ascii="Calibri" w:eastAsia="仿宋_GB2312" w:hAnsi="Calibri" w:cs="Times New Roman"/>
      <w:sz w:val="24"/>
    </w:rPr>
  </w:style>
  <w:style w:type="character" w:customStyle="1" w:styleId="Char14">
    <w:name w:val="正文文本 Char1"/>
    <w:qFormat/>
    <w:rPr>
      <w:kern w:val="2"/>
      <w:sz w:val="21"/>
      <w:szCs w:val="21"/>
    </w:rPr>
  </w:style>
  <w:style w:type="character" w:customStyle="1" w:styleId="1fa">
    <w:name w:val="正文首行缩进 字符1"/>
    <w:basedOn w:val="1f9"/>
    <w:uiPriority w:val="99"/>
    <w:qFormat/>
    <w:rPr>
      <w:rFonts w:ascii="Calibri" w:eastAsia="仿宋_GB2312" w:hAnsi="Calibri" w:cs="Times New Roman"/>
      <w:sz w:val="24"/>
    </w:rPr>
  </w:style>
  <w:style w:type="character" w:customStyle="1" w:styleId="Char15">
    <w:name w:val="正文首行缩进 Char1"/>
    <w:qFormat/>
    <w:rPr>
      <w:kern w:val="2"/>
      <w:sz w:val="21"/>
      <w:szCs w:val="21"/>
    </w:rPr>
  </w:style>
  <w:style w:type="character" w:customStyle="1" w:styleId="1fb">
    <w:name w:val="日期 字符1"/>
    <w:basedOn w:val="af6"/>
    <w:uiPriority w:val="99"/>
    <w:qFormat/>
    <w:rPr>
      <w:rFonts w:ascii="Calibri" w:eastAsia="仿宋_GB2312" w:hAnsi="Calibri" w:cs="Times New Roman"/>
      <w:sz w:val="24"/>
    </w:rPr>
  </w:style>
  <w:style w:type="character" w:customStyle="1" w:styleId="Char16">
    <w:name w:val="日期 Char1"/>
    <w:qFormat/>
    <w:rPr>
      <w:kern w:val="2"/>
      <w:sz w:val="21"/>
      <w:szCs w:val="21"/>
    </w:rPr>
  </w:style>
  <w:style w:type="character" w:customStyle="1" w:styleId="310">
    <w:name w:val="正文文本缩进 3 字符1"/>
    <w:basedOn w:val="af6"/>
    <w:uiPriority w:val="99"/>
    <w:qFormat/>
    <w:rPr>
      <w:rFonts w:ascii="Calibri" w:eastAsia="仿宋_GB2312" w:hAnsi="Calibri" w:cs="Times New Roman"/>
      <w:sz w:val="16"/>
      <w:szCs w:val="16"/>
    </w:rPr>
  </w:style>
  <w:style w:type="character" w:customStyle="1" w:styleId="3Char1">
    <w:name w:val="正文文本缩进 3 Char1"/>
    <w:qFormat/>
    <w:rPr>
      <w:kern w:val="2"/>
      <w:sz w:val="16"/>
      <w:szCs w:val="16"/>
    </w:rPr>
  </w:style>
  <w:style w:type="character" w:customStyle="1" w:styleId="HTML10">
    <w:name w:val="HTML 预设格式 字符1"/>
    <w:basedOn w:val="af6"/>
    <w:uiPriority w:val="99"/>
    <w:semiHidden/>
    <w:qFormat/>
    <w:rPr>
      <w:rFonts w:ascii="Courier New" w:eastAsia="仿宋_GB2312" w:hAnsi="Courier New" w:cs="Courier New"/>
      <w:sz w:val="20"/>
      <w:szCs w:val="20"/>
    </w:rPr>
  </w:style>
  <w:style w:type="character" w:customStyle="1" w:styleId="HTMLChar1">
    <w:name w:val="HTML 预设格式 Char1"/>
    <w:qFormat/>
    <w:rPr>
      <w:rFonts w:ascii="Courier New" w:hAnsi="Courier New" w:cs="Courier New"/>
      <w:kern w:val="2"/>
    </w:rPr>
  </w:style>
  <w:style w:type="character" w:customStyle="1" w:styleId="1fc">
    <w:name w:val="副标题 字符1"/>
    <w:basedOn w:val="af6"/>
    <w:uiPriority w:val="11"/>
    <w:qFormat/>
    <w:rPr>
      <w:b/>
      <w:bCs/>
      <w:kern w:val="28"/>
      <w:sz w:val="32"/>
      <w:szCs w:val="32"/>
    </w:rPr>
  </w:style>
  <w:style w:type="character" w:customStyle="1" w:styleId="Char17">
    <w:name w:val="副标题 Char1"/>
    <w:qFormat/>
    <w:rPr>
      <w:rFonts w:ascii="Calibri Light" w:hAnsi="Calibri Light" w:cs="Times New Roman"/>
      <w:b/>
      <w:bCs/>
      <w:kern w:val="28"/>
      <w:sz w:val="32"/>
      <w:szCs w:val="32"/>
    </w:rPr>
  </w:style>
  <w:style w:type="character" w:customStyle="1" w:styleId="1fd">
    <w:name w:val="标题 字符1"/>
    <w:basedOn w:val="af6"/>
    <w:uiPriority w:val="10"/>
    <w:qFormat/>
    <w:rPr>
      <w:rFonts w:asciiTheme="majorHAnsi" w:eastAsiaTheme="majorEastAsia" w:hAnsiTheme="majorHAnsi" w:cstheme="majorBidi"/>
      <w:b/>
      <w:bCs/>
      <w:sz w:val="32"/>
      <w:szCs w:val="32"/>
    </w:rPr>
  </w:style>
  <w:style w:type="character" w:customStyle="1" w:styleId="Char18">
    <w:name w:val="标题 Char1"/>
    <w:qFormat/>
    <w:rPr>
      <w:rFonts w:ascii="Calibri Light" w:hAnsi="Calibri Light" w:cs="Times New Roman"/>
      <w:b/>
      <w:bCs/>
      <w:kern w:val="2"/>
      <w:sz w:val="32"/>
      <w:szCs w:val="32"/>
    </w:rPr>
  </w:style>
  <w:style w:type="paragraph" w:customStyle="1" w:styleId="xl1822">
    <w:name w:val="xl182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29">
    <w:name w:val="xl12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kern w:val="0"/>
      <w:sz w:val="20"/>
      <w:szCs w:val="20"/>
    </w:rPr>
  </w:style>
  <w:style w:type="paragraph" w:customStyle="1" w:styleId="xl97">
    <w:name w:val="xl9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20"/>
      <w:szCs w:val="20"/>
    </w:rPr>
  </w:style>
  <w:style w:type="paragraph" w:customStyle="1" w:styleId="font8">
    <w:name w:val="font8"/>
    <w:basedOn w:val="af5"/>
    <w:qFormat/>
    <w:pPr>
      <w:widowControl/>
      <w:spacing w:before="100" w:beforeAutospacing="1" w:after="100" w:afterAutospacing="1" w:line="240" w:lineRule="auto"/>
      <w:ind w:firstLine="200"/>
      <w:jc w:val="left"/>
    </w:pPr>
    <w:rPr>
      <w:rFonts w:ascii="宋体" w:eastAsia="仿宋_GB2312" w:hAnsi="宋体" w:cs="宋体"/>
      <w:color w:val="000000"/>
      <w:kern w:val="0"/>
      <w:sz w:val="20"/>
      <w:szCs w:val="20"/>
    </w:rPr>
  </w:style>
  <w:style w:type="paragraph" w:customStyle="1" w:styleId="2252257878">
    <w:name w:val="样式 样式 样式 首行缩进:  2.25 字符 + 首行缩进:  2.25 字符 + 段前: 7.8 磅 段后: 7.8 磅"/>
    <w:basedOn w:val="225225"/>
    <w:qFormat/>
    <w:pPr>
      <w:ind w:firstLine="225"/>
    </w:pPr>
  </w:style>
  <w:style w:type="paragraph" w:customStyle="1" w:styleId="xl1834">
    <w:name w:val="xl183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Cs w:val="24"/>
    </w:rPr>
  </w:style>
  <w:style w:type="paragraph" w:customStyle="1" w:styleId="xl141">
    <w:name w:val="xl141"/>
    <w:basedOn w:val="af5"/>
    <w:qFormat/>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ind w:firstLine="200"/>
      <w:jc w:val="left"/>
    </w:pPr>
    <w:rPr>
      <w:rFonts w:ascii="黑体" w:eastAsia="黑体" w:hAnsi="宋体" w:cs="宋体"/>
      <w:b/>
      <w:bCs/>
      <w:kern w:val="0"/>
      <w:sz w:val="20"/>
      <w:szCs w:val="20"/>
    </w:rPr>
  </w:style>
  <w:style w:type="paragraph" w:customStyle="1" w:styleId="xl109">
    <w:name w:val="xl109"/>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77">
    <w:name w:val="xl7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20"/>
      <w:szCs w:val="20"/>
    </w:rPr>
  </w:style>
  <w:style w:type="paragraph" w:customStyle="1" w:styleId="GB23123">
    <w:name w:val="样式 仿宋_GB2312 四号"/>
    <w:basedOn w:val="af5"/>
    <w:qFormat/>
    <w:pPr>
      <w:spacing w:line="440" w:lineRule="exact"/>
      <w:ind w:firstLine="200"/>
    </w:pPr>
    <w:rPr>
      <w:rFonts w:eastAsia="仿宋_GB2312" w:hAnsi="宋体" w:cs="宋体"/>
      <w:sz w:val="28"/>
      <w:szCs w:val="20"/>
    </w:rPr>
  </w:style>
  <w:style w:type="paragraph" w:customStyle="1" w:styleId="xl1817">
    <w:name w:val="xl181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color w:val="FF0000"/>
      <w:kern w:val="0"/>
      <w:szCs w:val="24"/>
    </w:rPr>
  </w:style>
  <w:style w:type="paragraph" w:customStyle="1" w:styleId="afffffff8">
    <w:name w:val="封面(编制单位)"/>
    <w:basedOn w:val="af5"/>
    <w:qFormat/>
    <w:pPr>
      <w:spacing w:line="440" w:lineRule="atLeast"/>
      <w:ind w:firstLineChars="400" w:firstLine="400"/>
    </w:pPr>
    <w:rPr>
      <w:rFonts w:ascii="黑体" w:eastAsia="黑体" w:hAnsi="黑体" w:cs="黑体"/>
      <w:b/>
      <w:sz w:val="30"/>
      <w:szCs w:val="30"/>
    </w:rPr>
  </w:style>
  <w:style w:type="paragraph" w:customStyle="1" w:styleId="xl124">
    <w:name w:val="xl12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92">
    <w:name w:val="xl9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91">
    <w:name w:val="xl9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1813">
    <w:name w:val="xl181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20">
    <w:name w:val="xl12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b/>
      <w:bCs/>
      <w:kern w:val="0"/>
      <w:sz w:val="20"/>
      <w:szCs w:val="20"/>
    </w:rPr>
  </w:style>
  <w:style w:type="paragraph" w:customStyle="1" w:styleId="xl88">
    <w:name w:val="xl8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kern w:val="0"/>
      <w:sz w:val="20"/>
      <w:szCs w:val="20"/>
    </w:rPr>
  </w:style>
  <w:style w:type="paragraph" w:customStyle="1" w:styleId="afffffff9">
    <w:name w:val="标准正文"/>
    <w:basedOn w:val="af5"/>
    <w:qFormat/>
    <w:pPr>
      <w:spacing w:beforeLines="50" w:before="156" w:afterLines="50" w:after="156" w:line="240" w:lineRule="auto"/>
      <w:ind w:firstLine="200"/>
    </w:pPr>
    <w:rPr>
      <w:rFonts w:ascii="Times New Roman" w:eastAsia="仿宋_GB2312" w:hAnsi="Times New Roman"/>
      <w:sz w:val="28"/>
      <w:szCs w:val="24"/>
    </w:rPr>
  </w:style>
  <w:style w:type="paragraph" w:customStyle="1" w:styleId="xl1819">
    <w:name w:val="xl181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Cs w:val="24"/>
    </w:rPr>
  </w:style>
  <w:style w:type="paragraph" w:customStyle="1" w:styleId="-">
    <w:name w:val="封面 - 招标信息"/>
    <w:basedOn w:val="af5"/>
    <w:qFormat/>
    <w:pPr>
      <w:spacing w:line="440" w:lineRule="atLeast"/>
      <w:ind w:firstLine="200"/>
    </w:pPr>
    <w:rPr>
      <w:rFonts w:ascii="黑体" w:eastAsia="黑体" w:hAnsi="黑体" w:cs="黑体"/>
      <w:b/>
      <w:szCs w:val="30"/>
    </w:rPr>
  </w:style>
  <w:style w:type="paragraph" w:customStyle="1" w:styleId="xl126">
    <w:name w:val="xl12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Times New Roman" w:eastAsia="仿宋_GB2312" w:hAnsi="Times New Roman"/>
      <w:b/>
      <w:bCs/>
      <w:kern w:val="0"/>
      <w:sz w:val="20"/>
      <w:szCs w:val="20"/>
    </w:rPr>
  </w:style>
  <w:style w:type="paragraph" w:customStyle="1" w:styleId="xl94">
    <w:name w:val="xl9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20"/>
      <w:szCs w:val="20"/>
    </w:rPr>
  </w:style>
  <w:style w:type="paragraph" w:customStyle="1" w:styleId="font5">
    <w:name w:val="font5"/>
    <w:basedOn w:val="af5"/>
    <w:qFormat/>
    <w:pPr>
      <w:widowControl/>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Char1CharCharCharCharCharChar">
    <w:name w:val="Char1 Char Char Char Char Char Char"/>
    <w:basedOn w:val="af5"/>
    <w:qFormat/>
    <w:pPr>
      <w:spacing w:line="240" w:lineRule="auto"/>
      <w:ind w:firstLine="200"/>
    </w:pPr>
    <w:rPr>
      <w:rFonts w:ascii="Tahoma" w:eastAsia="仿宋_GB2312" w:hAnsi="Tahoma"/>
      <w:szCs w:val="20"/>
    </w:rPr>
  </w:style>
  <w:style w:type="paragraph" w:customStyle="1" w:styleId="CharCharCharCharCharChar1Char">
    <w:name w:val="Char Char Char Char Char Char1 Char"/>
    <w:basedOn w:val="af5"/>
    <w:qFormat/>
    <w:pPr>
      <w:widowControl/>
      <w:spacing w:after="160" w:line="240" w:lineRule="exact"/>
      <w:ind w:firstLine="200"/>
      <w:jc w:val="left"/>
    </w:pPr>
    <w:rPr>
      <w:rFonts w:ascii="Verdana" w:eastAsia="仿宋_GB2312" w:hAnsi="Verdana"/>
      <w:kern w:val="0"/>
      <w:sz w:val="30"/>
      <w:szCs w:val="30"/>
      <w:lang w:eastAsia="en-US"/>
    </w:rPr>
  </w:style>
  <w:style w:type="paragraph" w:customStyle="1" w:styleId="xl1820">
    <w:name w:val="xl182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18"/>
      <w:szCs w:val="18"/>
    </w:rPr>
  </w:style>
  <w:style w:type="paragraph" w:customStyle="1" w:styleId="xl127">
    <w:name w:val="xl12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kern w:val="0"/>
      <w:sz w:val="20"/>
      <w:szCs w:val="20"/>
    </w:rPr>
  </w:style>
  <w:style w:type="paragraph" w:customStyle="1" w:styleId="xl95">
    <w:name w:val="xl9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font6">
    <w:name w:val="font6"/>
    <w:basedOn w:val="af5"/>
    <w:qFormat/>
    <w:pPr>
      <w:widowControl/>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816">
    <w:name w:val="xl181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color w:val="FF0000"/>
      <w:kern w:val="0"/>
      <w:sz w:val="18"/>
      <w:szCs w:val="18"/>
    </w:rPr>
  </w:style>
  <w:style w:type="paragraph" w:customStyle="1" w:styleId="xl123">
    <w:name w:val="xl12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afffffffa">
    <w:name w:val="表中文字"/>
    <w:basedOn w:val="af5"/>
    <w:qFormat/>
    <w:pPr>
      <w:widowControl/>
      <w:spacing w:line="240" w:lineRule="auto"/>
      <w:ind w:firstLine="200"/>
    </w:pPr>
    <w:rPr>
      <w:rFonts w:ascii="Arial" w:eastAsia="仿宋_GB2312" w:hAnsi="Arial"/>
      <w:sz w:val="21"/>
      <w:szCs w:val="20"/>
    </w:rPr>
  </w:style>
  <w:style w:type="paragraph" w:customStyle="1" w:styleId="xl1824">
    <w:name w:val="xl182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宋体" w:eastAsia="仿宋_GB2312" w:hAnsi="宋体" w:cs="宋体"/>
      <w:kern w:val="0"/>
      <w:sz w:val="18"/>
      <w:szCs w:val="18"/>
    </w:rPr>
  </w:style>
  <w:style w:type="paragraph" w:customStyle="1" w:styleId="xl131">
    <w:name w:val="xl13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b/>
      <w:bCs/>
      <w:kern w:val="0"/>
      <w:sz w:val="20"/>
      <w:szCs w:val="20"/>
    </w:rPr>
  </w:style>
  <w:style w:type="paragraph" w:customStyle="1" w:styleId="xl99">
    <w:name w:val="xl99"/>
    <w:basedOn w:val="af5"/>
    <w:qFormat/>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ind w:firstLine="200"/>
      <w:jc w:val="right"/>
    </w:pPr>
    <w:rPr>
      <w:rFonts w:ascii="Times New Roman" w:eastAsia="仿宋_GB2312" w:hAnsi="Times New Roman"/>
      <w:b/>
      <w:bCs/>
      <w:kern w:val="0"/>
      <w:sz w:val="20"/>
      <w:szCs w:val="20"/>
    </w:rPr>
  </w:style>
  <w:style w:type="paragraph" w:customStyle="1" w:styleId="font10">
    <w:name w:val="font10"/>
    <w:basedOn w:val="af5"/>
    <w:qFormat/>
    <w:pPr>
      <w:widowControl/>
      <w:spacing w:before="100" w:beforeAutospacing="1" w:after="100" w:afterAutospacing="1" w:line="240" w:lineRule="auto"/>
      <w:ind w:firstLine="200"/>
      <w:jc w:val="left"/>
    </w:pPr>
    <w:rPr>
      <w:rFonts w:ascii="Times New Roman" w:eastAsia="仿宋_GB2312" w:hAnsi="Times New Roman"/>
      <w:kern w:val="0"/>
      <w:sz w:val="20"/>
      <w:szCs w:val="20"/>
    </w:rPr>
  </w:style>
  <w:style w:type="paragraph" w:customStyle="1" w:styleId="Charb">
    <w:name w:val="Char"/>
    <w:basedOn w:val="aff5"/>
    <w:qFormat/>
    <w:pPr>
      <w:shd w:val="clear" w:color="auto" w:fill="000080"/>
      <w:spacing w:line="240" w:lineRule="auto"/>
    </w:pPr>
    <w:rPr>
      <w:rFonts w:ascii="Tahoma" w:hAnsi="Tahoma"/>
      <w:sz w:val="24"/>
      <w:szCs w:val="20"/>
    </w:rPr>
  </w:style>
  <w:style w:type="paragraph" w:customStyle="1" w:styleId="aa">
    <w:name w:val="自定义标题一"/>
    <w:basedOn w:val="af5"/>
    <w:next w:val="affd"/>
    <w:qFormat/>
    <w:pPr>
      <w:keepNext/>
      <w:keepLines/>
      <w:numPr>
        <w:numId w:val="10"/>
      </w:numPr>
      <w:spacing w:before="340" w:after="330" w:line="578" w:lineRule="auto"/>
      <w:ind w:firstLine="200"/>
      <w:jc w:val="left"/>
      <w:outlineLvl w:val="0"/>
    </w:pPr>
    <w:rPr>
      <w:rFonts w:ascii="宋体" w:eastAsia="黑体" w:hAnsi="宋体" w:cs="宋体"/>
      <w:b/>
      <w:bCs/>
      <w:sz w:val="44"/>
      <w:szCs w:val="44"/>
    </w:rPr>
  </w:style>
  <w:style w:type="paragraph" w:customStyle="1" w:styleId="CharChar17">
    <w:name w:val="Char Char17"/>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CharCharChar1CharCharCharCharCharCharChar">
    <w:name w:val="Char Char Char1 Char Char Char Char Char Char Char"/>
    <w:basedOn w:val="aff5"/>
    <w:qFormat/>
    <w:pPr>
      <w:shd w:val="clear" w:color="auto" w:fill="000080"/>
      <w:spacing w:line="240" w:lineRule="auto"/>
    </w:pPr>
    <w:rPr>
      <w:rFonts w:ascii="Tahoma" w:hAnsi="Tahoma" w:cs="Tahoma"/>
      <w:kern w:val="0"/>
      <w:szCs w:val="24"/>
    </w:rPr>
  </w:style>
  <w:style w:type="paragraph" w:customStyle="1" w:styleId="23">
    <w:name w:val="自定义标题2"/>
    <w:basedOn w:val="25"/>
    <w:next w:val="af5"/>
    <w:qFormat/>
    <w:pPr>
      <w:numPr>
        <w:numId w:val="10"/>
      </w:numPr>
      <w:tabs>
        <w:tab w:val="left" w:pos="14"/>
      </w:tabs>
      <w:spacing w:line="416" w:lineRule="auto"/>
    </w:pPr>
    <w:rPr>
      <w:b w:val="0"/>
      <w:bCs/>
      <w:lang w:val="zh-CN"/>
    </w:rPr>
  </w:style>
  <w:style w:type="paragraph" w:customStyle="1" w:styleId="afffffffb">
    <w:name w:val="表"/>
    <w:basedOn w:val="af5"/>
    <w:qFormat/>
    <w:pPr>
      <w:spacing w:line="240" w:lineRule="auto"/>
      <w:ind w:firstLine="200"/>
      <w:jc w:val="center"/>
    </w:pPr>
    <w:rPr>
      <w:rFonts w:ascii="Arial" w:eastAsia="仿宋_GB2312" w:hAnsi="Arial"/>
      <w:snapToGrid w:val="0"/>
      <w:sz w:val="21"/>
      <w:szCs w:val="24"/>
    </w:rPr>
  </w:style>
  <w:style w:type="paragraph" w:customStyle="1" w:styleId="59">
    <w:name w:val="自定义标题5"/>
    <w:basedOn w:val="51"/>
    <w:qFormat/>
    <w:pPr>
      <w:tabs>
        <w:tab w:val="left" w:pos="14"/>
        <w:tab w:val="left" w:pos="2075"/>
      </w:tabs>
      <w:spacing w:line="376" w:lineRule="auto"/>
      <w:ind w:left="14" w:rightChars="0" w:right="0" w:hanging="1080"/>
      <w:jc w:val="left"/>
    </w:pPr>
    <w:rPr>
      <w:rFonts w:ascii="Times New Roman" w:hAnsi="Times New Roman"/>
      <w:color w:val="000000"/>
      <w:spacing w:val="7"/>
      <w:kern w:val="15"/>
      <w:position w:val="2"/>
      <w:sz w:val="24"/>
      <w:szCs w:val="28"/>
      <w:lang w:val="zh-CN"/>
    </w:rPr>
  </w:style>
  <w:style w:type="paragraph" w:customStyle="1" w:styleId="afffffffc">
    <w:name w:val="缩进"/>
    <w:basedOn w:val="af5"/>
    <w:qFormat/>
    <w:pPr>
      <w:adjustRightInd w:val="0"/>
      <w:snapToGrid w:val="0"/>
      <w:spacing w:beforeLines="50" w:before="156" w:afterLines="50" w:after="156" w:line="440" w:lineRule="atLeast"/>
      <w:ind w:firstLine="480"/>
    </w:pPr>
    <w:rPr>
      <w:rFonts w:ascii="Tahoma" w:eastAsia="仿宋_GB2312" w:hAnsi="Tahoma"/>
      <w:szCs w:val="24"/>
    </w:rPr>
  </w:style>
  <w:style w:type="paragraph" w:customStyle="1" w:styleId="xl1828">
    <w:name w:val="xl182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afffffffd">
    <w:name w:val="正文图标题"/>
    <w:next w:val="af5"/>
    <w:qFormat/>
    <w:pPr>
      <w:jc w:val="center"/>
    </w:pPr>
    <w:rPr>
      <w:rFonts w:ascii="黑体" w:eastAsia="黑体" w:hAnsi="Times New Roman" w:cs="Times New Roman"/>
      <w:sz w:val="21"/>
    </w:rPr>
  </w:style>
  <w:style w:type="paragraph" w:customStyle="1" w:styleId="xl135">
    <w:name w:val="xl13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103">
    <w:name w:val="xl10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b/>
      <w:bCs/>
      <w:kern w:val="0"/>
      <w:sz w:val="20"/>
      <w:szCs w:val="20"/>
    </w:rPr>
  </w:style>
  <w:style w:type="paragraph" w:customStyle="1" w:styleId="xl71">
    <w:name w:val="xl7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宋体" w:eastAsia="仿宋_GB2312" w:hAnsi="宋体" w:cs="宋体"/>
      <w:b/>
      <w:bCs/>
      <w:kern w:val="0"/>
      <w:sz w:val="20"/>
      <w:szCs w:val="20"/>
    </w:rPr>
  </w:style>
  <w:style w:type="paragraph" w:customStyle="1" w:styleId="CharChar1CharCharCharCharCharCharCharChar">
    <w:name w:val="Char Char1 Char Char Char Char Char Char Char Char"/>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xl1825">
    <w:name w:val="xl182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32">
    <w:name w:val="xl13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Times New Roman" w:eastAsia="仿宋_GB2312" w:hAnsi="Times New Roman"/>
      <w:kern w:val="0"/>
      <w:sz w:val="20"/>
      <w:szCs w:val="20"/>
    </w:rPr>
  </w:style>
  <w:style w:type="paragraph" w:customStyle="1" w:styleId="xl100">
    <w:name w:val="xl100"/>
    <w:basedOn w:val="af5"/>
    <w:qFormat/>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ind w:firstLine="200"/>
      <w:jc w:val="right"/>
    </w:pPr>
    <w:rPr>
      <w:rFonts w:ascii="Times New Roman" w:eastAsia="仿宋_GB2312" w:hAnsi="Times New Roman"/>
      <w:b/>
      <w:bCs/>
      <w:kern w:val="0"/>
      <w:sz w:val="20"/>
      <w:szCs w:val="20"/>
    </w:rPr>
  </w:style>
  <w:style w:type="paragraph" w:customStyle="1" w:styleId="font11">
    <w:name w:val="font11"/>
    <w:basedOn w:val="af5"/>
    <w:qFormat/>
    <w:pPr>
      <w:widowControl/>
      <w:spacing w:before="100" w:beforeAutospacing="1" w:after="100" w:afterAutospacing="1" w:line="240" w:lineRule="auto"/>
      <w:ind w:firstLine="200"/>
      <w:jc w:val="left"/>
    </w:pPr>
    <w:rPr>
      <w:rFonts w:ascii="Times New Roman" w:eastAsia="仿宋_GB2312" w:hAnsi="Times New Roman"/>
      <w:color w:val="000000"/>
      <w:kern w:val="0"/>
      <w:sz w:val="20"/>
      <w:szCs w:val="20"/>
    </w:rPr>
  </w:style>
  <w:style w:type="paragraph" w:customStyle="1" w:styleId="CharChar16">
    <w:name w:val="Char Char16"/>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4h4H4bulletblbbPIM4sect1234RefHeading1rh1">
    <w:name w:val="样式 标题 4h4H4bulletblbbPIM 4sect 1.2.3.4Ref Heading 1rh1..."/>
    <w:basedOn w:val="44"/>
    <w:qFormat/>
    <w:pPr>
      <w:keepNext w:val="0"/>
      <w:keepLines w:val="0"/>
      <w:numPr>
        <w:ilvl w:val="0"/>
        <w:numId w:val="0"/>
      </w:numPr>
      <w:spacing w:before="0" w:after="0" w:line="360" w:lineRule="auto"/>
    </w:pPr>
    <w:rPr>
      <w:rFonts w:eastAsia="宋体" w:cs="宋体"/>
      <w:b w:val="0"/>
      <w:bCs/>
      <w:szCs w:val="20"/>
      <w:lang w:val="zh-CN"/>
    </w:rPr>
  </w:style>
  <w:style w:type="paragraph" w:customStyle="1" w:styleId="3h3H3level3PIM3Level3HeadHeading3-oldsec">
    <w:name w:val="样式 标题 3标题三h3H3level_3PIM 3Level 3 HeadHeading 3 - oldsec..."/>
    <w:basedOn w:val="34"/>
    <w:qFormat/>
    <w:pPr>
      <w:numPr>
        <w:numId w:val="0"/>
      </w:numPr>
      <w:tabs>
        <w:tab w:val="left" w:pos="1260"/>
      </w:tabs>
      <w:spacing w:beforeLines="100" w:before="312" w:afterLines="100" w:after="312" w:line="440" w:lineRule="atLeast"/>
      <w:ind w:left="1260" w:hanging="420"/>
      <w:jc w:val="left"/>
    </w:pPr>
    <w:rPr>
      <w:rFonts w:ascii="Times New Roman" w:hAnsi="宋体" w:cs="宋体"/>
      <w:b w:val="0"/>
      <w:bCs/>
      <w:szCs w:val="20"/>
      <w:lang w:val="zh-CN"/>
    </w:rPr>
  </w:style>
  <w:style w:type="paragraph" w:customStyle="1" w:styleId="-4">
    <w:name w:val="中文-仿宋4"/>
    <w:basedOn w:val="af5"/>
    <w:qFormat/>
    <w:pPr>
      <w:widowControl/>
      <w:numPr>
        <w:numId w:val="11"/>
      </w:numPr>
      <w:spacing w:line="440" w:lineRule="atLeast"/>
      <w:ind w:firstLine="200"/>
    </w:pPr>
    <w:rPr>
      <w:rFonts w:ascii="Times New Roman" w:eastAsia="仿宋_GB2312" w:hAnsi="Times New Roman" w:cs="宋体"/>
      <w:kern w:val="0"/>
      <w:szCs w:val="20"/>
      <w:lang w:val="en-GB" w:eastAsia="zh-TW"/>
    </w:rPr>
  </w:style>
  <w:style w:type="paragraph" w:customStyle="1" w:styleId="afffffffe">
    <w:name w:val="表头"/>
    <w:basedOn w:val="af5"/>
    <w:link w:val="Charc"/>
    <w:qFormat/>
    <w:pPr>
      <w:adjustRightInd w:val="0"/>
      <w:snapToGrid w:val="0"/>
      <w:spacing w:line="240" w:lineRule="auto"/>
      <w:ind w:firstLine="200"/>
      <w:jc w:val="center"/>
    </w:pPr>
    <w:rPr>
      <w:rFonts w:ascii="Tahoma" w:eastAsia="仿宋_GB2312" w:hAnsi="Tahoma"/>
      <w:b/>
      <w:bCs/>
      <w:sz w:val="21"/>
      <w:szCs w:val="24"/>
    </w:rPr>
  </w:style>
  <w:style w:type="character" w:customStyle="1" w:styleId="Charc">
    <w:name w:val="表头 Char"/>
    <w:link w:val="afffffffe"/>
    <w:qFormat/>
    <w:locked/>
    <w:rPr>
      <w:rFonts w:ascii="Tahoma" w:eastAsia="仿宋_GB2312" w:hAnsi="Tahoma" w:cs="Times New Roman"/>
      <w:b/>
      <w:bCs/>
      <w:szCs w:val="24"/>
    </w:rPr>
  </w:style>
  <w:style w:type="paragraph" w:customStyle="1" w:styleId="font12">
    <w:name w:val="font12"/>
    <w:basedOn w:val="af5"/>
    <w:qFormat/>
    <w:pPr>
      <w:widowControl/>
      <w:spacing w:before="100" w:beforeAutospacing="1" w:after="100" w:afterAutospacing="1" w:line="240" w:lineRule="auto"/>
      <w:ind w:firstLine="200"/>
      <w:jc w:val="left"/>
    </w:pPr>
    <w:rPr>
      <w:rFonts w:ascii="宋体" w:eastAsia="仿宋_GB2312" w:hAnsi="宋体" w:cs="宋体"/>
      <w:kern w:val="0"/>
      <w:sz w:val="20"/>
      <w:szCs w:val="20"/>
    </w:rPr>
  </w:style>
  <w:style w:type="paragraph" w:customStyle="1" w:styleId="6H6LegalLevel1Level1h6ThirdSubheadingBOD4PIM1">
    <w:name w:val="样式 标题 6H6Legal Level 1.Level 1h6Third SubheadingBOD 4PIM ...1"/>
    <w:basedOn w:val="60"/>
    <w:qFormat/>
    <w:pPr>
      <w:tabs>
        <w:tab w:val="left" w:pos="1152"/>
        <w:tab w:val="left" w:pos="1332"/>
      </w:tabs>
      <w:spacing w:beforeLines="100" w:before="312" w:afterLines="100" w:after="312" w:line="360" w:lineRule="auto"/>
      <w:ind w:left="540"/>
      <w:jc w:val="left"/>
    </w:pPr>
    <w:rPr>
      <w:rFonts w:ascii="Times New Roman" w:eastAsia="宋体" w:hAnsi="宋体" w:cs="宋体"/>
      <w:b w:val="0"/>
      <w:bCs/>
      <w:szCs w:val="20"/>
      <w:lang w:val="zh-CN"/>
    </w:rPr>
  </w:style>
  <w:style w:type="paragraph" w:customStyle="1" w:styleId="affffffff">
    <w:name w:val="表文"/>
    <w:basedOn w:val="af5"/>
    <w:qFormat/>
    <w:pPr>
      <w:adjustRightInd w:val="0"/>
      <w:snapToGrid w:val="0"/>
      <w:spacing w:line="240" w:lineRule="auto"/>
      <w:ind w:firstLine="200"/>
    </w:pPr>
    <w:rPr>
      <w:rFonts w:ascii="Tahoma" w:eastAsia="仿宋_GB2312" w:hAnsi="Tahoma"/>
      <w:sz w:val="21"/>
      <w:szCs w:val="24"/>
    </w:rPr>
  </w:style>
  <w:style w:type="paragraph" w:customStyle="1" w:styleId="0505">
    <w:name w:val="样式 右 段前: 0.5 行 段后: 0.5 行"/>
    <w:basedOn w:val="af5"/>
    <w:qFormat/>
    <w:pPr>
      <w:keepNext/>
      <w:spacing w:line="440" w:lineRule="atLeast"/>
      <w:ind w:firstLine="200"/>
      <w:jc w:val="right"/>
    </w:pPr>
    <w:rPr>
      <w:rFonts w:ascii="宋体" w:eastAsia="仿宋_GB2312" w:hAnsi="宋体" w:cs="宋体"/>
      <w:szCs w:val="20"/>
    </w:rPr>
  </w:style>
  <w:style w:type="paragraph" w:customStyle="1" w:styleId="5a">
    <w:name w:val="样式 标题 5"/>
    <w:basedOn w:val="51"/>
    <w:qFormat/>
    <w:pPr>
      <w:tabs>
        <w:tab w:val="left" w:pos="2100"/>
      </w:tabs>
      <w:spacing w:before="240" w:after="240" w:line="360" w:lineRule="auto"/>
      <w:ind w:left="1008" w:rightChars="0" w:right="0" w:hanging="420"/>
      <w:jc w:val="left"/>
    </w:pPr>
    <w:rPr>
      <w:rFonts w:ascii="Arial" w:eastAsia="黑体" w:hAnsi="Arial" w:cs="宋体"/>
      <w:b w:val="0"/>
      <w:bCs/>
      <w:spacing w:val="7"/>
      <w:kern w:val="15"/>
      <w:position w:val="2"/>
      <w:sz w:val="24"/>
      <w:szCs w:val="20"/>
      <w:lang w:val="zh-CN"/>
    </w:rPr>
  </w:style>
  <w:style w:type="paragraph" w:customStyle="1" w:styleId="CharChar1CharCharCharChar">
    <w:name w:val="Char Char1 Char Char Char Char"/>
    <w:basedOn w:val="af5"/>
    <w:qFormat/>
    <w:pPr>
      <w:spacing w:line="240" w:lineRule="auto"/>
      <w:ind w:firstLine="200"/>
    </w:pPr>
    <w:rPr>
      <w:rFonts w:ascii="Tahoma" w:eastAsia="仿宋_GB2312" w:hAnsi="Tahoma"/>
      <w:szCs w:val="20"/>
    </w:rPr>
  </w:style>
  <w:style w:type="paragraph" w:customStyle="1" w:styleId="affffffff0">
    <w:name w:val="题头内容"/>
    <w:basedOn w:val="af5"/>
    <w:qFormat/>
    <w:pPr>
      <w:keepNext/>
      <w:spacing w:before="120" w:after="120" w:line="312" w:lineRule="atLeast"/>
      <w:ind w:right="879" w:firstLine="839"/>
      <w:jc w:val="center"/>
      <w:textAlignment w:val="baseline"/>
    </w:pPr>
    <w:rPr>
      <w:rFonts w:ascii="黑体" w:eastAsia="黑体" w:hAnsi="Times New Roman"/>
      <w:sz w:val="32"/>
      <w:szCs w:val="24"/>
    </w:rPr>
  </w:style>
  <w:style w:type="paragraph" w:customStyle="1" w:styleId="CharCharCharCharCharCharCharCharCharCharCharCharCharCharCharChar">
    <w:name w:val="Char Char Char Char Char Char Char Char Char Char Char Char Char Char Char Char"/>
    <w:basedOn w:val="af5"/>
    <w:qFormat/>
    <w:pPr>
      <w:tabs>
        <w:tab w:val="left" w:pos="360"/>
      </w:tabs>
      <w:spacing w:line="440" w:lineRule="atLeast"/>
      <w:ind w:left="482" w:firstLine="200"/>
    </w:pPr>
    <w:rPr>
      <w:rFonts w:ascii="宋体" w:eastAsia="仿宋_GB2312" w:hAnsi="Times New Roman"/>
      <w:szCs w:val="24"/>
    </w:rPr>
  </w:style>
  <w:style w:type="paragraph" w:customStyle="1" w:styleId="2fe">
    <w:name w:val="样式 正文文本缩进 + 首行缩进:  2 字符"/>
    <w:basedOn w:val="af5"/>
    <w:qFormat/>
    <w:pPr>
      <w:keepNext/>
      <w:spacing w:line="440" w:lineRule="atLeast"/>
      <w:ind w:firstLine="480"/>
      <w:jc w:val="left"/>
    </w:pPr>
    <w:rPr>
      <w:rFonts w:ascii="Times New Roman" w:eastAsia="仿宋_GB2312" w:hAnsi="Times New Roman"/>
      <w:sz w:val="28"/>
      <w:szCs w:val="24"/>
    </w:rPr>
  </w:style>
  <w:style w:type="paragraph" w:customStyle="1" w:styleId="xl1829">
    <w:name w:val="xl182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36">
    <w:name w:val="xl13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104">
    <w:name w:val="xl10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b/>
      <w:bCs/>
      <w:kern w:val="0"/>
      <w:sz w:val="20"/>
      <w:szCs w:val="20"/>
    </w:rPr>
  </w:style>
  <w:style w:type="paragraph" w:customStyle="1" w:styleId="xl72">
    <w:name w:val="xl7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20"/>
      <w:szCs w:val="20"/>
    </w:rPr>
  </w:style>
  <w:style w:type="paragraph" w:customStyle="1" w:styleId="1fe">
    <w:name w:val="修订1"/>
    <w:uiPriority w:val="99"/>
    <w:qFormat/>
    <w:rPr>
      <w:rFonts w:ascii="Times New Roman" w:eastAsia="宋体" w:hAnsi="Times New Roman" w:cs="Times New Roman"/>
      <w:kern w:val="2"/>
      <w:sz w:val="21"/>
      <w:szCs w:val="24"/>
    </w:rPr>
  </w:style>
  <w:style w:type="paragraph" w:customStyle="1" w:styleId="10">
    <w:name w:val="编号1"/>
    <w:basedOn w:val="af5"/>
    <w:link w:val="1CharChar"/>
    <w:qFormat/>
    <w:pPr>
      <w:keepNext/>
      <w:numPr>
        <w:numId w:val="12"/>
      </w:numPr>
      <w:spacing w:line="240" w:lineRule="auto"/>
      <w:ind w:right="210" w:firstLineChars="180" w:firstLine="540"/>
      <w:textAlignment w:val="center"/>
    </w:pPr>
    <w:rPr>
      <w:rFonts w:ascii="宋体" w:eastAsia="仿宋_GB2312" w:hAnsi="宋体"/>
      <w:snapToGrid w:val="0"/>
      <w:spacing w:val="10"/>
      <w:kern w:val="24"/>
      <w:sz w:val="21"/>
      <w:szCs w:val="24"/>
    </w:rPr>
  </w:style>
  <w:style w:type="character" w:customStyle="1" w:styleId="1CharChar">
    <w:name w:val="编号1 Char Char"/>
    <w:link w:val="10"/>
    <w:qFormat/>
    <w:rPr>
      <w:rFonts w:ascii="宋体" w:eastAsia="仿宋_GB2312" w:hAnsi="宋体" w:cs="Times New Roman"/>
      <w:snapToGrid w:val="0"/>
      <w:spacing w:val="10"/>
      <w:kern w:val="24"/>
      <w:sz w:val="21"/>
      <w:szCs w:val="24"/>
    </w:rPr>
  </w:style>
  <w:style w:type="paragraph" w:customStyle="1" w:styleId="4H4PIM4RefHeading1rh1Headingsqlsect1234Firs1">
    <w:name w:val="样式 标题 4H4PIM 4Ref Heading 1rh1Heading sqlsect 1.2.3.4Firs...1"/>
    <w:basedOn w:val="44"/>
    <w:qFormat/>
    <w:pPr>
      <w:numPr>
        <w:numId w:val="13"/>
      </w:numPr>
      <w:spacing w:before="240" w:after="240" w:line="480" w:lineRule="auto"/>
      <w:jc w:val="left"/>
    </w:pPr>
    <w:rPr>
      <w:rFonts w:eastAsia="宋体"/>
      <w:b w:val="0"/>
      <w:bCs/>
      <w:sz w:val="21"/>
      <w:szCs w:val="28"/>
      <w:lang w:val="zh-CN"/>
    </w:rPr>
  </w:style>
  <w:style w:type="paragraph" w:customStyle="1" w:styleId="xl143">
    <w:name w:val="xl14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b/>
      <w:bCs/>
      <w:kern w:val="0"/>
      <w:sz w:val="20"/>
      <w:szCs w:val="20"/>
    </w:rPr>
  </w:style>
  <w:style w:type="paragraph" w:customStyle="1" w:styleId="xl111">
    <w:name w:val="xl11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Times New Roman" w:eastAsia="仿宋_GB2312" w:hAnsi="Times New Roman"/>
      <w:kern w:val="0"/>
      <w:sz w:val="20"/>
      <w:szCs w:val="20"/>
    </w:rPr>
  </w:style>
  <w:style w:type="paragraph" w:customStyle="1" w:styleId="xl79">
    <w:name w:val="xl7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宋体" w:eastAsia="仿宋_GB2312" w:hAnsi="宋体" w:cs="宋体"/>
      <w:color w:val="FF0000"/>
      <w:kern w:val="0"/>
      <w:sz w:val="20"/>
      <w:szCs w:val="20"/>
    </w:rPr>
  </w:style>
  <w:style w:type="paragraph" w:customStyle="1" w:styleId="ParaCharCharCharCharCharCharChar">
    <w:name w:val="默认段落字体 Para Char Char Char Char Char Char Char"/>
    <w:basedOn w:val="af5"/>
    <w:qFormat/>
    <w:pPr>
      <w:adjustRightInd w:val="0"/>
      <w:spacing w:line="440" w:lineRule="atLeast"/>
      <w:ind w:firstLine="200"/>
    </w:pPr>
    <w:rPr>
      <w:rFonts w:ascii="Tahoma" w:eastAsia="仿宋_GB2312" w:hAnsi="Tahoma"/>
      <w:kern w:val="0"/>
      <w:szCs w:val="20"/>
    </w:rPr>
  </w:style>
  <w:style w:type="paragraph" w:customStyle="1" w:styleId="xl1806">
    <w:name w:val="xl180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宋体" w:eastAsia="仿宋_GB2312" w:hAnsi="宋体" w:cs="宋体"/>
      <w:b/>
      <w:bCs/>
      <w:kern w:val="0"/>
      <w:sz w:val="18"/>
      <w:szCs w:val="18"/>
    </w:rPr>
  </w:style>
  <w:style w:type="paragraph" w:customStyle="1" w:styleId="xl144">
    <w:name w:val="xl14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20"/>
      <w:szCs w:val="20"/>
    </w:rPr>
  </w:style>
  <w:style w:type="paragraph" w:customStyle="1" w:styleId="xl112">
    <w:name w:val="xl11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Times New Roman" w:eastAsia="仿宋_GB2312" w:hAnsi="Times New Roman"/>
      <w:color w:val="FF0000"/>
      <w:kern w:val="0"/>
      <w:sz w:val="20"/>
      <w:szCs w:val="20"/>
    </w:rPr>
  </w:style>
  <w:style w:type="paragraph" w:customStyle="1" w:styleId="xl80">
    <w:name w:val="xl8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20"/>
      <w:szCs w:val="20"/>
    </w:rPr>
  </w:style>
  <w:style w:type="paragraph" w:customStyle="1" w:styleId="CharCharCharCharCharCharCharChar1">
    <w:name w:val="Char Char Char Char Char Char Char Char1"/>
    <w:basedOn w:val="af5"/>
    <w:qFormat/>
    <w:pPr>
      <w:tabs>
        <w:tab w:val="left" w:pos="360"/>
      </w:tabs>
      <w:spacing w:line="240" w:lineRule="auto"/>
      <w:ind w:firstLine="200"/>
    </w:pPr>
    <w:rPr>
      <w:rFonts w:ascii="Times New Roman" w:eastAsia="Arial" w:hAnsi="Times New Roman"/>
      <w:szCs w:val="24"/>
    </w:rPr>
  </w:style>
  <w:style w:type="paragraph" w:customStyle="1" w:styleId="Char150">
    <w:name w:val="Char15"/>
    <w:basedOn w:val="aff5"/>
    <w:qFormat/>
    <w:pPr>
      <w:shd w:val="clear" w:color="auto" w:fill="000080"/>
      <w:spacing w:line="240" w:lineRule="auto"/>
    </w:pPr>
    <w:rPr>
      <w:rFonts w:ascii="Tahoma" w:hAnsi="Tahoma"/>
      <w:sz w:val="24"/>
      <w:szCs w:val="20"/>
    </w:rPr>
  </w:style>
  <w:style w:type="paragraph" w:customStyle="1" w:styleId="xl145">
    <w:name w:val="xl14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b/>
      <w:bCs/>
      <w:kern w:val="0"/>
      <w:sz w:val="20"/>
      <w:szCs w:val="20"/>
    </w:rPr>
  </w:style>
  <w:style w:type="paragraph" w:customStyle="1" w:styleId="xl113">
    <w:name w:val="xl11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kern w:val="0"/>
      <w:sz w:val="20"/>
      <w:szCs w:val="20"/>
    </w:rPr>
  </w:style>
  <w:style w:type="paragraph" w:customStyle="1" w:styleId="xl81">
    <w:name w:val="xl8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Times New Roman" w:eastAsia="仿宋_GB2312" w:hAnsi="Times New Roman"/>
      <w:kern w:val="0"/>
      <w:sz w:val="20"/>
      <w:szCs w:val="20"/>
    </w:rPr>
  </w:style>
  <w:style w:type="paragraph" w:customStyle="1" w:styleId="13">
    <w:name w:val="样式 标题 1 + 非加粗"/>
    <w:basedOn w:val="15"/>
    <w:qFormat/>
    <w:pPr>
      <w:numPr>
        <w:numId w:val="14"/>
      </w:numPr>
      <w:spacing w:beforeLines="50" w:before="156" w:after="0" w:line="360" w:lineRule="auto"/>
      <w:jc w:val="center"/>
    </w:pPr>
    <w:rPr>
      <w:rFonts w:ascii="宋体" w:hAnsi="宋体"/>
      <w:sz w:val="32"/>
      <w:lang w:val="zh-CN"/>
    </w:rPr>
  </w:style>
  <w:style w:type="paragraph" w:customStyle="1" w:styleId="CharCharChar1CharCharCharCharCharCharChar5">
    <w:name w:val="Char Char Char1 Char Char Char Char Char Char Char5"/>
    <w:basedOn w:val="aff5"/>
    <w:qFormat/>
    <w:pPr>
      <w:shd w:val="clear" w:color="auto" w:fill="000080"/>
      <w:spacing w:line="240" w:lineRule="auto"/>
    </w:pPr>
    <w:rPr>
      <w:rFonts w:ascii="Tahoma" w:hAnsi="Tahoma" w:cs="Tahoma"/>
      <w:kern w:val="0"/>
      <w:szCs w:val="24"/>
    </w:rPr>
  </w:style>
  <w:style w:type="paragraph" w:customStyle="1" w:styleId="xl1807">
    <w:name w:val="xl180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Cs w:val="24"/>
    </w:rPr>
  </w:style>
  <w:style w:type="paragraph" w:customStyle="1" w:styleId="xl146">
    <w:name w:val="xl146"/>
    <w:basedOn w:val="af5"/>
    <w:qFormat/>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ind w:firstLine="200"/>
    </w:pPr>
    <w:rPr>
      <w:rFonts w:ascii="黑体" w:eastAsia="黑体" w:hAnsi="宋体" w:cs="宋体"/>
      <w:b/>
      <w:bCs/>
      <w:kern w:val="0"/>
      <w:sz w:val="20"/>
      <w:szCs w:val="20"/>
    </w:rPr>
  </w:style>
  <w:style w:type="paragraph" w:customStyle="1" w:styleId="xl114">
    <w:name w:val="xl11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b/>
      <w:bCs/>
      <w:kern w:val="0"/>
      <w:sz w:val="20"/>
      <w:szCs w:val="20"/>
    </w:rPr>
  </w:style>
  <w:style w:type="paragraph" w:customStyle="1" w:styleId="xl82">
    <w:name w:val="xl8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Times New Roman" w:eastAsia="仿宋_GB2312" w:hAnsi="Times New Roman"/>
      <w:kern w:val="0"/>
      <w:sz w:val="20"/>
      <w:szCs w:val="20"/>
    </w:rPr>
  </w:style>
  <w:style w:type="paragraph" w:customStyle="1" w:styleId="210">
    <w:name w:val="样式 标题 2 + 宋体1"/>
    <w:basedOn w:val="25"/>
    <w:qFormat/>
    <w:pPr>
      <w:numPr>
        <w:numId w:val="14"/>
      </w:numPr>
      <w:tabs>
        <w:tab w:val="left" w:pos="425"/>
      </w:tabs>
      <w:spacing w:beforeLines="50" w:before="156" w:after="0" w:line="360" w:lineRule="auto"/>
    </w:pPr>
    <w:rPr>
      <w:rFonts w:ascii="宋体" w:eastAsia="宋体" w:hAnsi="宋体"/>
      <w:b w:val="0"/>
      <w:bCs/>
      <w:sz w:val="30"/>
      <w:szCs w:val="30"/>
      <w:lang w:val="zh-CN"/>
    </w:rPr>
  </w:style>
  <w:style w:type="paragraph" w:customStyle="1" w:styleId="CharChar9CharChar">
    <w:name w:val="Char Char9 Char Char"/>
    <w:basedOn w:val="af5"/>
    <w:qFormat/>
    <w:pPr>
      <w:spacing w:line="240" w:lineRule="auto"/>
      <w:ind w:firstLine="200"/>
    </w:pPr>
    <w:rPr>
      <w:rFonts w:ascii="Tahoma" w:eastAsia="仿宋_GB2312" w:hAnsi="Tahoma" w:cs="Tahoma"/>
      <w:szCs w:val="24"/>
    </w:rPr>
  </w:style>
  <w:style w:type="paragraph" w:customStyle="1" w:styleId="CharChar17CharChar">
    <w:name w:val="Char Char17 Char Char"/>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Tabletext">
    <w:name w:val="Tabletext"/>
    <w:basedOn w:val="af5"/>
    <w:qFormat/>
    <w:pPr>
      <w:keepLines/>
      <w:spacing w:after="120" w:line="240" w:lineRule="atLeast"/>
      <w:ind w:firstLine="200"/>
      <w:jc w:val="left"/>
    </w:pPr>
    <w:rPr>
      <w:rFonts w:ascii="宋体" w:eastAsia="仿宋_GB2312" w:hAnsi="Times New Roman"/>
      <w:snapToGrid w:val="0"/>
      <w:kern w:val="0"/>
      <w:sz w:val="20"/>
      <w:szCs w:val="20"/>
    </w:rPr>
  </w:style>
  <w:style w:type="paragraph" w:customStyle="1" w:styleId="xl1810">
    <w:name w:val="xl181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宋体" w:eastAsia="仿宋_GB2312" w:hAnsi="宋体" w:cs="宋体"/>
      <w:b/>
      <w:bCs/>
      <w:kern w:val="0"/>
      <w:szCs w:val="24"/>
    </w:rPr>
  </w:style>
  <w:style w:type="paragraph" w:customStyle="1" w:styleId="a4">
    <w:name w:val="#"/>
    <w:basedOn w:val="af5"/>
    <w:qFormat/>
    <w:pPr>
      <w:numPr>
        <w:numId w:val="15"/>
      </w:numPr>
      <w:spacing w:line="440" w:lineRule="atLeast"/>
      <w:ind w:firstLine="200"/>
    </w:pPr>
    <w:rPr>
      <w:rFonts w:ascii="Times New Roman" w:eastAsia="仿宋_GB2312" w:hAnsi="Times New Roman"/>
      <w:szCs w:val="24"/>
    </w:rPr>
  </w:style>
  <w:style w:type="paragraph" w:customStyle="1" w:styleId="xl117">
    <w:name w:val="xl11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kern w:val="0"/>
      <w:sz w:val="20"/>
      <w:szCs w:val="20"/>
    </w:rPr>
  </w:style>
  <w:style w:type="paragraph" w:customStyle="1" w:styleId="xl85">
    <w:name w:val="xl8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b/>
      <w:bCs/>
      <w:kern w:val="0"/>
      <w:sz w:val="20"/>
      <w:szCs w:val="20"/>
    </w:rPr>
  </w:style>
  <w:style w:type="paragraph" w:customStyle="1" w:styleId="2178015">
    <w:name w:val="样式 样式 标题 2 + 宋体1 + 段前: 7.8 磅 段后: 0 磅 行距: 1.5 倍行距"/>
    <w:basedOn w:val="210"/>
    <w:qFormat/>
    <w:rPr>
      <w:rFonts w:ascii="黑体" w:eastAsia="黑体" w:cs="宋体"/>
      <w:b/>
      <w:sz w:val="28"/>
      <w:szCs w:val="20"/>
    </w:rPr>
  </w:style>
  <w:style w:type="paragraph" w:customStyle="1" w:styleId="3f8">
    <w:name w:val="标题3级"/>
    <w:qFormat/>
    <w:pPr>
      <w:spacing w:line="360" w:lineRule="auto"/>
      <w:ind w:left="1"/>
      <w:outlineLvl w:val="2"/>
    </w:pPr>
    <w:rPr>
      <w:rFonts w:ascii="Times New Roman" w:eastAsia="黑体" w:hAnsi="Times New Roman" w:cs="Times New Roman"/>
      <w:b/>
      <w:sz w:val="28"/>
    </w:rPr>
  </w:style>
  <w:style w:type="paragraph" w:customStyle="1" w:styleId="ParaChar">
    <w:name w:val="默认段落字体 Para Char"/>
    <w:basedOn w:val="af5"/>
    <w:qFormat/>
    <w:pPr>
      <w:spacing w:line="240" w:lineRule="auto"/>
      <w:ind w:firstLine="200"/>
    </w:pPr>
    <w:rPr>
      <w:rFonts w:ascii="Tahoma" w:eastAsia="仿宋_GB2312" w:hAnsi="Tahoma"/>
      <w:b/>
      <w:szCs w:val="20"/>
    </w:rPr>
  </w:style>
  <w:style w:type="paragraph" w:customStyle="1" w:styleId="1ff">
    <w:name w:val="标题1级"/>
    <w:qFormat/>
    <w:pPr>
      <w:spacing w:line="360" w:lineRule="auto"/>
      <w:ind w:left="1" w:firstLine="288"/>
      <w:jc w:val="center"/>
      <w:outlineLvl w:val="0"/>
    </w:pPr>
    <w:rPr>
      <w:rFonts w:ascii="仿宋_GB2312" w:eastAsia="仿宋_GB2312" w:hAnsi="Times New Roman" w:cs="Times New Roman"/>
      <w:b/>
      <w:sz w:val="24"/>
      <w:szCs w:val="24"/>
    </w:rPr>
  </w:style>
  <w:style w:type="paragraph" w:customStyle="1" w:styleId="Web">
    <w:name w:val="普通 (Web)"/>
    <w:basedOn w:val="af5"/>
    <w:qFormat/>
    <w:pPr>
      <w:widowControl/>
      <w:spacing w:before="100" w:after="100" w:line="240" w:lineRule="auto"/>
      <w:ind w:firstLine="200"/>
      <w:jc w:val="left"/>
    </w:pPr>
    <w:rPr>
      <w:rFonts w:ascii="宋体" w:eastAsia="仿宋_GB2312" w:hAnsi="宋体"/>
      <w:kern w:val="0"/>
      <w:szCs w:val="20"/>
    </w:rPr>
  </w:style>
  <w:style w:type="paragraph" w:customStyle="1" w:styleId="xl1809">
    <w:name w:val="xl180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宋体" w:eastAsia="仿宋_GB2312" w:hAnsi="宋体" w:cs="宋体"/>
      <w:b/>
      <w:bCs/>
      <w:kern w:val="0"/>
      <w:szCs w:val="24"/>
    </w:rPr>
  </w:style>
  <w:style w:type="paragraph" w:customStyle="1" w:styleId="4CSS2h4FirstSubheadingH4sect1234R">
    <w:name w:val="样式 标题 4CSS节内2级标记第三层条第四层h4First SubheadingH4sect 1.2.3.4R..."/>
    <w:basedOn w:val="44"/>
    <w:qFormat/>
    <w:pPr>
      <w:numPr>
        <w:numId w:val="0"/>
      </w:numPr>
      <w:tabs>
        <w:tab w:val="left" w:pos="1680"/>
      </w:tabs>
      <w:spacing w:before="260" w:after="260" w:line="360" w:lineRule="auto"/>
      <w:ind w:left="1680" w:hanging="420"/>
    </w:pPr>
    <w:rPr>
      <w:rFonts w:cs="宋体"/>
      <w:b w:val="0"/>
      <w:bCs/>
      <w:szCs w:val="20"/>
      <w:lang w:val="zh-CN"/>
    </w:rPr>
  </w:style>
  <w:style w:type="paragraph" w:customStyle="1" w:styleId="xl116">
    <w:name w:val="xl11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Times New Roman" w:eastAsia="仿宋_GB2312" w:hAnsi="Times New Roman"/>
      <w:kern w:val="0"/>
      <w:sz w:val="20"/>
      <w:szCs w:val="20"/>
    </w:rPr>
  </w:style>
  <w:style w:type="paragraph" w:customStyle="1" w:styleId="xl84">
    <w:name w:val="xl8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宋体" w:eastAsia="仿宋_GB2312" w:hAnsi="宋体" w:cs="宋体"/>
      <w:kern w:val="0"/>
      <w:sz w:val="20"/>
      <w:szCs w:val="20"/>
    </w:rPr>
  </w:style>
  <w:style w:type="paragraph" w:customStyle="1" w:styleId="312173780">
    <w:name w:val="样式 样式 标题 3 + 段前: 12 磅 行距: 多倍行距 1.73 字行 + 宋体 段前: 7.8 磅 段后: 0 磅..."/>
    <w:basedOn w:val="312173"/>
    <w:qFormat/>
    <w:pPr>
      <w:numPr>
        <w:ilvl w:val="3"/>
      </w:numPr>
      <w:tabs>
        <w:tab w:val="left" w:pos="993"/>
      </w:tabs>
    </w:pPr>
    <w:rPr>
      <w:rFonts w:cs="Times New Roman"/>
      <w:szCs w:val="20"/>
    </w:rPr>
  </w:style>
  <w:style w:type="paragraph" w:customStyle="1" w:styleId="312173">
    <w:name w:val="样式 标题 3 + 段前: 12 磅 行距: 多倍行距 1.73 字行"/>
    <w:basedOn w:val="34"/>
    <w:qFormat/>
    <w:pPr>
      <w:numPr>
        <w:numId w:val="14"/>
      </w:numPr>
      <w:tabs>
        <w:tab w:val="left" w:pos="425"/>
      </w:tabs>
      <w:spacing w:beforeLines="50" w:before="156" w:after="0" w:line="440" w:lineRule="atLeast"/>
    </w:pPr>
    <w:rPr>
      <w:rFonts w:ascii="宋体" w:hAnsi="宋体" w:cs="宋体"/>
      <w:bCs/>
      <w:sz w:val="24"/>
      <w:szCs w:val="24"/>
      <w:lang w:val="zh-CN"/>
    </w:rPr>
  </w:style>
  <w:style w:type="paragraph" w:customStyle="1" w:styleId="2ff">
    <w:name w:val="标题2级"/>
    <w:qFormat/>
    <w:pPr>
      <w:spacing w:line="360" w:lineRule="auto"/>
      <w:ind w:left="1"/>
      <w:outlineLvl w:val="1"/>
    </w:pPr>
    <w:rPr>
      <w:rFonts w:ascii="仿宋_GB2312" w:eastAsia="仿宋_GB2312" w:hAnsi="Times New Roman" w:cs="Times New Roman"/>
      <w:b/>
      <w:sz w:val="24"/>
      <w:szCs w:val="24"/>
    </w:rPr>
  </w:style>
  <w:style w:type="paragraph" w:customStyle="1" w:styleId="xl1814">
    <w:name w:val="xl181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21">
    <w:name w:val="xl12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Times New Roman" w:eastAsia="仿宋_GB2312" w:hAnsi="Times New Roman"/>
      <w:kern w:val="0"/>
      <w:sz w:val="20"/>
      <w:szCs w:val="20"/>
    </w:rPr>
  </w:style>
  <w:style w:type="paragraph" w:customStyle="1" w:styleId="xl89">
    <w:name w:val="xl8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Times New Roman" w:eastAsia="仿宋_GB2312" w:hAnsi="Times New Roman"/>
      <w:kern w:val="0"/>
      <w:sz w:val="20"/>
      <w:szCs w:val="20"/>
    </w:rPr>
  </w:style>
  <w:style w:type="paragraph" w:customStyle="1" w:styleId="affffffff1">
    <w:name w:val="样式 宋体 加粗"/>
    <w:basedOn w:val="af5"/>
    <w:qFormat/>
    <w:pPr>
      <w:spacing w:line="440" w:lineRule="atLeast"/>
      <w:ind w:firstLine="482"/>
      <w:jc w:val="left"/>
    </w:pPr>
    <w:rPr>
      <w:rFonts w:ascii="宋体" w:eastAsia="仿宋_GB2312" w:hAnsi="宋体" w:cs="宋体"/>
      <w:bCs/>
      <w:szCs w:val="20"/>
    </w:rPr>
  </w:style>
  <w:style w:type="paragraph" w:customStyle="1" w:styleId="1GB2312GB231215">
    <w:name w:val="样式 标题1级 + (西文) 仿宋_GB2312 (中文) 仿宋_GB2312 小四 行距: 1.5 倍行距"/>
    <w:basedOn w:val="1ff"/>
    <w:qFormat/>
    <w:rPr>
      <w:rFonts w:eastAsia="黑体"/>
      <w:sz w:val="32"/>
    </w:rPr>
  </w:style>
  <w:style w:type="paragraph" w:customStyle="1" w:styleId="xl1815">
    <w:name w:val="xl1815"/>
    <w:basedOn w:val="af5"/>
    <w:qFormat/>
    <w:pPr>
      <w:widowControl/>
      <w:spacing w:before="100" w:beforeAutospacing="1" w:after="100" w:afterAutospacing="1" w:line="240" w:lineRule="auto"/>
      <w:ind w:firstLine="200"/>
      <w:jc w:val="right"/>
    </w:pPr>
    <w:rPr>
      <w:rFonts w:ascii="宋体" w:eastAsia="仿宋_GB2312" w:hAnsi="宋体" w:cs="宋体"/>
      <w:kern w:val="0"/>
      <w:szCs w:val="24"/>
    </w:rPr>
  </w:style>
  <w:style w:type="paragraph" w:customStyle="1" w:styleId="xl122">
    <w:name w:val="xl12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Times New Roman" w:eastAsia="仿宋_GB2312" w:hAnsi="Times New Roman"/>
      <w:kern w:val="0"/>
      <w:sz w:val="20"/>
      <w:szCs w:val="20"/>
    </w:rPr>
  </w:style>
  <w:style w:type="paragraph" w:customStyle="1" w:styleId="2GB2312GB231215">
    <w:name w:val="样式 标题2级 + (西文) 仿宋_GB2312 (中文) 仿宋_GB2312 小四 行距: 1.5 倍行距"/>
    <w:basedOn w:val="2ff"/>
    <w:qFormat/>
    <w:rPr>
      <w:rFonts w:eastAsia="黑体"/>
      <w:sz w:val="30"/>
      <w:szCs w:val="30"/>
    </w:rPr>
  </w:style>
  <w:style w:type="paragraph" w:customStyle="1" w:styleId="ParaCharCharCharCharCharCharCharCharChar2Char">
    <w:name w:val="默认段落字体 Para Char Char Char Char Char Char Char Char Char2 Char"/>
    <w:basedOn w:val="aff5"/>
    <w:qFormat/>
    <w:pPr>
      <w:pageBreakBefore/>
      <w:shd w:val="clear" w:color="auto" w:fill="000080"/>
      <w:spacing w:line="440" w:lineRule="atLeast"/>
    </w:pPr>
    <w:rPr>
      <w:rFonts w:ascii="Tahoma" w:hAnsi="Tahoma"/>
      <w:sz w:val="24"/>
      <w:szCs w:val="24"/>
    </w:rPr>
  </w:style>
  <w:style w:type="paragraph" w:customStyle="1" w:styleId="affffffff2">
    <w:name w:val="自定义样式 图表标题"/>
    <w:basedOn w:val="afffffff2"/>
    <w:qFormat/>
    <w:pPr>
      <w:ind w:firstLineChars="0" w:firstLine="0"/>
      <w:jc w:val="center"/>
    </w:pPr>
    <w:rPr>
      <w:bCs w:val="0"/>
      <w:szCs w:val="20"/>
    </w:rPr>
  </w:style>
  <w:style w:type="paragraph" w:customStyle="1" w:styleId="xl137">
    <w:name w:val="xl13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CharChar1CharCharCharCharCharCharCharCharCharCharCharCharCharCharChar">
    <w:name w:val="Char Char1 Char Char Char Char Char Char Char Char Char Char Char Char Char Char Char"/>
    <w:basedOn w:val="af5"/>
    <w:qFormat/>
    <w:pPr>
      <w:widowControl/>
      <w:spacing w:after="160" w:line="240" w:lineRule="exact"/>
      <w:ind w:firstLine="200"/>
      <w:jc w:val="left"/>
    </w:pPr>
    <w:rPr>
      <w:rFonts w:ascii="Verdana" w:eastAsia="仿宋_GB2312" w:hAnsi="Verdana"/>
      <w:kern w:val="0"/>
      <w:sz w:val="20"/>
      <w:szCs w:val="20"/>
      <w:lang w:eastAsia="en-US"/>
    </w:rPr>
  </w:style>
  <w:style w:type="paragraph" w:customStyle="1" w:styleId="xl1823">
    <w:name w:val="xl182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30">
    <w:name w:val="xl13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b/>
      <w:bCs/>
      <w:kern w:val="0"/>
      <w:sz w:val="20"/>
      <w:szCs w:val="20"/>
    </w:rPr>
  </w:style>
  <w:style w:type="paragraph" w:customStyle="1" w:styleId="xl98">
    <w:name w:val="xl98"/>
    <w:basedOn w:val="af5"/>
    <w:qFormat/>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ind w:firstLine="200"/>
    </w:pPr>
    <w:rPr>
      <w:rFonts w:ascii="Times New Roman" w:eastAsia="仿宋_GB2312" w:hAnsi="Times New Roman"/>
      <w:b/>
      <w:bCs/>
      <w:kern w:val="0"/>
      <w:sz w:val="20"/>
      <w:szCs w:val="20"/>
    </w:rPr>
  </w:style>
  <w:style w:type="paragraph" w:customStyle="1" w:styleId="font9">
    <w:name w:val="font9"/>
    <w:basedOn w:val="af5"/>
    <w:qFormat/>
    <w:pPr>
      <w:widowControl/>
      <w:spacing w:before="100" w:beforeAutospacing="1" w:after="100" w:afterAutospacing="1" w:line="240" w:lineRule="auto"/>
      <w:ind w:firstLine="200"/>
      <w:jc w:val="left"/>
    </w:pPr>
    <w:rPr>
      <w:rFonts w:ascii="宋体" w:eastAsia="仿宋_GB2312" w:hAnsi="宋体" w:cs="宋体"/>
      <w:kern w:val="0"/>
      <w:sz w:val="20"/>
      <w:szCs w:val="20"/>
    </w:rPr>
  </w:style>
  <w:style w:type="paragraph" w:customStyle="1" w:styleId="CharCharCharCharCharCharChar">
    <w:name w:val="Char Char Char Char Char Char Char"/>
    <w:basedOn w:val="af5"/>
    <w:qFormat/>
    <w:pPr>
      <w:spacing w:line="240" w:lineRule="auto"/>
      <w:ind w:firstLine="200"/>
    </w:pPr>
    <w:rPr>
      <w:rFonts w:ascii="Tahoma" w:eastAsia="仿宋_GB2312" w:hAnsi="Tahoma" w:cs="仿宋_GB2312"/>
      <w:szCs w:val="28"/>
    </w:rPr>
  </w:style>
  <w:style w:type="paragraph" w:customStyle="1" w:styleId="33">
    <w:name w:val="自定义标题3"/>
    <w:basedOn w:val="af5"/>
    <w:next w:val="af5"/>
    <w:qFormat/>
    <w:pPr>
      <w:keepNext/>
      <w:keepLines/>
      <w:numPr>
        <w:ilvl w:val="2"/>
        <w:numId w:val="10"/>
      </w:numPr>
      <w:spacing w:before="260" w:after="260" w:line="416" w:lineRule="auto"/>
      <w:ind w:firstLine="200"/>
      <w:jc w:val="left"/>
      <w:outlineLvl w:val="2"/>
    </w:pPr>
    <w:rPr>
      <w:rFonts w:ascii="Arial" w:eastAsia="仿宋_GB2312" w:hAnsi="Arial" w:cs="宋体"/>
      <w:b/>
      <w:bCs/>
      <w:sz w:val="28"/>
      <w:szCs w:val="28"/>
    </w:rPr>
  </w:style>
  <w:style w:type="paragraph" w:customStyle="1" w:styleId="2ff0">
    <w:name w:val="样式2"/>
    <w:basedOn w:val="af5"/>
    <w:link w:val="2Char2"/>
    <w:qFormat/>
    <w:pPr>
      <w:spacing w:line="440" w:lineRule="atLeast"/>
      <w:ind w:firstLine="200"/>
      <w:jc w:val="center"/>
    </w:pPr>
    <w:rPr>
      <w:rFonts w:ascii="宋体" w:eastAsia="仿宋_GB2312" w:hAnsi="宋体"/>
      <w:color w:val="000000"/>
      <w:sz w:val="21"/>
      <w:szCs w:val="21"/>
    </w:rPr>
  </w:style>
  <w:style w:type="character" w:customStyle="1" w:styleId="2Char2">
    <w:name w:val="样式2 Char"/>
    <w:link w:val="2ff0"/>
    <w:qFormat/>
    <w:rPr>
      <w:rFonts w:ascii="宋体" w:eastAsia="仿宋_GB2312" w:hAnsi="宋体" w:cs="Times New Roman"/>
      <w:color w:val="000000"/>
      <w:szCs w:val="21"/>
    </w:rPr>
  </w:style>
  <w:style w:type="paragraph" w:customStyle="1" w:styleId="affffffff3">
    <w:name w:val="@"/>
    <w:basedOn w:val="af5"/>
    <w:qFormat/>
    <w:pPr>
      <w:tabs>
        <w:tab w:val="left" w:pos="270"/>
      </w:tabs>
      <w:spacing w:line="440" w:lineRule="atLeast"/>
      <w:ind w:left="270" w:hanging="270"/>
    </w:pPr>
    <w:rPr>
      <w:rFonts w:ascii="Times New Roman" w:eastAsia="仿宋_GB2312" w:hAnsi="Times New Roman"/>
      <w:szCs w:val="24"/>
    </w:rPr>
  </w:style>
  <w:style w:type="paragraph" w:customStyle="1" w:styleId="CharChar16CharChar">
    <w:name w:val="Char Char16 Char Char"/>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xl1832">
    <w:name w:val="xl183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39">
    <w:name w:val="xl13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b/>
      <w:bCs/>
      <w:kern w:val="0"/>
      <w:sz w:val="20"/>
      <w:szCs w:val="20"/>
    </w:rPr>
  </w:style>
  <w:style w:type="paragraph" w:customStyle="1" w:styleId="xl107">
    <w:name w:val="xl10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75">
    <w:name w:val="xl7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20"/>
      <w:szCs w:val="20"/>
    </w:rPr>
  </w:style>
  <w:style w:type="paragraph" w:customStyle="1" w:styleId="GB231215">
    <w:name w:val="样式 仿宋_GB2312 行距: 1.5 倍行距"/>
    <w:basedOn w:val="af5"/>
    <w:qFormat/>
    <w:pPr>
      <w:adjustRightInd w:val="0"/>
      <w:snapToGrid w:val="0"/>
      <w:spacing w:line="520" w:lineRule="exact"/>
    </w:pPr>
    <w:rPr>
      <w:rFonts w:ascii="Times New Roman" w:eastAsia="仿宋_GB2312" w:hAnsi="Times New Roman"/>
      <w:sz w:val="28"/>
      <w:szCs w:val="20"/>
    </w:rPr>
  </w:style>
  <w:style w:type="paragraph" w:customStyle="1" w:styleId="xl1830">
    <w:name w:val="xl183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宋体" w:eastAsia="仿宋_GB2312" w:hAnsi="宋体" w:cs="宋体"/>
      <w:kern w:val="0"/>
      <w:sz w:val="18"/>
      <w:szCs w:val="18"/>
    </w:rPr>
  </w:style>
  <w:style w:type="paragraph" w:customStyle="1" w:styleId="xl105">
    <w:name w:val="xl10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Times New Roman" w:eastAsia="仿宋_GB2312" w:hAnsi="Times New Roman"/>
      <w:kern w:val="0"/>
      <w:sz w:val="20"/>
      <w:szCs w:val="20"/>
    </w:rPr>
  </w:style>
  <w:style w:type="paragraph" w:customStyle="1" w:styleId="xl73">
    <w:name w:val="xl7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宋体" w:eastAsia="仿宋_GB2312" w:hAnsi="宋体" w:cs="宋体"/>
      <w:b/>
      <w:bCs/>
      <w:kern w:val="0"/>
      <w:sz w:val="20"/>
      <w:szCs w:val="20"/>
    </w:rPr>
  </w:style>
  <w:style w:type="paragraph" w:customStyle="1" w:styleId="affffffff4">
    <w:name w:val="表格内容居中"/>
    <w:basedOn w:val="affffffff5"/>
    <w:qFormat/>
    <w:pPr>
      <w:overflowPunct/>
      <w:adjustRightInd/>
      <w:snapToGrid/>
      <w:spacing w:line="480" w:lineRule="exact"/>
      <w:textAlignment w:val="auto"/>
    </w:pPr>
    <w:rPr>
      <w:b/>
      <w:bCs/>
      <w:kern w:val="2"/>
    </w:rPr>
  </w:style>
  <w:style w:type="paragraph" w:customStyle="1" w:styleId="affffffff5">
    <w:name w:val="表格内容"/>
    <w:basedOn w:val="af5"/>
    <w:next w:val="af5"/>
    <w:qFormat/>
    <w:pPr>
      <w:overflowPunct w:val="0"/>
      <w:adjustRightInd w:val="0"/>
      <w:snapToGrid w:val="0"/>
      <w:spacing w:line="240" w:lineRule="auto"/>
      <w:ind w:firstLine="200"/>
      <w:jc w:val="center"/>
      <w:textAlignment w:val="baseline"/>
    </w:pPr>
    <w:rPr>
      <w:rFonts w:ascii="Times New Roman" w:eastAsia="仿宋_GB2312" w:hAnsi="Times New Roman"/>
      <w:kern w:val="0"/>
      <w:szCs w:val="24"/>
    </w:rPr>
  </w:style>
  <w:style w:type="paragraph" w:customStyle="1" w:styleId="xl1833">
    <w:name w:val="xl183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18"/>
      <w:szCs w:val="18"/>
    </w:rPr>
  </w:style>
  <w:style w:type="paragraph" w:customStyle="1" w:styleId="xl140">
    <w:name w:val="xl14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宋体" w:eastAsia="仿宋_GB2312" w:hAnsi="宋体" w:cs="宋体"/>
      <w:b/>
      <w:bCs/>
      <w:kern w:val="0"/>
      <w:sz w:val="20"/>
      <w:szCs w:val="20"/>
    </w:rPr>
  </w:style>
  <w:style w:type="paragraph" w:customStyle="1" w:styleId="xl108">
    <w:name w:val="xl10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76">
    <w:name w:val="xl7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宋体" w:eastAsia="仿宋_GB2312" w:hAnsi="宋体" w:cs="宋体"/>
      <w:kern w:val="0"/>
      <w:sz w:val="20"/>
      <w:szCs w:val="20"/>
    </w:rPr>
  </w:style>
  <w:style w:type="character" w:customStyle="1" w:styleId="z-">
    <w:name w:val="z-窗体顶端 字符"/>
    <w:basedOn w:val="af6"/>
    <w:link w:val="z-11"/>
    <w:qFormat/>
    <w:rPr>
      <w:rFonts w:ascii="Arial" w:eastAsia="仿宋_GB2312" w:hAnsi="Arial" w:cs="Arial"/>
      <w:vanish/>
      <w:sz w:val="16"/>
      <w:szCs w:val="16"/>
    </w:rPr>
  </w:style>
  <w:style w:type="paragraph" w:customStyle="1" w:styleId="z-11">
    <w:name w:val="z-窗体顶端11"/>
    <w:basedOn w:val="af5"/>
    <w:next w:val="af5"/>
    <w:link w:val="z-"/>
    <w:qFormat/>
    <w:pPr>
      <w:widowControl/>
      <w:pBdr>
        <w:bottom w:val="single" w:sz="6" w:space="1" w:color="auto"/>
      </w:pBdr>
      <w:spacing w:line="240" w:lineRule="auto"/>
      <w:ind w:firstLine="200"/>
      <w:jc w:val="center"/>
    </w:pPr>
    <w:rPr>
      <w:rFonts w:ascii="Arial" w:eastAsia="仿宋_GB2312" w:hAnsi="Arial" w:cs="Arial"/>
      <w:vanish/>
      <w:sz w:val="16"/>
      <w:szCs w:val="16"/>
    </w:rPr>
  </w:style>
  <w:style w:type="character" w:customStyle="1" w:styleId="z-Char1">
    <w:name w:val="z-窗体顶端 Char1"/>
    <w:qFormat/>
    <w:rPr>
      <w:rFonts w:ascii="Arial" w:hAnsi="Arial" w:cs="Arial"/>
      <w:vanish/>
      <w:kern w:val="2"/>
      <w:sz w:val="16"/>
      <w:szCs w:val="16"/>
    </w:rPr>
  </w:style>
  <w:style w:type="paragraph" w:customStyle="1" w:styleId="xl1808">
    <w:name w:val="xl1808"/>
    <w:basedOn w:val="af5"/>
    <w:qFormat/>
    <w:pPr>
      <w:widowControl/>
      <w:spacing w:before="100" w:beforeAutospacing="1" w:after="100" w:afterAutospacing="1" w:line="240" w:lineRule="auto"/>
      <w:ind w:firstLine="200"/>
      <w:jc w:val="left"/>
    </w:pPr>
    <w:rPr>
      <w:rFonts w:ascii="宋体" w:eastAsia="仿宋_GB2312" w:hAnsi="宋体" w:cs="宋体"/>
      <w:color w:val="FF0000"/>
      <w:kern w:val="0"/>
      <w:szCs w:val="24"/>
    </w:rPr>
  </w:style>
  <w:style w:type="paragraph" w:customStyle="1" w:styleId="31h33rdlevelHeadCH33l3CTHead3heading3BOD">
    <w:name w:val="样式 标题 3章标题1h33rd levelHeadCH33l3CTHead 3heading 3BOD ..."/>
    <w:basedOn w:val="34"/>
    <w:qFormat/>
    <w:pPr>
      <w:numPr>
        <w:numId w:val="0"/>
      </w:numPr>
      <w:tabs>
        <w:tab w:val="left" w:pos="1260"/>
      </w:tabs>
      <w:spacing w:line="440" w:lineRule="atLeast"/>
      <w:ind w:left="1" w:hanging="420"/>
    </w:pPr>
    <w:rPr>
      <w:rFonts w:ascii="Arial" w:eastAsia="黑体" w:hAnsi="Arial" w:cs="宋体"/>
      <w:b w:val="0"/>
      <w:bCs/>
      <w:sz w:val="30"/>
      <w:szCs w:val="20"/>
      <w:lang w:val="zh-CN"/>
    </w:rPr>
  </w:style>
  <w:style w:type="paragraph" w:customStyle="1" w:styleId="xl115">
    <w:name w:val="xl11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b/>
      <w:bCs/>
      <w:kern w:val="0"/>
      <w:sz w:val="20"/>
      <w:szCs w:val="20"/>
    </w:rPr>
  </w:style>
  <w:style w:type="paragraph" w:customStyle="1" w:styleId="xl83">
    <w:name w:val="xl8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20"/>
      <w:szCs w:val="20"/>
    </w:rPr>
  </w:style>
  <w:style w:type="paragraph" w:customStyle="1" w:styleId="CharCharCharCharCharCharCharCharCharCharCharCharCharChar1CharCharCharCharCharCharChar">
    <w:name w:val="Char Char Char Char Char Char Char Char Char Char Char Char Char Char1 Char Char Char Char Char Char Char"/>
    <w:basedOn w:val="af5"/>
    <w:qFormat/>
    <w:pPr>
      <w:spacing w:line="240" w:lineRule="auto"/>
      <w:ind w:firstLine="200"/>
    </w:pPr>
    <w:rPr>
      <w:rFonts w:ascii="Arial" w:eastAsia="仿宋_GB2312" w:hAnsi="Arial" w:cs="Arial"/>
      <w:sz w:val="20"/>
      <w:szCs w:val="20"/>
    </w:rPr>
  </w:style>
  <w:style w:type="paragraph" w:customStyle="1" w:styleId="CharChar1CharCharCharCharCharChar">
    <w:name w:val="Char Char1 Char Char Char Char Char Char"/>
    <w:basedOn w:val="af5"/>
    <w:qFormat/>
    <w:pPr>
      <w:widowControl/>
      <w:spacing w:after="160" w:line="240" w:lineRule="exact"/>
      <w:ind w:firstLine="200"/>
      <w:jc w:val="left"/>
    </w:pPr>
    <w:rPr>
      <w:rFonts w:ascii="Verdana" w:eastAsia="黑体" w:hAnsi="Verdana"/>
      <w:kern w:val="0"/>
      <w:szCs w:val="20"/>
      <w:lang w:eastAsia="en-US"/>
    </w:rPr>
  </w:style>
  <w:style w:type="paragraph" w:customStyle="1" w:styleId="xl1811">
    <w:name w:val="xl181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18"/>
      <w:szCs w:val="18"/>
    </w:rPr>
  </w:style>
  <w:style w:type="paragraph" w:customStyle="1" w:styleId="xl118">
    <w:name w:val="xl11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kern w:val="0"/>
      <w:sz w:val="20"/>
      <w:szCs w:val="20"/>
    </w:rPr>
  </w:style>
  <w:style w:type="paragraph" w:customStyle="1" w:styleId="xl86">
    <w:name w:val="xl8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b/>
      <w:bCs/>
      <w:kern w:val="0"/>
      <w:sz w:val="20"/>
      <w:szCs w:val="20"/>
    </w:rPr>
  </w:style>
  <w:style w:type="paragraph" w:customStyle="1" w:styleId="Default">
    <w:name w:val="Default"/>
    <w:qFormat/>
    <w:pPr>
      <w:widowControl w:val="0"/>
      <w:autoSpaceDE w:val="0"/>
      <w:autoSpaceDN w:val="0"/>
      <w:adjustRightInd w:val="0"/>
    </w:pPr>
    <w:rPr>
      <w:rFonts w:ascii="楷体_GB2312" w:eastAsia="楷体_GB2312" w:hAnsi="Times New Roman" w:cs="楷体_GB2312"/>
      <w:color w:val="000000"/>
      <w:sz w:val="24"/>
      <w:szCs w:val="24"/>
    </w:rPr>
  </w:style>
  <w:style w:type="paragraph" w:customStyle="1" w:styleId="-0">
    <w:name w:val="封面 - 方案名称"/>
    <w:basedOn w:val="af5"/>
    <w:qFormat/>
    <w:pPr>
      <w:spacing w:line="960" w:lineRule="exact"/>
      <w:ind w:firstLine="200"/>
      <w:jc w:val="center"/>
    </w:pPr>
    <w:rPr>
      <w:rFonts w:ascii="黑体" w:eastAsia="黑体" w:hAnsi="黑体" w:cs="黑体"/>
      <w:b/>
      <w:sz w:val="84"/>
      <w:szCs w:val="84"/>
    </w:rPr>
  </w:style>
  <w:style w:type="paragraph" w:customStyle="1" w:styleId="xl138">
    <w:name w:val="xl13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宋体" w:eastAsia="仿宋_GB2312" w:hAnsi="宋体" w:cs="宋体"/>
      <w:b/>
      <w:bCs/>
      <w:kern w:val="0"/>
      <w:sz w:val="20"/>
      <w:szCs w:val="20"/>
    </w:rPr>
  </w:style>
  <w:style w:type="paragraph" w:customStyle="1" w:styleId="affffffff6">
    <w:name w:val="样式 宋体 加粗 居中"/>
    <w:basedOn w:val="af5"/>
    <w:qFormat/>
    <w:pPr>
      <w:spacing w:line="440" w:lineRule="atLeast"/>
      <w:ind w:firstLine="200"/>
      <w:jc w:val="center"/>
    </w:pPr>
    <w:rPr>
      <w:rFonts w:ascii="宋体" w:eastAsia="仿宋_GB2312" w:hAnsi="宋体" w:cs="宋体"/>
      <w:bCs/>
      <w:kern w:val="0"/>
      <w:szCs w:val="20"/>
    </w:rPr>
  </w:style>
  <w:style w:type="paragraph" w:customStyle="1" w:styleId="xl1827">
    <w:name w:val="xl182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34">
    <w:name w:val="xl13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Times New Roman" w:eastAsia="仿宋_GB2312" w:hAnsi="Times New Roman"/>
      <w:kern w:val="0"/>
      <w:sz w:val="20"/>
      <w:szCs w:val="20"/>
    </w:rPr>
  </w:style>
  <w:style w:type="paragraph" w:customStyle="1" w:styleId="xl102">
    <w:name w:val="xl10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b/>
      <w:bCs/>
      <w:kern w:val="0"/>
      <w:sz w:val="20"/>
      <w:szCs w:val="20"/>
    </w:rPr>
  </w:style>
  <w:style w:type="paragraph" w:customStyle="1" w:styleId="xl70">
    <w:name w:val="xl7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w:basedOn w:val="af5"/>
    <w:qFormat/>
    <w:pPr>
      <w:spacing w:line="240" w:lineRule="auto"/>
      <w:ind w:firstLine="200"/>
    </w:pPr>
    <w:rPr>
      <w:rFonts w:ascii="Arial" w:eastAsia="仿宋_GB2312" w:hAnsi="Arial" w:cs="Arial"/>
      <w:sz w:val="20"/>
      <w:szCs w:val="20"/>
    </w:rPr>
  </w:style>
  <w:style w:type="paragraph" w:customStyle="1" w:styleId="xl1821">
    <w:name w:val="xl182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18"/>
      <w:szCs w:val="18"/>
    </w:rPr>
  </w:style>
  <w:style w:type="paragraph" w:customStyle="1" w:styleId="xl128">
    <w:name w:val="xl12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Times New Roman" w:eastAsia="仿宋_GB2312" w:hAnsi="Times New Roman"/>
      <w:kern w:val="0"/>
      <w:sz w:val="20"/>
      <w:szCs w:val="20"/>
    </w:rPr>
  </w:style>
  <w:style w:type="paragraph" w:customStyle="1" w:styleId="xl96">
    <w:name w:val="xl9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宋体" w:eastAsia="仿宋_GB2312" w:hAnsi="宋体" w:cs="宋体"/>
      <w:kern w:val="0"/>
      <w:sz w:val="20"/>
      <w:szCs w:val="20"/>
    </w:rPr>
  </w:style>
  <w:style w:type="paragraph" w:customStyle="1" w:styleId="font7">
    <w:name w:val="font7"/>
    <w:basedOn w:val="af5"/>
    <w:qFormat/>
    <w:pPr>
      <w:widowControl/>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xl1826">
    <w:name w:val="xl182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18"/>
      <w:szCs w:val="18"/>
    </w:rPr>
  </w:style>
  <w:style w:type="paragraph" w:customStyle="1" w:styleId="xl133">
    <w:name w:val="xl13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20"/>
      <w:szCs w:val="20"/>
    </w:rPr>
  </w:style>
  <w:style w:type="paragraph" w:customStyle="1" w:styleId="xl101">
    <w:name w:val="xl10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Times New Roman" w:eastAsia="仿宋_GB2312" w:hAnsi="Times New Roman"/>
      <w:b/>
      <w:bCs/>
      <w:kern w:val="0"/>
      <w:sz w:val="20"/>
      <w:szCs w:val="20"/>
    </w:rPr>
  </w:style>
  <w:style w:type="paragraph" w:customStyle="1" w:styleId="xl69">
    <w:name w:val="xl69"/>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200"/>
    </w:pPr>
    <w:rPr>
      <w:rFonts w:ascii="宋体" w:eastAsia="仿宋_GB2312" w:hAnsi="宋体" w:cs="宋体"/>
      <w:kern w:val="0"/>
      <w:sz w:val="20"/>
      <w:szCs w:val="20"/>
    </w:rPr>
  </w:style>
  <w:style w:type="paragraph" w:customStyle="1" w:styleId="xl1831">
    <w:name w:val="xl183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18"/>
      <w:szCs w:val="18"/>
    </w:rPr>
  </w:style>
  <w:style w:type="paragraph" w:customStyle="1" w:styleId="052">
    <w:name w:val="样式 样式 小四 段前: 0.5 行 + 首行缩进:  2 字符"/>
    <w:basedOn w:val="af5"/>
    <w:qFormat/>
    <w:pPr>
      <w:spacing w:beforeLines="50" w:before="156" w:line="440" w:lineRule="atLeast"/>
      <w:ind w:firstLine="480"/>
    </w:pPr>
    <w:rPr>
      <w:rFonts w:ascii="Times New Roman" w:eastAsia="仿宋_GB2312" w:hAnsi="Times New Roman" w:cs="宋体"/>
      <w:szCs w:val="20"/>
    </w:rPr>
  </w:style>
  <w:style w:type="paragraph" w:customStyle="1" w:styleId="xl106">
    <w:name w:val="xl106"/>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74">
    <w:name w:val="xl7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宋体" w:eastAsia="仿宋_GB2312" w:hAnsi="宋体" w:cs="宋体"/>
      <w:kern w:val="0"/>
      <w:sz w:val="20"/>
      <w:szCs w:val="20"/>
    </w:rPr>
  </w:style>
  <w:style w:type="paragraph" w:customStyle="1" w:styleId="1ff0">
    <w:name w:val="表格内容1"/>
    <w:basedOn w:val="af5"/>
    <w:qFormat/>
    <w:pPr>
      <w:spacing w:line="240" w:lineRule="auto"/>
      <w:ind w:firstLine="200"/>
    </w:pPr>
    <w:rPr>
      <w:rFonts w:ascii="宋体" w:eastAsia="仿宋_GB2312" w:hAnsi="Times New Roman"/>
      <w:szCs w:val="20"/>
    </w:rPr>
  </w:style>
  <w:style w:type="paragraph" w:customStyle="1" w:styleId="xl142">
    <w:name w:val="xl142"/>
    <w:basedOn w:val="af5"/>
    <w:qFormat/>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ind w:firstLine="200"/>
      <w:jc w:val="left"/>
    </w:pPr>
    <w:rPr>
      <w:rFonts w:ascii="Times New Roman" w:eastAsia="仿宋_GB2312" w:hAnsi="Times New Roman"/>
      <w:b/>
      <w:bCs/>
      <w:kern w:val="0"/>
      <w:sz w:val="20"/>
      <w:szCs w:val="20"/>
    </w:rPr>
  </w:style>
  <w:style w:type="paragraph" w:customStyle="1" w:styleId="xl110">
    <w:name w:val="xl110"/>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200"/>
    </w:pPr>
    <w:rPr>
      <w:rFonts w:ascii="Times New Roman" w:eastAsia="仿宋_GB2312" w:hAnsi="Times New Roman"/>
      <w:kern w:val="0"/>
      <w:sz w:val="20"/>
      <w:szCs w:val="20"/>
    </w:rPr>
  </w:style>
  <w:style w:type="paragraph" w:customStyle="1" w:styleId="xl78">
    <w:name w:val="xl7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ascii="宋体" w:eastAsia="仿宋_GB2312" w:hAnsi="宋体" w:cs="宋体"/>
      <w:kern w:val="0"/>
      <w:sz w:val="20"/>
      <w:szCs w:val="20"/>
    </w:rPr>
  </w:style>
  <w:style w:type="paragraph" w:customStyle="1" w:styleId="xl1812">
    <w:name w:val="xl181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18"/>
      <w:szCs w:val="18"/>
    </w:rPr>
  </w:style>
  <w:style w:type="paragraph" w:customStyle="1" w:styleId="xl119">
    <w:name w:val="xl11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b/>
      <w:bCs/>
      <w:kern w:val="0"/>
      <w:sz w:val="20"/>
      <w:szCs w:val="20"/>
    </w:rPr>
  </w:style>
  <w:style w:type="paragraph" w:customStyle="1" w:styleId="xl87">
    <w:name w:val="xl8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Times New Roman" w:eastAsia="仿宋_GB2312" w:hAnsi="Times New Roman"/>
      <w:kern w:val="0"/>
      <w:sz w:val="20"/>
      <w:szCs w:val="20"/>
    </w:rPr>
  </w:style>
  <w:style w:type="paragraph" w:customStyle="1" w:styleId="xl1818">
    <w:name w:val="xl181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kern w:val="0"/>
      <w:szCs w:val="24"/>
    </w:rPr>
  </w:style>
  <w:style w:type="paragraph" w:customStyle="1" w:styleId="affffffff7">
    <w:name w:val="目录标题"/>
    <w:basedOn w:val="af5"/>
    <w:qFormat/>
    <w:pPr>
      <w:spacing w:line="440" w:lineRule="atLeast"/>
      <w:ind w:firstLine="200"/>
      <w:jc w:val="center"/>
    </w:pPr>
    <w:rPr>
      <w:rFonts w:ascii="Arial" w:eastAsia="黑体" w:hAnsi="Arial"/>
      <w:b/>
      <w:sz w:val="32"/>
      <w:szCs w:val="24"/>
    </w:rPr>
  </w:style>
  <w:style w:type="paragraph" w:customStyle="1" w:styleId="xl125">
    <w:name w:val="xl12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xl93">
    <w:name w:val="xl9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 w:val="20"/>
      <w:szCs w:val="20"/>
    </w:rPr>
  </w:style>
  <w:style w:type="paragraph" w:customStyle="1" w:styleId="xl90">
    <w:name w:val="xl9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right"/>
    </w:pPr>
    <w:rPr>
      <w:rFonts w:ascii="Times New Roman" w:eastAsia="仿宋_GB2312" w:hAnsi="Times New Roman"/>
      <w:kern w:val="0"/>
      <w:sz w:val="20"/>
      <w:szCs w:val="20"/>
    </w:rPr>
  </w:style>
  <w:style w:type="paragraph" w:customStyle="1" w:styleId="TimesNewRomanGB231215">
    <w:name w:val="样式 (西文) Times New Roman (中文) 仿宋_GB2312 小四 行距: 1.5 倍行距 首行缩进: ..."/>
    <w:basedOn w:val="af5"/>
    <w:qFormat/>
    <w:pPr>
      <w:spacing w:line="440" w:lineRule="atLeast"/>
      <w:ind w:firstLine="200"/>
    </w:pPr>
    <w:rPr>
      <w:rFonts w:ascii="Times New Roman" w:eastAsia="仿宋_GB2312" w:hAnsi="Times New Roman" w:cs="宋体"/>
      <w:szCs w:val="20"/>
    </w:rPr>
  </w:style>
  <w:style w:type="paragraph" w:customStyle="1" w:styleId="-1">
    <w:name w:val="封面 - 项目名称"/>
    <w:basedOn w:val="af5"/>
    <w:qFormat/>
    <w:pPr>
      <w:spacing w:line="800" w:lineRule="exact"/>
      <w:ind w:firstLine="200"/>
      <w:jc w:val="center"/>
    </w:pPr>
    <w:rPr>
      <w:rFonts w:ascii="黑体" w:eastAsia="黑体" w:hAnsi="黑体" w:cs="黑体"/>
      <w:b/>
      <w:sz w:val="52"/>
      <w:szCs w:val="52"/>
    </w:rPr>
  </w:style>
  <w:style w:type="paragraph" w:customStyle="1" w:styleId="43">
    <w:name w:val="自定义标题4"/>
    <w:basedOn w:val="af5"/>
    <w:next w:val="af5"/>
    <w:qFormat/>
    <w:pPr>
      <w:keepNext/>
      <w:keepLines/>
      <w:widowControl/>
      <w:numPr>
        <w:ilvl w:val="3"/>
        <w:numId w:val="10"/>
      </w:numPr>
      <w:spacing w:before="280" w:after="290" w:line="377" w:lineRule="auto"/>
      <w:ind w:rightChars="100" w:right="210" w:firstLine="200"/>
      <w:jc w:val="left"/>
      <w:outlineLvl w:val="3"/>
    </w:pPr>
    <w:rPr>
      <w:rFonts w:ascii="Arial" w:eastAsia="仿宋_GB2312" w:hAnsi="Arial"/>
      <w:b/>
      <w:bCs/>
      <w:sz w:val="28"/>
      <w:szCs w:val="28"/>
    </w:rPr>
  </w:style>
  <w:style w:type="paragraph" w:customStyle="1" w:styleId="4h4H4H41H42H43H44H45H46H47H48H49H410H411H421">
    <w:name w:val="样式 标题 4h4H4H41H42H43H44H45H46H47H48H49H410H411H421..."/>
    <w:basedOn w:val="44"/>
    <w:qFormat/>
    <w:pPr>
      <w:numPr>
        <w:numId w:val="0"/>
      </w:numPr>
      <w:tabs>
        <w:tab w:val="left" w:pos="1680"/>
      </w:tabs>
      <w:spacing w:beforeLines="100" w:before="312" w:afterLines="100" w:after="312" w:line="360" w:lineRule="auto"/>
      <w:ind w:left="1680" w:hanging="420"/>
    </w:pPr>
    <w:rPr>
      <w:rFonts w:ascii="Times New Roman" w:eastAsia="宋体" w:hAnsi="宋体" w:cs="宋体"/>
      <w:b w:val="0"/>
      <w:bCs/>
      <w:szCs w:val="20"/>
      <w:lang w:val="zh-CN"/>
    </w:rPr>
  </w:style>
  <w:style w:type="paragraph" w:customStyle="1" w:styleId="2ff1">
    <w:name w:val="正文2"/>
    <w:basedOn w:val="af5"/>
    <w:qFormat/>
    <w:pPr>
      <w:spacing w:line="440" w:lineRule="atLeast"/>
      <w:ind w:firstLine="200"/>
    </w:pPr>
    <w:rPr>
      <w:rFonts w:ascii="Times New Roman" w:eastAsia="仿宋_GB2312" w:hAnsi="Times New Roman"/>
      <w:szCs w:val="24"/>
    </w:rPr>
  </w:style>
  <w:style w:type="paragraph" w:customStyle="1" w:styleId="211H2h2HeadBTitle22ndlevel2Header2l2Ti">
    <w:name w:val="样式 标题 2标题 1.1章标题H2h2HeadBTitle22nd level2Header 2l2Ti..."/>
    <w:basedOn w:val="25"/>
    <w:qFormat/>
    <w:pPr>
      <w:numPr>
        <w:numId w:val="0"/>
      </w:numPr>
      <w:tabs>
        <w:tab w:val="left" w:pos="840"/>
      </w:tabs>
      <w:spacing w:line="360" w:lineRule="auto"/>
      <w:ind w:hanging="420"/>
    </w:pPr>
    <w:rPr>
      <w:rFonts w:cs="宋体"/>
      <w:b w:val="0"/>
      <w:bCs/>
      <w:szCs w:val="20"/>
      <w:lang w:val="zh-CN"/>
    </w:rPr>
  </w:style>
  <w:style w:type="paragraph" w:customStyle="1" w:styleId="Char1CharCharCharCharCharChar1">
    <w:name w:val="Char1 Char Char Char Char Char Char1"/>
    <w:basedOn w:val="af5"/>
    <w:qFormat/>
    <w:pPr>
      <w:spacing w:line="240" w:lineRule="auto"/>
      <w:ind w:firstLine="200"/>
    </w:pPr>
    <w:rPr>
      <w:rFonts w:ascii="Tahoma" w:eastAsia="仿宋_GB2312" w:hAnsi="Tahoma"/>
      <w:szCs w:val="20"/>
    </w:rPr>
  </w:style>
  <w:style w:type="paragraph" w:customStyle="1" w:styleId="Char40">
    <w:name w:val="Char4"/>
    <w:basedOn w:val="af5"/>
    <w:qFormat/>
    <w:pPr>
      <w:spacing w:line="240" w:lineRule="auto"/>
      <w:ind w:firstLine="200"/>
    </w:pPr>
    <w:rPr>
      <w:rFonts w:ascii="Tahoma" w:eastAsia="仿宋_GB2312" w:hAnsi="Tahoma" w:cs="Tahoma"/>
      <w:szCs w:val="24"/>
    </w:rPr>
  </w:style>
  <w:style w:type="paragraph" w:customStyle="1" w:styleId="Char1CharCharCharCharCharChar3">
    <w:name w:val="Char1 Char Char Char Char Char Char3"/>
    <w:basedOn w:val="af5"/>
    <w:qFormat/>
    <w:pPr>
      <w:spacing w:line="240" w:lineRule="auto"/>
      <w:ind w:firstLine="200"/>
    </w:pPr>
    <w:rPr>
      <w:rFonts w:ascii="Tahoma" w:eastAsia="仿宋_GB2312" w:hAnsi="Tahoma"/>
      <w:szCs w:val="20"/>
    </w:rPr>
  </w:style>
  <w:style w:type="paragraph" w:customStyle="1" w:styleId="CharCharCharCharCharCharCharChar12">
    <w:name w:val="Char Char Char Char Char Char Char Char12"/>
    <w:basedOn w:val="af5"/>
    <w:qFormat/>
    <w:pPr>
      <w:tabs>
        <w:tab w:val="left" w:pos="360"/>
      </w:tabs>
      <w:spacing w:line="240" w:lineRule="auto"/>
      <w:ind w:firstLine="200"/>
    </w:pPr>
    <w:rPr>
      <w:rFonts w:ascii="Times New Roman" w:eastAsia="Arial" w:hAnsi="Times New Roman"/>
      <w:szCs w:val="24"/>
    </w:rPr>
  </w:style>
  <w:style w:type="paragraph" w:customStyle="1" w:styleId="CharChar9CharChar1">
    <w:name w:val="Char Char9 Char Char1"/>
    <w:basedOn w:val="af5"/>
    <w:qFormat/>
    <w:pPr>
      <w:spacing w:line="240" w:lineRule="auto"/>
      <w:ind w:firstLine="200"/>
    </w:pPr>
    <w:rPr>
      <w:rFonts w:ascii="Tahoma" w:eastAsia="仿宋_GB2312" w:hAnsi="Tahoma" w:cs="Tahoma"/>
      <w:szCs w:val="24"/>
    </w:rPr>
  </w:style>
  <w:style w:type="paragraph" w:customStyle="1" w:styleId="CharChar17CharChar1">
    <w:name w:val="Char Char17 Char Char1"/>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CharCharCharCharCharCharCharCharCharCharCharCharCharChar1CharCharCharCharCharCharChar2">
    <w:name w:val="Char Char Char Char Char Char Char Char Char Char Char Char Char Char1 Char Char Char Char Char Char Char2"/>
    <w:basedOn w:val="af5"/>
    <w:qFormat/>
    <w:pPr>
      <w:spacing w:line="240" w:lineRule="auto"/>
      <w:ind w:firstLine="200"/>
    </w:pPr>
    <w:rPr>
      <w:rFonts w:ascii="Arial" w:eastAsia="仿宋_GB2312" w:hAnsi="Arial" w:cs="Arial"/>
      <w:sz w:val="20"/>
      <w:szCs w:val="20"/>
    </w:rPr>
  </w:style>
  <w:style w:type="paragraph" w:customStyle="1" w:styleId="CharCharCharCharCharCharCharCharCharCharCharCharCharCharCharCharCharCharCharCharCharCharCharCharCharCharCharCharCharCharCharCharCharCharCharCharCharCharChar2">
    <w:name w:val="Char Char Char Char Char Char Char Char Char Char Char Char Char Char Char Char Char Char Char Char Char Char Char Char Char Char Char Char Char Char Char Char Char Char Char Char Char Char Char2"/>
    <w:basedOn w:val="af5"/>
    <w:qFormat/>
    <w:pPr>
      <w:spacing w:line="240" w:lineRule="auto"/>
      <w:ind w:firstLine="200"/>
    </w:pPr>
    <w:rPr>
      <w:rFonts w:ascii="Arial" w:eastAsia="仿宋_GB2312" w:hAnsi="Arial" w:cs="Arial"/>
      <w:sz w:val="20"/>
      <w:szCs w:val="20"/>
    </w:rPr>
  </w:style>
  <w:style w:type="paragraph" w:customStyle="1" w:styleId="CharChar171">
    <w:name w:val="Char Char171"/>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CharChar1CharCharCharCharCharChar4">
    <w:name w:val="Char Char1 Char Char Char Char Char Char4"/>
    <w:basedOn w:val="af5"/>
    <w:qFormat/>
    <w:pPr>
      <w:widowControl/>
      <w:spacing w:after="160" w:line="240" w:lineRule="exact"/>
      <w:ind w:firstLine="200"/>
      <w:jc w:val="left"/>
    </w:pPr>
    <w:rPr>
      <w:rFonts w:ascii="Verdana" w:eastAsia="仿宋_GB2312" w:hAnsi="Verdana"/>
      <w:kern w:val="0"/>
      <w:szCs w:val="20"/>
      <w:lang w:eastAsia="en-US"/>
    </w:rPr>
  </w:style>
  <w:style w:type="paragraph" w:customStyle="1" w:styleId="CharCharCharCharCharCharChar1">
    <w:name w:val="Char Char Char Char Char Char Char1"/>
    <w:basedOn w:val="af5"/>
    <w:qFormat/>
    <w:pPr>
      <w:spacing w:line="240" w:lineRule="auto"/>
      <w:ind w:firstLine="200"/>
    </w:pPr>
    <w:rPr>
      <w:rFonts w:ascii="Tahoma" w:eastAsia="仿宋_GB2312" w:hAnsi="Tahoma" w:cs="仿宋_GB2312"/>
      <w:szCs w:val="28"/>
    </w:rPr>
  </w:style>
  <w:style w:type="paragraph" w:customStyle="1" w:styleId="CharChar161">
    <w:name w:val="Char Char161"/>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CharChar16CharChar1">
    <w:name w:val="Char Char16 Char Char1"/>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CharChar1CharCharCharChar1">
    <w:name w:val="Char Char1 Char Char Char Char1"/>
    <w:basedOn w:val="af5"/>
    <w:qFormat/>
    <w:pPr>
      <w:spacing w:line="240" w:lineRule="auto"/>
      <w:ind w:firstLine="200"/>
    </w:pPr>
    <w:rPr>
      <w:rFonts w:ascii="Tahoma" w:eastAsia="仿宋_GB2312" w:hAnsi="Tahoma"/>
      <w:szCs w:val="20"/>
    </w:rPr>
  </w:style>
  <w:style w:type="paragraph" w:customStyle="1" w:styleId="Char70">
    <w:name w:val="Char7"/>
    <w:basedOn w:val="af5"/>
    <w:qFormat/>
    <w:pPr>
      <w:tabs>
        <w:tab w:val="left" w:pos="360"/>
      </w:tabs>
      <w:spacing w:line="240" w:lineRule="auto"/>
      <w:ind w:left="480" w:hangingChars="200" w:hanging="480"/>
    </w:pPr>
    <w:rPr>
      <w:rFonts w:ascii="Times New Roman" w:eastAsia="仿宋_GB2312" w:hAnsi="Times New Roman"/>
      <w:szCs w:val="24"/>
    </w:rPr>
  </w:style>
  <w:style w:type="paragraph" w:customStyle="1" w:styleId="CharCharCharCharCharCharCharChar11">
    <w:name w:val="Char Char Char Char Char Char Char Char11"/>
    <w:basedOn w:val="af5"/>
    <w:qFormat/>
    <w:pPr>
      <w:tabs>
        <w:tab w:val="left" w:pos="360"/>
      </w:tabs>
      <w:spacing w:line="240" w:lineRule="auto"/>
      <w:ind w:firstLine="200"/>
    </w:pPr>
    <w:rPr>
      <w:rFonts w:ascii="Times New Roman" w:eastAsia="Arial" w:hAnsi="Times New Roman"/>
      <w:szCs w:val="24"/>
    </w:rPr>
  </w:style>
  <w:style w:type="paragraph" w:customStyle="1" w:styleId="CharCharCharCharCharCharCharCharCharCharCharCharCharChar1CharCharCharCharCharCharChar1">
    <w:name w:val="Char Char Char Char Char Char Char Char Char Char Char Char Char Char1 Char Char Char Char Char Char Char1"/>
    <w:basedOn w:val="af5"/>
    <w:qFormat/>
    <w:pPr>
      <w:spacing w:line="240" w:lineRule="auto"/>
      <w:ind w:firstLine="200"/>
    </w:pPr>
    <w:rPr>
      <w:rFonts w:ascii="Arial" w:eastAsia="仿宋_GB2312" w:hAnsi="Arial" w:cs="Arial"/>
      <w:sz w:val="20"/>
      <w:szCs w:val="20"/>
    </w:rPr>
  </w:style>
  <w:style w:type="paragraph" w:customStyle="1" w:styleId="CharCharCharCharCharCharCharCharCharCharCharCharCharCharCharCharCharCharCharCharCharCharCharCharCharCharCharCharCharCharCharCharCharCharCharCharCharCharChar1">
    <w:name w:val="Char Char Char Char Char Char Char Char Char Char Char Char Char Char Char Char Char Char Char Char Char Char Char Char Char Char Char Char Char Char Char Char Char Char Char Char Char Char Char1"/>
    <w:basedOn w:val="af5"/>
    <w:qFormat/>
    <w:pPr>
      <w:spacing w:line="240" w:lineRule="auto"/>
      <w:ind w:firstLine="200"/>
    </w:pPr>
    <w:rPr>
      <w:rFonts w:ascii="Arial" w:eastAsia="仿宋_GB2312" w:hAnsi="Arial" w:cs="Arial"/>
      <w:sz w:val="20"/>
      <w:szCs w:val="20"/>
    </w:rPr>
  </w:style>
  <w:style w:type="paragraph" w:customStyle="1" w:styleId="CharChar1CharCharCharCharCharChar1">
    <w:name w:val="Char Char1 Char Char Char Char Char Char1"/>
    <w:basedOn w:val="af5"/>
    <w:qFormat/>
    <w:pPr>
      <w:widowControl/>
      <w:spacing w:after="160" w:line="240" w:lineRule="exact"/>
      <w:ind w:firstLine="200"/>
      <w:jc w:val="left"/>
    </w:pPr>
    <w:rPr>
      <w:rFonts w:ascii="Verdana" w:eastAsia="仿宋_GB2312" w:hAnsi="Verdana"/>
      <w:kern w:val="0"/>
      <w:szCs w:val="20"/>
      <w:lang w:eastAsia="en-US"/>
    </w:rPr>
  </w:style>
  <w:style w:type="paragraph" w:customStyle="1" w:styleId="CharCharCharCharCharCharCharCharCharCharCharCharCharCharCharChar1">
    <w:name w:val="Char Char Char Char Char Char Char Char Char Char Char Char Char Char Char Char1"/>
    <w:basedOn w:val="af5"/>
    <w:qFormat/>
    <w:pPr>
      <w:tabs>
        <w:tab w:val="left" w:pos="360"/>
      </w:tabs>
      <w:spacing w:line="440" w:lineRule="atLeast"/>
      <w:ind w:left="482" w:firstLine="200"/>
    </w:pPr>
    <w:rPr>
      <w:rFonts w:ascii="宋体" w:eastAsia="仿宋_GB2312" w:hAnsi="Times New Roman"/>
      <w:szCs w:val="24"/>
    </w:rPr>
  </w:style>
  <w:style w:type="paragraph" w:customStyle="1" w:styleId="Char1CharCharCharCharCharChar2">
    <w:name w:val="Char1 Char Char Char Char Char Char2"/>
    <w:basedOn w:val="af5"/>
    <w:qFormat/>
    <w:pPr>
      <w:spacing w:line="240" w:lineRule="auto"/>
      <w:ind w:firstLine="200"/>
    </w:pPr>
    <w:rPr>
      <w:rFonts w:ascii="Tahoma" w:eastAsia="仿宋_GB2312" w:hAnsi="Tahoma"/>
      <w:szCs w:val="20"/>
    </w:rPr>
  </w:style>
  <w:style w:type="paragraph" w:customStyle="1" w:styleId="xl63">
    <w:name w:val="xl63"/>
    <w:basedOn w:val="af5"/>
    <w:qFormat/>
    <w:pPr>
      <w:widowControl/>
      <w:spacing w:before="100" w:beforeAutospacing="1" w:after="100" w:afterAutospacing="1" w:line="240" w:lineRule="auto"/>
      <w:ind w:firstLine="200"/>
      <w:jc w:val="center"/>
    </w:pPr>
    <w:rPr>
      <w:rFonts w:ascii="宋体" w:eastAsia="仿宋_GB2312" w:hAnsi="宋体" w:cs="宋体"/>
      <w:kern w:val="0"/>
      <w:szCs w:val="24"/>
    </w:rPr>
  </w:style>
  <w:style w:type="paragraph" w:customStyle="1" w:styleId="xl147">
    <w:name w:val="xl147"/>
    <w:basedOn w:val="af5"/>
    <w:qFormat/>
    <w:pPr>
      <w:widowControl/>
      <w:pBdr>
        <w:top w:val="single" w:sz="4" w:space="0" w:color="auto"/>
        <w:left w:val="single" w:sz="4" w:space="0" w:color="auto"/>
        <w:bottom w:val="single" w:sz="4" w:space="0" w:color="auto"/>
      </w:pBdr>
      <w:spacing w:before="100" w:beforeAutospacing="1" w:after="100" w:afterAutospacing="1" w:line="240" w:lineRule="auto"/>
      <w:ind w:firstLine="200"/>
      <w:jc w:val="left"/>
    </w:pPr>
    <w:rPr>
      <w:rFonts w:ascii="宋体" w:eastAsia="仿宋_GB2312" w:hAnsi="宋体" w:cs="宋体"/>
      <w:b/>
      <w:bCs/>
      <w:kern w:val="0"/>
      <w:sz w:val="20"/>
      <w:szCs w:val="20"/>
    </w:rPr>
  </w:style>
  <w:style w:type="paragraph" w:customStyle="1" w:styleId="xl64">
    <w:name w:val="xl6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宋体" w:eastAsia="仿宋_GB2312" w:hAnsi="宋体" w:cs="宋体"/>
      <w:color w:val="000000"/>
      <w:kern w:val="0"/>
      <w:szCs w:val="24"/>
    </w:rPr>
  </w:style>
  <w:style w:type="paragraph" w:customStyle="1" w:styleId="xl148">
    <w:name w:val="xl148"/>
    <w:basedOn w:val="af5"/>
    <w:qFormat/>
    <w:pPr>
      <w:widowControl/>
      <w:pBdr>
        <w:top w:val="single" w:sz="4" w:space="0" w:color="auto"/>
        <w:bottom w:val="single" w:sz="4" w:space="0" w:color="auto"/>
      </w:pBdr>
      <w:spacing w:before="100" w:beforeAutospacing="1" w:after="100" w:afterAutospacing="1" w:line="240" w:lineRule="auto"/>
      <w:ind w:firstLine="200"/>
      <w:jc w:val="left"/>
    </w:pPr>
    <w:rPr>
      <w:rFonts w:ascii="宋体" w:eastAsia="仿宋_GB2312" w:hAnsi="宋体" w:cs="宋体"/>
      <w:b/>
      <w:bCs/>
      <w:kern w:val="0"/>
      <w:sz w:val="20"/>
      <w:szCs w:val="20"/>
    </w:rPr>
  </w:style>
  <w:style w:type="paragraph" w:customStyle="1" w:styleId="xl65">
    <w:name w:val="xl6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Times New Roman" w:eastAsia="仿宋_GB2312" w:hAnsi="Times New Roman"/>
      <w:color w:val="000000"/>
      <w:kern w:val="0"/>
      <w:szCs w:val="24"/>
    </w:rPr>
  </w:style>
  <w:style w:type="paragraph" w:customStyle="1" w:styleId="xl149">
    <w:name w:val="xl149"/>
    <w:basedOn w:val="af5"/>
    <w:qFormat/>
    <w:pPr>
      <w:widowControl/>
      <w:pBdr>
        <w:top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b/>
      <w:bCs/>
      <w:kern w:val="0"/>
      <w:sz w:val="20"/>
      <w:szCs w:val="20"/>
    </w:rPr>
  </w:style>
  <w:style w:type="paragraph" w:customStyle="1" w:styleId="xl66">
    <w:name w:val="xl6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pPr>
    <w:rPr>
      <w:rFonts w:ascii="宋体" w:eastAsia="仿宋_GB2312" w:hAnsi="宋体" w:cs="宋体"/>
      <w:kern w:val="0"/>
      <w:szCs w:val="24"/>
    </w:rPr>
  </w:style>
  <w:style w:type="paragraph" w:customStyle="1" w:styleId="xl150">
    <w:name w:val="xl150"/>
    <w:basedOn w:val="af5"/>
    <w:qFormat/>
    <w:pPr>
      <w:widowControl/>
      <w:pBdr>
        <w:top w:val="single" w:sz="4" w:space="0" w:color="auto"/>
        <w:left w:val="single" w:sz="4" w:space="0" w:color="auto"/>
        <w:bottom w:val="single" w:sz="4" w:space="0" w:color="auto"/>
      </w:pBdr>
      <w:spacing w:before="100" w:beforeAutospacing="1" w:after="100" w:afterAutospacing="1" w:line="240" w:lineRule="auto"/>
      <w:ind w:firstLine="200"/>
      <w:jc w:val="left"/>
    </w:pPr>
    <w:rPr>
      <w:rFonts w:ascii="Times New Roman" w:eastAsia="仿宋_GB2312" w:hAnsi="Times New Roman"/>
      <w:kern w:val="0"/>
      <w:sz w:val="20"/>
      <w:szCs w:val="20"/>
    </w:rPr>
  </w:style>
  <w:style w:type="paragraph" w:customStyle="1" w:styleId="xl67">
    <w:name w:val="xl6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left"/>
    </w:pPr>
    <w:rPr>
      <w:rFonts w:ascii="宋体" w:eastAsia="仿宋_GB2312" w:hAnsi="宋体" w:cs="宋体"/>
      <w:kern w:val="0"/>
      <w:szCs w:val="24"/>
    </w:rPr>
  </w:style>
  <w:style w:type="paragraph" w:customStyle="1" w:styleId="xl151">
    <w:name w:val="xl151"/>
    <w:basedOn w:val="af5"/>
    <w:qFormat/>
    <w:pPr>
      <w:widowControl/>
      <w:pBdr>
        <w:top w:val="single" w:sz="4" w:space="0" w:color="auto"/>
        <w:bottom w:val="single" w:sz="4" w:space="0" w:color="auto"/>
        <w:right w:val="single" w:sz="4" w:space="0" w:color="auto"/>
      </w:pBdr>
      <w:spacing w:before="100" w:beforeAutospacing="1" w:after="100" w:afterAutospacing="1" w:line="240" w:lineRule="auto"/>
      <w:ind w:firstLine="200"/>
      <w:jc w:val="left"/>
    </w:pPr>
    <w:rPr>
      <w:rFonts w:ascii="Times New Roman" w:eastAsia="仿宋_GB2312" w:hAnsi="Times New Roman"/>
      <w:kern w:val="0"/>
      <w:sz w:val="20"/>
      <w:szCs w:val="20"/>
    </w:rPr>
  </w:style>
  <w:style w:type="paragraph" w:customStyle="1" w:styleId="xl68">
    <w:name w:val="xl6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pPr>
    <w:rPr>
      <w:rFonts w:eastAsia="仿宋_GB2312" w:hAnsi="宋体" w:cs="宋体"/>
      <w:color w:val="000000"/>
      <w:kern w:val="0"/>
      <w:szCs w:val="24"/>
    </w:rPr>
  </w:style>
  <w:style w:type="paragraph" w:customStyle="1" w:styleId="4d">
    <w:name w:val="维标4"/>
    <w:basedOn w:val="af5"/>
    <w:qFormat/>
    <w:pPr>
      <w:widowControl/>
      <w:tabs>
        <w:tab w:val="left" w:pos="432"/>
        <w:tab w:val="left" w:pos="1296"/>
      </w:tabs>
      <w:spacing w:line="440" w:lineRule="atLeast"/>
      <w:ind w:left="432" w:hanging="653"/>
    </w:pPr>
    <w:rPr>
      <w:rFonts w:ascii="宋体" w:eastAsia="仿宋_GB2312" w:hAnsi="宋体"/>
      <w:b/>
      <w:sz w:val="21"/>
      <w:szCs w:val="21"/>
    </w:rPr>
  </w:style>
  <w:style w:type="paragraph" w:customStyle="1" w:styleId="Char1CharCharChar5">
    <w:name w:val="Char1 Char Char Char5"/>
    <w:basedOn w:val="af5"/>
    <w:qFormat/>
    <w:pPr>
      <w:spacing w:line="240" w:lineRule="auto"/>
      <w:ind w:firstLine="200"/>
    </w:pPr>
    <w:rPr>
      <w:rFonts w:ascii="Tahoma" w:eastAsia="仿宋_GB2312" w:hAnsi="Tahoma"/>
      <w:szCs w:val="20"/>
    </w:rPr>
  </w:style>
  <w:style w:type="paragraph" w:customStyle="1" w:styleId="Char90">
    <w:name w:val="Char9"/>
    <w:basedOn w:val="af5"/>
    <w:qFormat/>
    <w:pPr>
      <w:spacing w:line="240" w:lineRule="auto"/>
      <w:ind w:firstLine="200"/>
    </w:pPr>
    <w:rPr>
      <w:rFonts w:ascii="Tahoma" w:eastAsia="仿宋_GB2312" w:hAnsi="Tahoma" w:cs="Tahoma"/>
      <w:szCs w:val="24"/>
    </w:rPr>
  </w:style>
  <w:style w:type="paragraph" w:customStyle="1" w:styleId="Char1CharCharCharCharCharChar5">
    <w:name w:val="Char1 Char Char Char Char Char Char5"/>
    <w:basedOn w:val="af5"/>
    <w:qFormat/>
    <w:pPr>
      <w:spacing w:line="240" w:lineRule="auto"/>
      <w:ind w:firstLine="200"/>
    </w:pPr>
    <w:rPr>
      <w:rFonts w:ascii="Tahoma" w:eastAsia="仿宋_GB2312" w:hAnsi="Tahoma"/>
      <w:szCs w:val="20"/>
    </w:rPr>
  </w:style>
  <w:style w:type="paragraph" w:customStyle="1" w:styleId="CharChar9CharChar2">
    <w:name w:val="Char Char9 Char Char2"/>
    <w:basedOn w:val="af5"/>
    <w:qFormat/>
    <w:pPr>
      <w:spacing w:line="240" w:lineRule="auto"/>
      <w:ind w:firstLine="200"/>
    </w:pPr>
    <w:rPr>
      <w:rFonts w:ascii="Tahoma" w:eastAsia="仿宋_GB2312" w:hAnsi="Tahoma" w:cs="Tahoma"/>
      <w:szCs w:val="24"/>
    </w:rPr>
  </w:style>
  <w:style w:type="paragraph" w:customStyle="1" w:styleId="CharChar1Char">
    <w:name w:val="Char Char1 Char"/>
    <w:basedOn w:val="af5"/>
    <w:qFormat/>
    <w:pPr>
      <w:widowControl/>
      <w:spacing w:after="160" w:line="240" w:lineRule="exact"/>
      <w:ind w:firstLine="200"/>
      <w:jc w:val="left"/>
    </w:pPr>
    <w:rPr>
      <w:rFonts w:ascii="Verdana" w:eastAsia="仿宋_GB2312" w:hAnsi="Verdana"/>
      <w:kern w:val="0"/>
      <w:szCs w:val="20"/>
      <w:lang w:eastAsia="en-US"/>
    </w:rPr>
  </w:style>
  <w:style w:type="paragraph" w:customStyle="1" w:styleId="CharChar17CharChar2">
    <w:name w:val="Char Char17 Char Char2"/>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Char80">
    <w:name w:val="Char8"/>
    <w:basedOn w:val="af5"/>
    <w:qFormat/>
    <w:pPr>
      <w:tabs>
        <w:tab w:val="left" w:pos="360"/>
      </w:tabs>
      <w:spacing w:line="240" w:lineRule="auto"/>
      <w:ind w:firstLine="200"/>
    </w:pPr>
    <w:rPr>
      <w:rFonts w:ascii="Times New Roman" w:eastAsia="仿宋_GB2312" w:hAnsi="Times New Roman"/>
      <w:szCs w:val="24"/>
    </w:rPr>
  </w:style>
  <w:style w:type="paragraph" w:customStyle="1" w:styleId="CharChar172">
    <w:name w:val="Char Char172"/>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CharCharCharCharCharCharChar2">
    <w:name w:val="Char Char Char Char Char Char Char2"/>
    <w:basedOn w:val="af5"/>
    <w:qFormat/>
    <w:pPr>
      <w:spacing w:line="240" w:lineRule="auto"/>
      <w:ind w:firstLine="200"/>
    </w:pPr>
    <w:rPr>
      <w:rFonts w:ascii="Tahoma" w:eastAsia="仿宋_GB2312" w:hAnsi="Tahoma" w:cs="仿宋_GB2312"/>
      <w:szCs w:val="28"/>
    </w:rPr>
  </w:style>
  <w:style w:type="paragraph" w:customStyle="1" w:styleId="CharChar162">
    <w:name w:val="Char Char162"/>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CharChar16CharChar2">
    <w:name w:val="Char Char16 Char Char2"/>
    <w:basedOn w:val="af5"/>
    <w:next w:val="af5"/>
    <w:qFormat/>
    <w:pPr>
      <w:adjustRightInd w:val="0"/>
      <w:spacing w:after="160" w:line="240" w:lineRule="exact"/>
      <w:ind w:firstLine="200"/>
    </w:pPr>
    <w:rPr>
      <w:rFonts w:ascii="Verdana" w:eastAsia="仿宋_GB2312" w:hAnsi="Verdana"/>
      <w:kern w:val="0"/>
      <w:sz w:val="20"/>
      <w:szCs w:val="20"/>
      <w:lang w:eastAsia="en-US"/>
    </w:rPr>
  </w:style>
  <w:style w:type="paragraph" w:customStyle="1" w:styleId="CharChar1CharCharCharChar2">
    <w:name w:val="Char Char1 Char Char Char Char2"/>
    <w:basedOn w:val="af5"/>
    <w:qFormat/>
    <w:pPr>
      <w:spacing w:line="240" w:lineRule="auto"/>
      <w:ind w:firstLine="200"/>
    </w:pPr>
    <w:rPr>
      <w:rFonts w:ascii="Tahoma" w:eastAsia="仿宋_GB2312" w:hAnsi="Tahoma"/>
      <w:szCs w:val="20"/>
    </w:rPr>
  </w:style>
  <w:style w:type="paragraph" w:customStyle="1" w:styleId="CharCharCharCharCharCharCharCharCharCharCharCharCharCharCharChar2">
    <w:name w:val="Char Char Char Char Char Char Char Char Char Char Char Char Char Char Char Char2"/>
    <w:basedOn w:val="af5"/>
    <w:qFormat/>
    <w:pPr>
      <w:tabs>
        <w:tab w:val="left" w:pos="360"/>
      </w:tabs>
      <w:spacing w:line="440" w:lineRule="atLeast"/>
      <w:ind w:left="482" w:firstLine="200"/>
    </w:pPr>
    <w:rPr>
      <w:rFonts w:ascii="宋体" w:eastAsia="仿宋_GB2312" w:hAnsi="Times New Roman"/>
      <w:szCs w:val="24"/>
    </w:rPr>
  </w:style>
  <w:style w:type="paragraph" w:customStyle="1" w:styleId="Char1CharCharCharCharCharChar4">
    <w:name w:val="Char1 Char Char Char Char Char Char4"/>
    <w:basedOn w:val="af5"/>
    <w:qFormat/>
    <w:pPr>
      <w:spacing w:line="240" w:lineRule="auto"/>
      <w:ind w:firstLine="200"/>
    </w:pPr>
    <w:rPr>
      <w:rFonts w:ascii="Tahoma" w:eastAsia="仿宋_GB2312" w:hAnsi="Tahoma"/>
      <w:szCs w:val="20"/>
    </w:rPr>
  </w:style>
  <w:style w:type="paragraph" w:customStyle="1" w:styleId="CharChar1CharCharCharCharCharChar3">
    <w:name w:val="Char Char1 Char Char Char Char Char Char3"/>
    <w:basedOn w:val="af5"/>
    <w:qFormat/>
    <w:pPr>
      <w:widowControl/>
      <w:spacing w:after="160" w:line="240" w:lineRule="exact"/>
      <w:ind w:firstLine="200"/>
      <w:jc w:val="left"/>
    </w:pPr>
    <w:rPr>
      <w:rFonts w:ascii="Verdana" w:eastAsia="仿宋_GB2312" w:hAnsi="Verdana"/>
      <w:kern w:val="0"/>
      <w:szCs w:val="20"/>
      <w:lang w:eastAsia="en-US"/>
    </w:rPr>
  </w:style>
  <w:style w:type="paragraph" w:customStyle="1" w:styleId="CharChar1CharCharCharCharCharChar2">
    <w:name w:val="Char Char1 Char Char Char Char Char Char2"/>
    <w:basedOn w:val="af5"/>
    <w:qFormat/>
    <w:pPr>
      <w:widowControl/>
      <w:spacing w:after="160" w:line="240" w:lineRule="exact"/>
      <w:ind w:firstLine="200"/>
      <w:jc w:val="left"/>
    </w:pPr>
    <w:rPr>
      <w:rFonts w:ascii="Verdana" w:eastAsia="仿宋_GB2312" w:hAnsi="Verdana"/>
      <w:kern w:val="0"/>
      <w:szCs w:val="20"/>
      <w:lang w:eastAsia="en-US"/>
    </w:rPr>
  </w:style>
  <w:style w:type="paragraph" w:customStyle="1" w:styleId="Char60">
    <w:name w:val="Char6"/>
    <w:basedOn w:val="af5"/>
    <w:qFormat/>
    <w:pPr>
      <w:tabs>
        <w:tab w:val="left" w:pos="360"/>
      </w:tabs>
      <w:spacing w:line="240" w:lineRule="auto"/>
      <w:ind w:left="480" w:hangingChars="200" w:hanging="480"/>
    </w:pPr>
    <w:rPr>
      <w:rFonts w:ascii="Times New Roman" w:eastAsia="仿宋_GB2312" w:hAnsi="Times New Roman"/>
      <w:szCs w:val="24"/>
    </w:rPr>
  </w:style>
  <w:style w:type="paragraph" w:customStyle="1" w:styleId="Char50">
    <w:name w:val="Char5"/>
    <w:basedOn w:val="af5"/>
    <w:qFormat/>
    <w:pPr>
      <w:tabs>
        <w:tab w:val="left" w:pos="360"/>
      </w:tabs>
      <w:spacing w:line="240" w:lineRule="auto"/>
      <w:ind w:left="480" w:hangingChars="200" w:hanging="480"/>
    </w:pPr>
    <w:rPr>
      <w:rFonts w:ascii="Times New Roman" w:eastAsia="仿宋_GB2312" w:hAnsi="Times New Roman"/>
      <w:szCs w:val="24"/>
    </w:rPr>
  </w:style>
  <w:style w:type="paragraph" w:customStyle="1" w:styleId="6-1">
    <w:name w:val="标题6-1"/>
    <w:basedOn w:val="60"/>
    <w:next w:val="af5"/>
    <w:qFormat/>
    <w:pPr>
      <w:tabs>
        <w:tab w:val="left" w:pos="1152"/>
        <w:tab w:val="left" w:pos="1332"/>
      </w:tabs>
      <w:spacing w:line="320" w:lineRule="atLeast"/>
      <w:ind w:left="1"/>
      <w:jc w:val="left"/>
    </w:pPr>
    <w:rPr>
      <w:rFonts w:ascii="黑体" w:hAnsi="黑体"/>
      <w:b w:val="0"/>
      <w:bCs/>
      <w:szCs w:val="24"/>
      <w:lang w:val="zh-CN"/>
    </w:rPr>
  </w:style>
  <w:style w:type="paragraph" w:customStyle="1" w:styleId="CharChar1CharCharCharCharCharCharChar">
    <w:name w:val="Char Char1 Char Char Char Char Char Char Char"/>
    <w:basedOn w:val="af5"/>
    <w:qFormat/>
    <w:pPr>
      <w:widowControl/>
      <w:spacing w:after="160" w:line="240" w:lineRule="exact"/>
      <w:ind w:firstLine="200"/>
      <w:jc w:val="left"/>
    </w:pPr>
    <w:rPr>
      <w:rFonts w:ascii="Verdana" w:eastAsia="仿宋_GB2312" w:hAnsi="Verdana"/>
      <w:kern w:val="0"/>
      <w:szCs w:val="20"/>
      <w:lang w:eastAsia="en-US"/>
    </w:rPr>
  </w:style>
  <w:style w:type="paragraph" w:customStyle="1" w:styleId="affffffff8">
    <w:name w:val="章标题"/>
    <w:next w:val="af5"/>
    <w:qFormat/>
    <w:pPr>
      <w:tabs>
        <w:tab w:val="left" w:pos="1095"/>
      </w:tabs>
      <w:spacing w:before="50" w:after="50"/>
      <w:ind w:left="1095" w:hanging="675"/>
      <w:jc w:val="both"/>
      <w:outlineLvl w:val="1"/>
    </w:pPr>
    <w:rPr>
      <w:rFonts w:ascii="黑体" w:eastAsia="黑体" w:hAnsi="Times New Roman" w:cs="Times New Roman"/>
      <w:sz w:val="21"/>
    </w:rPr>
  </w:style>
  <w:style w:type="paragraph" w:customStyle="1" w:styleId="GB231230">
    <w:name w:val="样式 仿宋_GB2312 四号3"/>
    <w:basedOn w:val="af5"/>
    <w:qFormat/>
    <w:pPr>
      <w:spacing w:line="440" w:lineRule="exact"/>
      <w:ind w:firstLine="200"/>
    </w:pPr>
    <w:rPr>
      <w:rFonts w:eastAsia="仿宋_GB2312" w:hAnsi="宋体" w:cs="宋体"/>
      <w:szCs w:val="20"/>
    </w:rPr>
  </w:style>
  <w:style w:type="paragraph" w:customStyle="1" w:styleId="GB2312085">
    <w:name w:val="样式 仿宋_GB2312 四号 首行缩进:  0.85 厘米"/>
    <w:basedOn w:val="af5"/>
    <w:qFormat/>
    <w:pPr>
      <w:spacing w:line="440" w:lineRule="exact"/>
      <w:ind w:firstLine="482"/>
    </w:pPr>
    <w:rPr>
      <w:rFonts w:eastAsia="仿宋_GB2312" w:hAnsi="宋体" w:cs="宋体"/>
      <w:szCs w:val="20"/>
    </w:rPr>
  </w:style>
  <w:style w:type="paragraph" w:customStyle="1" w:styleId="4e">
    <w:name w:val="样式4"/>
    <w:basedOn w:val="affff4"/>
    <w:qFormat/>
    <w:pPr>
      <w:spacing w:line="440" w:lineRule="exact"/>
      <w:ind w:firstLineChars="200" w:firstLine="422"/>
      <w:jc w:val="center"/>
    </w:pPr>
    <w:rPr>
      <w:b/>
      <w:sz w:val="21"/>
      <w:szCs w:val="21"/>
    </w:rPr>
  </w:style>
  <w:style w:type="paragraph" w:customStyle="1" w:styleId="xl24">
    <w:name w:val="xl2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jc w:val="center"/>
      <w:textAlignment w:val="center"/>
    </w:pPr>
    <w:rPr>
      <w:rFonts w:ascii="宋体" w:eastAsia="仿宋_GB2312" w:hAnsi="宋体" w:cs="宋体"/>
      <w:kern w:val="0"/>
      <w:sz w:val="21"/>
      <w:szCs w:val="21"/>
    </w:rPr>
  </w:style>
  <w:style w:type="paragraph" w:customStyle="1" w:styleId="xl25">
    <w:name w:val="xl25"/>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200"/>
      <w:textAlignment w:val="center"/>
    </w:pPr>
    <w:rPr>
      <w:rFonts w:ascii="宋体" w:eastAsia="仿宋_GB2312" w:hAnsi="宋体" w:cs="宋体"/>
      <w:kern w:val="0"/>
      <w:sz w:val="21"/>
      <w:szCs w:val="21"/>
    </w:rPr>
  </w:style>
  <w:style w:type="paragraph" w:customStyle="1" w:styleId="xl26">
    <w:name w:val="xl26"/>
    <w:basedOn w:val="af5"/>
    <w:qFormat/>
    <w:pPr>
      <w:widowControl/>
      <w:pBdr>
        <w:top w:val="single" w:sz="4" w:space="0" w:color="auto"/>
        <w:left w:val="single" w:sz="4" w:space="0" w:color="auto"/>
        <w:right w:val="single" w:sz="4" w:space="0" w:color="auto"/>
      </w:pBdr>
      <w:spacing w:before="100" w:beforeAutospacing="1" w:after="100" w:afterAutospacing="1" w:line="240" w:lineRule="auto"/>
      <w:ind w:firstLine="200"/>
      <w:jc w:val="center"/>
      <w:textAlignment w:val="center"/>
    </w:pPr>
    <w:rPr>
      <w:rFonts w:ascii="宋体" w:eastAsia="仿宋_GB2312" w:hAnsi="宋体" w:cs="宋体"/>
      <w:kern w:val="0"/>
      <w:sz w:val="21"/>
      <w:szCs w:val="21"/>
    </w:rPr>
  </w:style>
  <w:style w:type="paragraph" w:customStyle="1" w:styleId="xl27">
    <w:name w:val="xl27"/>
    <w:basedOn w:val="af5"/>
    <w:qFormat/>
    <w:pPr>
      <w:widowControl/>
      <w:pBdr>
        <w:left w:val="single" w:sz="4" w:space="0" w:color="auto"/>
        <w:right w:val="single" w:sz="4" w:space="0" w:color="auto"/>
      </w:pBdr>
      <w:spacing w:before="100" w:beforeAutospacing="1" w:after="100" w:afterAutospacing="1" w:line="240" w:lineRule="auto"/>
      <w:ind w:firstLine="200"/>
      <w:jc w:val="center"/>
      <w:textAlignment w:val="center"/>
    </w:pPr>
    <w:rPr>
      <w:rFonts w:ascii="宋体" w:eastAsia="仿宋_GB2312" w:hAnsi="宋体" w:cs="宋体"/>
      <w:kern w:val="0"/>
      <w:sz w:val="21"/>
      <w:szCs w:val="21"/>
    </w:rPr>
  </w:style>
  <w:style w:type="paragraph" w:customStyle="1" w:styleId="xl28">
    <w:name w:val="xl28"/>
    <w:basedOn w:val="af5"/>
    <w:qFormat/>
    <w:pPr>
      <w:widowControl/>
      <w:pBdr>
        <w:left w:val="single" w:sz="4" w:space="0" w:color="auto"/>
        <w:bottom w:val="single" w:sz="4" w:space="0" w:color="auto"/>
        <w:right w:val="single" w:sz="4" w:space="0" w:color="auto"/>
      </w:pBdr>
      <w:spacing w:before="100" w:beforeAutospacing="1" w:after="100" w:afterAutospacing="1" w:line="240" w:lineRule="auto"/>
      <w:ind w:firstLine="200"/>
      <w:jc w:val="center"/>
      <w:textAlignment w:val="center"/>
    </w:pPr>
    <w:rPr>
      <w:rFonts w:ascii="宋体" w:eastAsia="仿宋_GB2312" w:hAnsi="宋体" w:cs="宋体"/>
      <w:kern w:val="0"/>
      <w:sz w:val="21"/>
      <w:szCs w:val="21"/>
    </w:rPr>
  </w:style>
  <w:style w:type="paragraph" w:customStyle="1" w:styleId="xl29">
    <w:name w:val="xl29"/>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200"/>
      <w:textAlignment w:val="center"/>
    </w:pPr>
    <w:rPr>
      <w:rFonts w:ascii="宋体" w:eastAsia="仿宋_GB2312" w:hAnsi="宋体" w:cs="宋体"/>
      <w:kern w:val="0"/>
      <w:sz w:val="21"/>
      <w:szCs w:val="21"/>
    </w:rPr>
  </w:style>
  <w:style w:type="paragraph" w:customStyle="1" w:styleId="xl30">
    <w:name w:val="xl30"/>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200"/>
      <w:jc w:val="center"/>
      <w:textAlignment w:val="center"/>
    </w:pPr>
    <w:rPr>
      <w:rFonts w:ascii="宋体" w:eastAsia="仿宋_GB2312" w:hAnsi="宋体" w:cs="宋体"/>
      <w:kern w:val="0"/>
      <w:sz w:val="21"/>
      <w:szCs w:val="21"/>
    </w:rPr>
  </w:style>
  <w:style w:type="paragraph" w:customStyle="1" w:styleId="222">
    <w:name w:val="样式 样式 五号 加粗 居中 行距: 固定值 22 磅 + 首行缩进:  2 字符"/>
    <w:basedOn w:val="af3"/>
    <w:qFormat/>
    <w:pPr>
      <w:ind w:firstLine="422"/>
    </w:pPr>
  </w:style>
  <w:style w:type="paragraph" w:customStyle="1" w:styleId="2221">
    <w:name w:val="样式 样式 五号 加粗 居中 行距: 固定值 22 磅 + 首行缩进:  2 字符1"/>
    <w:basedOn w:val="220"/>
    <w:qFormat/>
    <w:pPr>
      <w:ind w:firstLine="422"/>
    </w:pPr>
    <w:rPr>
      <w:b w:val="0"/>
    </w:rPr>
  </w:style>
  <w:style w:type="paragraph" w:customStyle="1" w:styleId="2222">
    <w:name w:val="样式 样式 五号 加粗 居中 行距: 固定值 22 磅 + 首行缩进:  2 字符2"/>
    <w:basedOn w:val="220"/>
    <w:qFormat/>
    <w:pPr>
      <w:ind w:firstLine="422"/>
    </w:pPr>
    <w:rPr>
      <w:b w:val="0"/>
    </w:rPr>
  </w:style>
  <w:style w:type="paragraph" w:customStyle="1" w:styleId="xl31">
    <w:name w:val="xl31"/>
    <w:basedOn w:val="af5"/>
    <w:qFormat/>
    <w:pPr>
      <w:widowControl/>
      <w:pBdr>
        <w:left w:val="single" w:sz="4" w:space="0" w:color="auto"/>
        <w:bottom w:val="single" w:sz="4" w:space="0" w:color="auto"/>
        <w:right w:val="single" w:sz="4" w:space="0" w:color="auto"/>
      </w:pBdr>
      <w:spacing w:before="100" w:beforeAutospacing="1" w:after="100" w:afterAutospacing="1" w:line="240" w:lineRule="auto"/>
      <w:ind w:firstLine="200"/>
      <w:jc w:val="left"/>
      <w:textAlignment w:val="center"/>
    </w:pPr>
    <w:rPr>
      <w:rFonts w:ascii="宋体" w:eastAsia="仿宋_GB2312" w:hAnsi="宋体" w:cs="宋体"/>
      <w:kern w:val="0"/>
      <w:sz w:val="20"/>
      <w:szCs w:val="20"/>
    </w:rPr>
  </w:style>
  <w:style w:type="paragraph" w:customStyle="1" w:styleId="CharCharCharCharCharCharCharCharChar">
    <w:name w:val="样式 题注 Char Char Char Char Char Char Char Char信息主题题注(图注)Char..."/>
    <w:basedOn w:val="aff0"/>
    <w:qFormat/>
    <w:pPr>
      <w:spacing w:line="440" w:lineRule="atLeast"/>
      <w:ind w:firstLine="200"/>
    </w:pPr>
    <w:rPr>
      <w:rFonts w:ascii="Arial" w:hAnsi="Arial"/>
      <w:sz w:val="21"/>
      <w:szCs w:val="20"/>
      <w:lang w:val="zh-CN"/>
    </w:rPr>
  </w:style>
  <w:style w:type="paragraph" w:customStyle="1" w:styleId="affffffff9">
    <w:name w:val="题目"/>
    <w:basedOn w:val="af5"/>
    <w:qFormat/>
    <w:pPr>
      <w:spacing w:beforeLines="100" w:before="312" w:afterLines="100" w:after="312" w:line="480" w:lineRule="auto"/>
      <w:ind w:firstLineChars="0" w:firstLine="0"/>
      <w:jc w:val="center"/>
    </w:pPr>
    <w:rPr>
      <w:rFonts w:ascii="Arial" w:eastAsia="华文中宋" w:hAnsi="Arial" w:cs="宋体"/>
      <w:b/>
      <w:bCs/>
      <w:sz w:val="44"/>
      <w:szCs w:val="20"/>
    </w:rPr>
  </w:style>
  <w:style w:type="paragraph" w:customStyle="1" w:styleId="TableHeading">
    <w:name w:val="Table Heading"/>
    <w:basedOn w:val="af5"/>
    <w:qFormat/>
    <w:pPr>
      <w:widowControl/>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240" w:lineRule="auto"/>
      <w:ind w:firstLineChars="0" w:firstLine="0"/>
      <w:jc w:val="left"/>
    </w:pPr>
    <w:rPr>
      <w:rFonts w:ascii="Times New Roman" w:hAnsi="Times New Roman"/>
      <w:b/>
      <w:i/>
      <w:kern w:val="0"/>
      <w:sz w:val="22"/>
      <w:szCs w:val="20"/>
      <w:lang w:eastAsia="en-US"/>
    </w:rPr>
  </w:style>
  <w:style w:type="paragraph" w:customStyle="1" w:styleId="a3">
    <w:name w:val="小标题"/>
    <w:basedOn w:val="af5"/>
    <w:qFormat/>
    <w:pPr>
      <w:numPr>
        <w:numId w:val="16"/>
      </w:numPr>
      <w:spacing w:beforeLines="100" w:before="312"/>
      <w:ind w:firstLineChars="0" w:firstLine="0"/>
    </w:pPr>
    <w:rPr>
      <w:rFonts w:ascii="Verdana" w:eastAsia="黑体" w:hAnsi="Verdana"/>
      <w:b/>
      <w:szCs w:val="24"/>
    </w:rPr>
  </w:style>
  <w:style w:type="paragraph" w:customStyle="1" w:styleId="320">
    <w:name w:val="样式 目录 3 + 左侧:  2 字符"/>
    <w:basedOn w:val="TOC3"/>
    <w:qFormat/>
    <w:pPr>
      <w:autoSpaceDE/>
      <w:adjustRightInd/>
      <w:snapToGrid/>
      <w:ind w:left="480"/>
      <w:jc w:val="both"/>
    </w:pPr>
    <w:rPr>
      <w:rFonts w:ascii="Calibri" w:eastAsia="黑体" w:hAnsi="Calibri" w:cs="宋体"/>
      <w:i/>
      <w:snapToGrid/>
      <w:kern w:val="2"/>
      <w:szCs w:val="20"/>
    </w:rPr>
  </w:style>
  <w:style w:type="paragraph" w:customStyle="1" w:styleId="affffffffa">
    <w:name w:val="表格正文[五号]"/>
    <w:basedOn w:val="af5"/>
    <w:qFormat/>
    <w:pPr>
      <w:spacing w:line="288" w:lineRule="auto"/>
      <w:ind w:firstLineChars="0" w:firstLine="0"/>
    </w:pPr>
    <w:rPr>
      <w:rFonts w:ascii="宋体" w:hAnsi="宋体"/>
      <w:sz w:val="21"/>
      <w:szCs w:val="21"/>
    </w:rPr>
  </w:style>
  <w:style w:type="paragraph" w:customStyle="1" w:styleId="affffffffb">
    <w:name w:val="表格标题[小四]"/>
    <w:basedOn w:val="af5"/>
    <w:qFormat/>
    <w:pPr>
      <w:ind w:firstLineChars="0" w:firstLine="0"/>
      <w:jc w:val="center"/>
    </w:pPr>
    <w:rPr>
      <w:rFonts w:ascii="宋体" w:hAnsi="宋体"/>
      <w:b/>
      <w:szCs w:val="24"/>
    </w:rPr>
  </w:style>
  <w:style w:type="paragraph" w:customStyle="1" w:styleId="affffffffc">
    <w:name w:val="表格正文[小四]"/>
    <w:basedOn w:val="affffffffa"/>
    <w:qFormat/>
    <w:rPr>
      <w:sz w:val="24"/>
      <w:szCs w:val="24"/>
    </w:rPr>
  </w:style>
  <w:style w:type="paragraph" w:customStyle="1" w:styleId="affffffffd">
    <w:name w:val="表格标题[五号]"/>
    <w:basedOn w:val="affffffffb"/>
    <w:qFormat/>
    <w:rPr>
      <w:sz w:val="21"/>
      <w:szCs w:val="21"/>
    </w:rPr>
  </w:style>
  <w:style w:type="paragraph" w:customStyle="1" w:styleId="affffffffe">
    <w:name w:val="重点正文"/>
    <w:basedOn w:val="af5"/>
    <w:qFormat/>
    <w:pPr>
      <w:ind w:firstLineChars="0" w:firstLine="480"/>
    </w:pPr>
    <w:rPr>
      <w:rFonts w:ascii="宋体" w:hAnsi="宋体"/>
      <w:b/>
      <w:szCs w:val="24"/>
      <w:u w:val="single"/>
    </w:rPr>
  </w:style>
  <w:style w:type="paragraph" w:customStyle="1" w:styleId="afffffffff">
    <w:name w:val="撰写说明"/>
    <w:basedOn w:val="af5"/>
    <w:qFormat/>
    <w:pPr>
      <w:ind w:firstLineChars="0" w:firstLine="480"/>
    </w:pPr>
    <w:rPr>
      <w:rFonts w:ascii="黑体" w:eastAsia="黑体" w:hAnsi="黑体"/>
      <w:i/>
      <w:color w:val="FF0000"/>
      <w:szCs w:val="24"/>
    </w:rPr>
  </w:style>
  <w:style w:type="paragraph" w:customStyle="1" w:styleId="afffffffff0">
    <w:name w:val="建议书正文"/>
    <w:basedOn w:val="affffe"/>
    <w:qFormat/>
    <w:pPr>
      <w:tabs>
        <w:tab w:val="left" w:pos="1080"/>
      </w:tabs>
      <w:adjustRightInd w:val="0"/>
      <w:snapToGrid w:val="0"/>
      <w:spacing w:beforeLines="50" w:before="156" w:after="0" w:line="440" w:lineRule="atLeast"/>
      <w:ind w:firstLineChars="200" w:firstLine="560"/>
    </w:pPr>
    <w:rPr>
      <w:rFonts w:asciiTheme="minorHAnsi" w:eastAsia="仿宋_GB2312" w:hAnsiTheme="minorHAnsi" w:cstheme="minorBidi"/>
      <w:bCs/>
      <w:sz w:val="28"/>
      <w:szCs w:val="24"/>
    </w:rPr>
  </w:style>
  <w:style w:type="paragraph" w:customStyle="1" w:styleId="CharChar1CharCharCharCharCharCharChar4">
    <w:name w:val="Char Char1 Char Char Char Char Char Char Char4"/>
    <w:basedOn w:val="af5"/>
    <w:qFormat/>
    <w:pPr>
      <w:widowControl/>
      <w:spacing w:after="160" w:line="240" w:lineRule="exact"/>
      <w:ind w:firstLine="200"/>
      <w:jc w:val="left"/>
    </w:pPr>
    <w:rPr>
      <w:rFonts w:ascii="Verdana" w:eastAsia="仿宋_GB2312" w:hAnsi="Verdana"/>
      <w:kern w:val="0"/>
      <w:szCs w:val="20"/>
      <w:lang w:eastAsia="en-US"/>
    </w:rPr>
  </w:style>
  <w:style w:type="paragraph" w:customStyle="1" w:styleId="a">
    <w:name w:val="一级条标题"/>
    <w:basedOn w:val="af5"/>
    <w:next w:val="af5"/>
    <w:qFormat/>
    <w:pPr>
      <w:numPr>
        <w:ilvl w:val="2"/>
        <w:numId w:val="17"/>
      </w:numPr>
      <w:adjustRightInd w:val="0"/>
      <w:spacing w:line="360" w:lineRule="atLeast"/>
      <w:ind w:firstLineChars="0"/>
      <w:textAlignment w:val="baseline"/>
      <w:outlineLvl w:val="2"/>
    </w:pPr>
    <w:rPr>
      <w:rFonts w:ascii="黑体" w:eastAsia="黑体" w:hAnsi="Times New Roman"/>
      <w:kern w:val="0"/>
      <w:sz w:val="21"/>
      <w:szCs w:val="20"/>
    </w:rPr>
  </w:style>
  <w:style w:type="paragraph" w:customStyle="1" w:styleId="afffffffff1">
    <w:name w:val="表格正文"/>
    <w:basedOn w:val="af5"/>
    <w:link w:val="Chard"/>
    <w:qFormat/>
    <w:pPr>
      <w:spacing w:line="240" w:lineRule="auto"/>
      <w:ind w:firstLineChars="0" w:firstLine="0"/>
    </w:pPr>
    <w:rPr>
      <w:rFonts w:ascii="Calibri" w:eastAsia="黑体" w:hAnsi="Calibri" w:cs="宋体"/>
      <w:sz w:val="21"/>
      <w:szCs w:val="20"/>
    </w:rPr>
  </w:style>
  <w:style w:type="character" w:customStyle="1" w:styleId="Chard">
    <w:name w:val="表格正文 Char"/>
    <w:link w:val="afffffffff1"/>
    <w:qFormat/>
    <w:rPr>
      <w:rFonts w:ascii="Calibri" w:eastAsia="黑体" w:hAnsi="Calibri" w:cs="宋体"/>
      <w:szCs w:val="20"/>
    </w:rPr>
  </w:style>
  <w:style w:type="paragraph" w:customStyle="1" w:styleId="afffffffff2">
    <w:name w:val="居中"/>
    <w:basedOn w:val="1f2"/>
    <w:next w:val="1f2"/>
    <w:qFormat/>
    <w:pPr>
      <w:spacing w:line="336" w:lineRule="auto"/>
      <w:ind w:firstLine="480"/>
      <w:jc w:val="center"/>
    </w:pPr>
    <w:rPr>
      <w:rFonts w:ascii="Times New Roman" w:eastAsia="仿宋_GB2312" w:hAnsi="Times New Roman"/>
      <w:szCs w:val="22"/>
      <w:lang w:val="zh-CN"/>
    </w:rPr>
  </w:style>
  <w:style w:type="paragraph" w:customStyle="1" w:styleId="1ff1">
    <w:name w:val="无间隔1"/>
    <w:uiPriority w:val="1"/>
    <w:qFormat/>
    <w:pPr>
      <w:widowControl w:val="0"/>
      <w:jc w:val="both"/>
    </w:pPr>
    <w:rPr>
      <w:rFonts w:ascii="Calibri" w:eastAsia="宋体" w:hAnsi="Calibri" w:cs="Times New Roman"/>
      <w:kern w:val="2"/>
      <w:sz w:val="21"/>
      <w:szCs w:val="22"/>
    </w:rPr>
  </w:style>
  <w:style w:type="paragraph" w:customStyle="1" w:styleId="CharCharCharCharCharCharCharCharChar1">
    <w:name w:val="样式 题注 Char Char Char Char Char Char Char Char信息主题题注(图注)Char...1"/>
    <w:basedOn w:val="aff0"/>
    <w:qFormat/>
    <w:pPr>
      <w:spacing w:line="440" w:lineRule="atLeast"/>
    </w:pPr>
    <w:rPr>
      <w:rFonts w:ascii="Arial" w:hAnsi="Arial"/>
      <w:szCs w:val="20"/>
      <w:lang w:val="zh-CN"/>
    </w:rPr>
  </w:style>
  <w:style w:type="paragraph" w:customStyle="1" w:styleId="CharChar3">
    <w:name w:val="Char Char3"/>
    <w:basedOn w:val="af5"/>
    <w:qFormat/>
    <w:pPr>
      <w:widowControl/>
      <w:ind w:firstLine="480"/>
      <w:jc w:val="left"/>
    </w:pPr>
    <w:rPr>
      <w:rFonts w:ascii="宋体" w:hAnsi="宋体"/>
      <w:kern w:val="0"/>
      <w:szCs w:val="20"/>
      <w:lang w:eastAsia="en-US"/>
    </w:rPr>
  </w:style>
  <w:style w:type="paragraph" w:customStyle="1" w:styleId="afffffffff3">
    <w:name w:val="目录名称"/>
    <w:basedOn w:val="af5"/>
    <w:qFormat/>
    <w:pPr>
      <w:widowControl/>
      <w:adjustRightInd w:val="0"/>
      <w:snapToGrid w:val="0"/>
      <w:ind w:firstLineChars="0" w:firstLine="0"/>
      <w:jc w:val="center"/>
    </w:pPr>
    <w:rPr>
      <w:rFonts w:ascii="黑体" w:eastAsia="黑体" w:hAnsi="黑体"/>
      <w:b/>
      <w:bCs/>
      <w:snapToGrid w:val="0"/>
      <w:color w:val="000000"/>
      <w:spacing w:val="60"/>
      <w:kern w:val="0"/>
      <w:sz w:val="36"/>
      <w:szCs w:val="30"/>
    </w:rPr>
  </w:style>
  <w:style w:type="paragraph" w:customStyle="1" w:styleId="afffffffff4">
    <w:name w:val="表格题注样式"/>
    <w:basedOn w:val="affffff8"/>
    <w:qFormat/>
    <w:pPr>
      <w:snapToGrid w:val="0"/>
      <w:spacing w:before="120" w:line="360" w:lineRule="auto"/>
      <w:jc w:val="left"/>
    </w:pPr>
    <w:rPr>
      <w:rFonts w:eastAsia="黑体"/>
      <w:bCs/>
      <w:szCs w:val="20"/>
      <w:lang w:val="zh-CN"/>
    </w:rPr>
  </w:style>
  <w:style w:type="paragraph" w:customStyle="1" w:styleId="afffffffff5">
    <w:name w:val="表格序号"/>
    <w:basedOn w:val="afffffffff1"/>
    <w:link w:val="Chare"/>
    <w:qFormat/>
    <w:pPr>
      <w:jc w:val="center"/>
    </w:pPr>
  </w:style>
  <w:style w:type="character" w:customStyle="1" w:styleId="Chare">
    <w:name w:val="表格序号 Char"/>
    <w:link w:val="afffffffff5"/>
    <w:qFormat/>
    <w:locked/>
    <w:rPr>
      <w:rFonts w:ascii="Calibri" w:eastAsia="黑体" w:hAnsi="Calibri" w:cs="宋体"/>
      <w:szCs w:val="20"/>
    </w:rPr>
  </w:style>
  <w:style w:type="paragraph" w:customStyle="1" w:styleId="75">
    <w:name w:val="标题 7（七级标题）"/>
    <w:basedOn w:val="af5"/>
    <w:next w:val="af5"/>
    <w:qFormat/>
    <w:pPr>
      <w:ind w:firstLineChars="0" w:firstLine="0"/>
    </w:pPr>
    <w:rPr>
      <w:rFonts w:ascii="Times New Roman" w:eastAsia="黑体" w:hAnsi="Times New Roman" w:cs="宋体"/>
      <w:b/>
      <w:bCs/>
      <w:szCs w:val="24"/>
    </w:rPr>
  </w:style>
  <w:style w:type="paragraph" w:customStyle="1" w:styleId="FigureDescription">
    <w:name w:val="Figure Description"/>
    <w:next w:val="af5"/>
    <w:qFormat/>
    <w:pPr>
      <w:snapToGrid w:val="0"/>
      <w:spacing w:before="80" w:after="320"/>
      <w:ind w:left="1701"/>
      <w:jc w:val="center"/>
    </w:pPr>
    <w:rPr>
      <w:rFonts w:ascii="Arial" w:eastAsia="黑体" w:hAnsi="Arial" w:cs="Times New Roman"/>
      <w:sz w:val="18"/>
    </w:rPr>
  </w:style>
  <w:style w:type="paragraph" w:customStyle="1" w:styleId="CharCharCharCharCharCharCharCharChar10">
    <w:name w:val="样式 题注Char Char CharChar Char Char Char Char信息主题题注(图注)Char1..."/>
    <w:basedOn w:val="aff0"/>
    <w:qFormat/>
    <w:pPr>
      <w:ind w:firstLineChars="0" w:firstLine="0"/>
    </w:pPr>
    <w:rPr>
      <w:rFonts w:ascii="黑体" w:hAnsi="黑体"/>
      <w:sz w:val="21"/>
      <w:szCs w:val="20"/>
      <w:lang w:val="zh-CN"/>
    </w:rPr>
  </w:style>
  <w:style w:type="paragraph" w:customStyle="1" w:styleId="100">
    <w:name w:val="10"/>
    <w:uiPriority w:val="99"/>
    <w:qFormat/>
    <w:pPr>
      <w:widowControl w:val="0"/>
      <w:spacing w:line="440" w:lineRule="atLeast"/>
      <w:ind w:firstLineChars="200" w:firstLine="200"/>
      <w:jc w:val="both"/>
    </w:pPr>
    <w:rPr>
      <w:rFonts w:ascii="宋体" w:eastAsia="仿宋_GB2312" w:hAnsi="宋体" w:cs="Times New Roman"/>
      <w:kern w:val="2"/>
      <w:sz w:val="24"/>
      <w:szCs w:val="24"/>
    </w:rPr>
  </w:style>
  <w:style w:type="table" w:customStyle="1" w:styleId="afffffffff6">
    <w:name w:val="习惯表格"/>
    <w:basedOn w:val="af7"/>
    <w:qFormat/>
    <w:pPr>
      <w:widowControl w:val="0"/>
      <w:jc w:val="both"/>
    </w:pPr>
    <w:rPr>
      <w:rFonts w:ascii="Times New Roman" w:eastAsia="宋体" w:hAnsi="Times New Roman" w:cs="Times New Roman"/>
    </w:rPr>
    <w:tblP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85" w:type="dxa"/>
        <w:bottom w:w="85" w:type="dxa"/>
      </w:tblCellMar>
    </w:tblPr>
    <w:tcPr>
      <w:vAlign w:val="center"/>
    </w:tcPr>
    <w:tblStylePr w:type="firstRow">
      <w:pPr>
        <w:jc w:val="center"/>
      </w:pPr>
      <w:rPr>
        <w:rFonts w:ascii="Times New Roman" w:eastAsia="宋体" w:hAnsi="Times New Roman"/>
        <w:b/>
        <w:sz w:val="24"/>
      </w:rPr>
      <w:tblPr/>
      <w:tcPr>
        <w:shd w:val="clear" w:color="auto" w:fill="666699"/>
      </w:tcPr>
    </w:tblStylePr>
  </w:style>
  <w:style w:type="paragraph" w:customStyle="1" w:styleId="afffffffff7">
    <w:name w:val="标准小四"/>
    <w:basedOn w:val="af5"/>
    <w:qFormat/>
    <w:pPr>
      <w:ind w:firstLine="480"/>
    </w:pPr>
    <w:rPr>
      <w:rFonts w:ascii="Arial" w:eastAsia="仿宋_GB2312" w:hAnsi="Arial"/>
      <w:szCs w:val="21"/>
    </w:rPr>
  </w:style>
  <w:style w:type="character" w:customStyle="1" w:styleId="afffffffff8">
    <w:name w:val="样式 一号 加粗"/>
    <w:qFormat/>
    <w:rPr>
      <w:rFonts w:eastAsia="黑体"/>
      <w:b/>
      <w:sz w:val="52"/>
    </w:rPr>
  </w:style>
  <w:style w:type="character" w:customStyle="1" w:styleId="1ff2">
    <w:name w:val="批注引用1"/>
    <w:qFormat/>
    <w:rPr>
      <w:sz w:val="21"/>
    </w:rPr>
  </w:style>
  <w:style w:type="character" w:customStyle="1" w:styleId="3f9">
    <w:name w:val="正文3"/>
    <w:qFormat/>
    <w:rPr>
      <w:rFonts w:ascii="仿宋_GB2312" w:eastAsia="仿宋_GB2312"/>
      <w:b/>
      <w:color w:val="000000"/>
      <w:sz w:val="28"/>
    </w:rPr>
  </w:style>
  <w:style w:type="character" w:customStyle="1" w:styleId="CharChar4">
    <w:name w:val="标书图注 Char Char"/>
    <w:qFormat/>
    <w:rPr>
      <w:rFonts w:eastAsia="宋体"/>
      <w:kern w:val="2"/>
      <w:sz w:val="21"/>
      <w:lang w:val="en-US" w:eastAsia="zh-CN"/>
    </w:rPr>
  </w:style>
  <w:style w:type="character" w:customStyle="1" w:styleId="074CharChar">
    <w:name w:val="标书正文:  0.74 厘米 Char Char"/>
    <w:qFormat/>
    <w:rPr>
      <w:rFonts w:eastAsia="宋体"/>
      <w:kern w:val="2"/>
      <w:sz w:val="24"/>
      <w:lang w:val="en-US" w:eastAsia="zh-CN"/>
    </w:rPr>
  </w:style>
  <w:style w:type="character" w:customStyle="1" w:styleId="1ff3">
    <w:name w:val="页码1"/>
    <w:qFormat/>
  </w:style>
  <w:style w:type="paragraph" w:customStyle="1" w:styleId="1ff4">
    <w:name w:val="样式 标题 1"/>
    <w:basedOn w:val="15"/>
    <w:qFormat/>
    <w:pPr>
      <w:numPr>
        <w:numId w:val="0"/>
      </w:numPr>
      <w:tabs>
        <w:tab w:val="left" w:pos="425"/>
      </w:tabs>
      <w:spacing w:before="0" w:after="0"/>
      <w:jc w:val="center"/>
    </w:pPr>
    <w:rPr>
      <w:rFonts w:ascii="宋体" w:eastAsia="仿宋_GB2312" w:hAnsi="宋体"/>
      <w:b w:val="0"/>
      <w:sz w:val="32"/>
      <w:szCs w:val="20"/>
    </w:rPr>
  </w:style>
  <w:style w:type="paragraph" w:customStyle="1" w:styleId="212">
    <w:name w:val="正文文本缩进 21"/>
    <w:basedOn w:val="af5"/>
    <w:qFormat/>
    <w:pPr>
      <w:spacing w:line="240" w:lineRule="auto"/>
    </w:pPr>
    <w:rPr>
      <w:rFonts w:ascii="Times New Roman" w:eastAsia="仿宋_GB2312" w:hAnsi="Times New Roman"/>
      <w:sz w:val="28"/>
      <w:szCs w:val="20"/>
    </w:rPr>
  </w:style>
  <w:style w:type="paragraph" w:customStyle="1" w:styleId="1ff5">
    <w:name w:val="文档结构图1"/>
    <w:basedOn w:val="af5"/>
    <w:qFormat/>
    <w:pPr>
      <w:shd w:val="clear" w:color="auto" w:fill="000080"/>
      <w:ind w:firstLineChars="0" w:firstLine="600"/>
      <w:jc w:val="left"/>
    </w:pPr>
    <w:rPr>
      <w:rFonts w:ascii="Times New Roman" w:eastAsia="仿宋_GB2312" w:hAnsi="Times New Roman"/>
      <w:szCs w:val="20"/>
      <w:shd w:val="clear" w:color="auto" w:fill="000080"/>
    </w:rPr>
  </w:style>
  <w:style w:type="paragraph" w:customStyle="1" w:styleId="1ff6">
    <w:name w:val="批注主题1"/>
    <w:basedOn w:val="aff7"/>
    <w:next w:val="aff7"/>
    <w:qFormat/>
    <w:pPr>
      <w:ind w:firstLineChars="0" w:firstLine="600"/>
    </w:pPr>
    <w:rPr>
      <w:rFonts w:ascii="Times New Roman" w:eastAsia="仿宋_GB2312" w:hAnsi="Times New Roman"/>
      <w:b/>
      <w:szCs w:val="20"/>
    </w:rPr>
  </w:style>
  <w:style w:type="paragraph" w:customStyle="1" w:styleId="1ff7">
    <w:name w:val="正文文本缩进1"/>
    <w:basedOn w:val="af5"/>
    <w:qFormat/>
    <w:pPr>
      <w:spacing w:after="120"/>
      <w:ind w:left="420" w:firstLineChars="0" w:firstLine="600"/>
      <w:jc w:val="left"/>
    </w:pPr>
    <w:rPr>
      <w:rFonts w:ascii="Times New Roman" w:eastAsia="仿宋_GB2312" w:hAnsi="Times New Roman"/>
      <w:szCs w:val="20"/>
    </w:rPr>
  </w:style>
  <w:style w:type="paragraph" w:customStyle="1" w:styleId="xl47">
    <w:name w:val="xl47"/>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pPr>
    <w:rPr>
      <w:rFonts w:ascii="宋体" w:hAnsi="宋体"/>
      <w:b/>
      <w:kern w:val="0"/>
      <w:sz w:val="20"/>
      <w:szCs w:val="20"/>
    </w:rPr>
  </w:style>
  <w:style w:type="paragraph" w:customStyle="1" w:styleId="5b">
    <w:name w:val="样式5"/>
    <w:basedOn w:val="af5"/>
    <w:qFormat/>
    <w:pPr>
      <w:spacing w:line="300" w:lineRule="auto"/>
      <w:ind w:firstLineChars="0" w:firstLine="420"/>
    </w:pPr>
    <w:rPr>
      <w:rFonts w:ascii="Times New Roman" w:hAnsi="Times New Roman"/>
      <w:color w:val="333333"/>
      <w:sz w:val="21"/>
      <w:szCs w:val="20"/>
    </w:rPr>
  </w:style>
  <w:style w:type="paragraph" w:customStyle="1" w:styleId="xl43">
    <w:name w:val="xl43"/>
    <w:basedOn w:val="af5"/>
    <w:qFormat/>
    <w:pPr>
      <w:widowControl/>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宋体" w:hAnsi="宋体"/>
      <w:kern w:val="0"/>
      <w:sz w:val="20"/>
      <w:szCs w:val="20"/>
    </w:rPr>
  </w:style>
  <w:style w:type="paragraph" w:customStyle="1" w:styleId="xl62">
    <w:name w:val="xl62"/>
    <w:basedOn w:val="af5"/>
    <w:qFormat/>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Chars="0" w:firstLine="0"/>
      <w:jc w:val="center"/>
    </w:pPr>
    <w:rPr>
      <w:rFonts w:ascii="Arial" w:hAnsi="Arial"/>
      <w:kern w:val="0"/>
      <w:sz w:val="20"/>
      <w:szCs w:val="20"/>
    </w:rPr>
  </w:style>
  <w:style w:type="paragraph" w:customStyle="1" w:styleId="215">
    <w:name w:val="样式 正文缩进正文（首行缩进两字）四号 + 小四 首行缩进:  2 字符 行距: 1.5 倍行距"/>
    <w:basedOn w:val="1ff8"/>
    <w:qFormat/>
    <w:pPr>
      <w:adjustRightInd w:val="0"/>
      <w:snapToGrid w:val="0"/>
      <w:ind w:firstLineChars="0" w:firstLine="0"/>
    </w:pPr>
    <w:rPr>
      <w:rFonts w:ascii="宋体" w:hAnsi="宋体"/>
      <w:sz w:val="21"/>
    </w:rPr>
  </w:style>
  <w:style w:type="paragraph" w:customStyle="1" w:styleId="1ff8">
    <w:name w:val="正文缩进1"/>
    <w:basedOn w:val="af5"/>
    <w:qFormat/>
    <w:pPr>
      <w:ind w:firstLine="200"/>
    </w:pPr>
    <w:rPr>
      <w:rFonts w:ascii="Arial" w:hAnsi="Arial"/>
      <w:szCs w:val="20"/>
    </w:rPr>
  </w:style>
  <w:style w:type="paragraph" w:customStyle="1" w:styleId="afffffffff9">
    <w:name w:val="图中文字"/>
    <w:basedOn w:val="af5"/>
    <w:qFormat/>
    <w:pPr>
      <w:adjustRightInd w:val="0"/>
      <w:snapToGrid w:val="0"/>
      <w:spacing w:line="0" w:lineRule="atLeast"/>
      <w:ind w:firstLineChars="0" w:firstLine="0"/>
      <w:jc w:val="center"/>
    </w:pPr>
    <w:rPr>
      <w:rFonts w:ascii="Times New Roman" w:hAnsi="Times New Roman"/>
      <w:szCs w:val="20"/>
    </w:rPr>
  </w:style>
  <w:style w:type="paragraph" w:customStyle="1" w:styleId="xl34">
    <w:name w:val="xl34"/>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pPr>
    <w:rPr>
      <w:rFonts w:ascii="Arial" w:hAnsi="Arial"/>
      <w:kern w:val="0"/>
      <w:sz w:val="20"/>
      <w:szCs w:val="20"/>
    </w:rPr>
  </w:style>
  <w:style w:type="paragraph" w:customStyle="1" w:styleId="xl55">
    <w:name w:val="xl55"/>
    <w:basedOn w:val="af5"/>
    <w:qFormat/>
    <w:pPr>
      <w:widowControl/>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宋体" w:hAnsi="宋体"/>
      <w:kern w:val="0"/>
      <w:sz w:val="20"/>
      <w:szCs w:val="20"/>
    </w:rPr>
  </w:style>
  <w:style w:type="paragraph" w:customStyle="1" w:styleId="xl53">
    <w:name w:val="xl53"/>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宋体" w:hAnsi="宋体"/>
      <w:kern w:val="0"/>
      <w:sz w:val="20"/>
      <w:szCs w:val="20"/>
    </w:rPr>
  </w:style>
  <w:style w:type="paragraph" w:customStyle="1" w:styleId="xl32">
    <w:name w:val="xl32"/>
    <w:basedOn w:val="af5"/>
    <w:qFormat/>
    <w:pPr>
      <w:widowControl/>
      <w:pBdr>
        <w:top w:val="single" w:sz="8"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Chars="0" w:firstLine="0"/>
      <w:jc w:val="center"/>
    </w:pPr>
    <w:rPr>
      <w:rFonts w:ascii="宋体" w:hAnsi="宋体"/>
      <w:b/>
      <w:kern w:val="0"/>
      <w:sz w:val="20"/>
      <w:szCs w:val="20"/>
    </w:rPr>
  </w:style>
  <w:style w:type="paragraph" w:customStyle="1" w:styleId="111">
    <w:name w:val="索引 11"/>
    <w:basedOn w:val="af5"/>
    <w:next w:val="af5"/>
    <w:qFormat/>
    <w:pPr>
      <w:spacing w:line="240" w:lineRule="auto"/>
      <w:ind w:firstLineChars="0" w:firstLine="0"/>
    </w:pPr>
    <w:rPr>
      <w:rFonts w:ascii="Arial" w:hAnsi="Arial"/>
      <w:sz w:val="21"/>
      <w:szCs w:val="20"/>
    </w:rPr>
  </w:style>
  <w:style w:type="paragraph" w:customStyle="1" w:styleId="074">
    <w:name w:val="标书正文:  0.74 厘米"/>
    <w:basedOn w:val="af5"/>
    <w:qFormat/>
    <w:pPr>
      <w:snapToGrid w:val="0"/>
      <w:spacing w:after="120"/>
      <w:ind w:firstLineChars="0" w:firstLine="420"/>
    </w:pPr>
    <w:rPr>
      <w:rFonts w:ascii="Times New Roman" w:hAnsi="Times New Roman"/>
      <w:szCs w:val="20"/>
    </w:rPr>
  </w:style>
  <w:style w:type="paragraph" w:customStyle="1" w:styleId="xl51">
    <w:name w:val="xl51"/>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pPr>
    <w:rPr>
      <w:rFonts w:ascii="Arial" w:hAnsi="Arial"/>
      <w:kern w:val="0"/>
      <w:sz w:val="20"/>
      <w:szCs w:val="20"/>
    </w:rPr>
  </w:style>
  <w:style w:type="paragraph" w:customStyle="1" w:styleId="xl38">
    <w:name w:val="xl38"/>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Arial" w:hAnsi="Arial"/>
      <w:kern w:val="0"/>
      <w:sz w:val="20"/>
      <w:szCs w:val="20"/>
    </w:rPr>
  </w:style>
  <w:style w:type="paragraph" w:customStyle="1" w:styleId="xl40">
    <w:name w:val="xl40"/>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pPr>
    <w:rPr>
      <w:rFonts w:ascii="Arial" w:hAnsi="Arial"/>
      <w:b/>
      <w:kern w:val="0"/>
      <w:sz w:val="20"/>
      <w:szCs w:val="20"/>
    </w:rPr>
  </w:style>
  <w:style w:type="paragraph" w:customStyle="1" w:styleId="xl45">
    <w:name w:val="xl45"/>
    <w:basedOn w:val="af5"/>
    <w:qFormat/>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Chars="0" w:firstLine="0"/>
      <w:jc w:val="left"/>
    </w:pPr>
    <w:rPr>
      <w:rFonts w:ascii="宋体" w:hAnsi="宋体"/>
      <w:b/>
      <w:kern w:val="0"/>
      <w:sz w:val="20"/>
      <w:szCs w:val="20"/>
    </w:rPr>
  </w:style>
  <w:style w:type="paragraph" w:customStyle="1" w:styleId="xl36">
    <w:name w:val="xl36"/>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宋体" w:hAnsi="宋体"/>
      <w:kern w:val="0"/>
      <w:sz w:val="20"/>
      <w:szCs w:val="20"/>
    </w:rPr>
  </w:style>
  <w:style w:type="paragraph" w:customStyle="1" w:styleId="2ff2">
    <w:name w:val="正文缩进2"/>
    <w:basedOn w:val="af5"/>
    <w:qFormat/>
    <w:pPr>
      <w:suppressAutoHyphens/>
      <w:ind w:firstLineChars="0" w:firstLine="540"/>
    </w:pPr>
    <w:rPr>
      <w:rFonts w:eastAsia="仿宋_GB2312"/>
      <w:kern w:val="1"/>
      <w:sz w:val="28"/>
      <w:szCs w:val="20"/>
      <w:lang w:val="zh-CN" w:eastAsia="ar-SA"/>
    </w:rPr>
  </w:style>
  <w:style w:type="paragraph" w:customStyle="1" w:styleId="xl56">
    <w:name w:val="xl56"/>
    <w:basedOn w:val="af5"/>
    <w:qFormat/>
    <w:pPr>
      <w:widowControl/>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Chars="0" w:firstLine="0"/>
      <w:jc w:val="center"/>
    </w:pPr>
    <w:rPr>
      <w:rFonts w:ascii="Arial" w:hAnsi="Arial"/>
      <w:kern w:val="0"/>
      <w:sz w:val="20"/>
      <w:szCs w:val="20"/>
    </w:rPr>
  </w:style>
  <w:style w:type="paragraph" w:customStyle="1" w:styleId="150">
    <w:name w:val="样式 宋体 黑色 行距: 1.5 倍行距"/>
    <w:basedOn w:val="af5"/>
    <w:qFormat/>
    <w:pPr>
      <w:spacing w:line="288" w:lineRule="auto"/>
      <w:ind w:firstLineChars="0" w:firstLine="0"/>
    </w:pPr>
    <w:rPr>
      <w:rFonts w:ascii="宋体" w:hAnsi="宋体"/>
      <w:color w:val="000000"/>
      <w:kern w:val="0"/>
      <w:szCs w:val="20"/>
    </w:rPr>
  </w:style>
  <w:style w:type="paragraph" w:customStyle="1" w:styleId="xl39">
    <w:name w:val="xl39"/>
    <w:basedOn w:val="af5"/>
    <w:qFormat/>
    <w:pPr>
      <w:widowControl/>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firstLineChars="0" w:firstLine="0"/>
      <w:jc w:val="center"/>
    </w:pPr>
    <w:rPr>
      <w:rFonts w:ascii="宋体" w:hAnsi="宋体"/>
      <w:b/>
      <w:kern w:val="0"/>
      <w:sz w:val="20"/>
      <w:szCs w:val="20"/>
    </w:rPr>
  </w:style>
  <w:style w:type="paragraph" w:customStyle="1" w:styleId="afffffffffa">
    <w:name w:val="封面标准英文名称"/>
    <w:qFormat/>
    <w:pPr>
      <w:widowControl w:val="0"/>
      <w:suppressAutoHyphens/>
      <w:spacing w:before="370" w:line="400" w:lineRule="exact"/>
      <w:jc w:val="center"/>
    </w:pPr>
    <w:rPr>
      <w:rFonts w:ascii="Times New Roman" w:eastAsia="宋体" w:hAnsi="Times New Roman" w:cs="Times New Roman"/>
      <w:sz w:val="28"/>
      <w:lang w:eastAsia="ar-SA"/>
    </w:rPr>
  </w:style>
  <w:style w:type="paragraph" w:customStyle="1" w:styleId="xl57">
    <w:name w:val="xl57"/>
    <w:basedOn w:val="af5"/>
    <w:qFormat/>
    <w:pPr>
      <w:widowControl/>
      <w:pBdr>
        <w:top w:val="single" w:sz="4" w:space="0" w:color="auto"/>
        <w:left w:val="single" w:sz="8" w:space="0" w:color="auto"/>
        <w:bottom w:val="single" w:sz="8" w:space="0" w:color="auto"/>
        <w:right w:val="single" w:sz="4" w:space="0" w:color="auto"/>
      </w:pBdr>
      <w:shd w:val="clear" w:color="auto" w:fill="FFFFFF"/>
      <w:spacing w:before="100" w:beforeAutospacing="1" w:after="100" w:afterAutospacing="1" w:line="240" w:lineRule="auto"/>
      <w:ind w:firstLineChars="0" w:firstLine="0"/>
      <w:jc w:val="left"/>
    </w:pPr>
    <w:rPr>
      <w:rFonts w:ascii="宋体" w:hAnsi="宋体"/>
      <w:kern w:val="0"/>
      <w:sz w:val="20"/>
      <w:szCs w:val="20"/>
    </w:rPr>
  </w:style>
  <w:style w:type="paragraph" w:customStyle="1" w:styleId="xl49">
    <w:name w:val="xl49"/>
    <w:basedOn w:val="af5"/>
    <w:qFormat/>
    <w:pPr>
      <w:widowControl/>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Arial" w:hAnsi="Arial"/>
      <w:kern w:val="0"/>
      <w:sz w:val="20"/>
      <w:szCs w:val="20"/>
    </w:rPr>
  </w:style>
  <w:style w:type="paragraph" w:customStyle="1" w:styleId="xl52">
    <w:name w:val="xl52"/>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bottom"/>
    </w:pPr>
    <w:rPr>
      <w:rFonts w:ascii="Times New Roman" w:hAnsi="Times New Roman"/>
      <w:kern w:val="0"/>
      <w:sz w:val="20"/>
      <w:szCs w:val="20"/>
    </w:rPr>
  </w:style>
  <w:style w:type="paragraph" w:customStyle="1" w:styleId="xl33">
    <w:name w:val="xl33"/>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宋体" w:hAnsi="宋体"/>
      <w:kern w:val="0"/>
      <w:sz w:val="20"/>
      <w:szCs w:val="20"/>
    </w:rPr>
  </w:style>
  <w:style w:type="paragraph" w:customStyle="1" w:styleId="xl50">
    <w:name w:val="xl50"/>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宋体" w:hAnsi="宋体"/>
      <w:b/>
      <w:kern w:val="0"/>
      <w:sz w:val="20"/>
      <w:szCs w:val="20"/>
    </w:rPr>
  </w:style>
  <w:style w:type="paragraph" w:customStyle="1" w:styleId="afffffffffb">
    <w:name w:val="全国人大"/>
    <w:basedOn w:val="15"/>
    <w:qFormat/>
    <w:pPr>
      <w:numPr>
        <w:numId w:val="0"/>
      </w:numPr>
      <w:tabs>
        <w:tab w:val="left" w:pos="425"/>
      </w:tabs>
      <w:spacing w:before="0" w:after="0"/>
      <w:ind w:left="900" w:hanging="420"/>
      <w:jc w:val="center"/>
    </w:pPr>
    <w:rPr>
      <w:rFonts w:ascii="Arial" w:eastAsia="仿宋_GB2312" w:hAnsi="Arial"/>
      <w:b w:val="0"/>
      <w:sz w:val="48"/>
      <w:szCs w:val="20"/>
    </w:rPr>
  </w:style>
  <w:style w:type="paragraph" w:customStyle="1" w:styleId="xl58">
    <w:name w:val="xl58"/>
    <w:basedOn w:val="af5"/>
    <w:qFormat/>
    <w:pPr>
      <w:widowControl/>
      <w:pBdr>
        <w:top w:val="single" w:sz="4" w:space="0" w:color="auto"/>
        <w:left w:val="single" w:sz="4" w:space="0" w:color="auto"/>
        <w:bottom w:val="single" w:sz="8" w:space="0" w:color="auto"/>
        <w:right w:val="single" w:sz="4" w:space="0" w:color="auto"/>
      </w:pBdr>
      <w:shd w:val="clear" w:color="auto" w:fill="FFFFFF"/>
      <w:spacing w:before="100" w:beforeAutospacing="1" w:after="100" w:afterAutospacing="1" w:line="240" w:lineRule="auto"/>
      <w:ind w:firstLineChars="0" w:firstLine="0"/>
      <w:jc w:val="left"/>
    </w:pPr>
    <w:rPr>
      <w:rFonts w:ascii="Arial" w:hAnsi="Arial"/>
      <w:kern w:val="0"/>
      <w:sz w:val="20"/>
      <w:szCs w:val="20"/>
    </w:rPr>
  </w:style>
  <w:style w:type="paragraph" w:customStyle="1" w:styleId="xl60">
    <w:name w:val="xl60"/>
    <w:basedOn w:val="af5"/>
    <w:qFormat/>
    <w:pPr>
      <w:widowControl/>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firstLineChars="0" w:firstLine="0"/>
      <w:jc w:val="left"/>
    </w:pPr>
    <w:rPr>
      <w:rFonts w:ascii="宋体" w:hAnsi="宋体"/>
      <w:kern w:val="0"/>
      <w:sz w:val="20"/>
      <w:szCs w:val="20"/>
    </w:rPr>
  </w:style>
  <w:style w:type="paragraph" w:customStyle="1" w:styleId="xl37">
    <w:name w:val="xl37"/>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Arial" w:hAnsi="Arial"/>
      <w:kern w:val="0"/>
      <w:sz w:val="20"/>
      <w:szCs w:val="20"/>
    </w:rPr>
  </w:style>
  <w:style w:type="paragraph" w:customStyle="1" w:styleId="afffffffffc">
    <w:name w:val="自定义"/>
    <w:basedOn w:val="af5"/>
    <w:qFormat/>
    <w:pPr>
      <w:tabs>
        <w:tab w:val="left" w:pos="0"/>
        <w:tab w:val="left" w:pos="284"/>
      </w:tabs>
      <w:ind w:firstLineChars="0" w:firstLine="0"/>
      <w:jc w:val="left"/>
    </w:pPr>
    <w:rPr>
      <w:rFonts w:ascii="Times New Roman" w:eastAsia="仿宋_GB2312" w:hAnsi="Times New Roman"/>
      <w:szCs w:val="20"/>
    </w:rPr>
  </w:style>
  <w:style w:type="paragraph" w:customStyle="1" w:styleId="xl48">
    <w:name w:val="xl48"/>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Arial" w:hAnsi="Arial"/>
      <w:kern w:val="0"/>
      <w:sz w:val="20"/>
      <w:szCs w:val="20"/>
    </w:rPr>
  </w:style>
  <w:style w:type="paragraph" w:customStyle="1" w:styleId="xl59">
    <w:name w:val="xl59"/>
    <w:basedOn w:val="af5"/>
    <w:qFormat/>
    <w:pPr>
      <w:widowControl/>
      <w:pBdr>
        <w:top w:val="single" w:sz="4" w:space="0" w:color="auto"/>
        <w:left w:val="single" w:sz="4" w:space="0" w:color="auto"/>
        <w:bottom w:val="single" w:sz="8" w:space="0" w:color="auto"/>
        <w:right w:val="single" w:sz="4" w:space="0" w:color="auto"/>
      </w:pBdr>
      <w:shd w:val="clear" w:color="auto" w:fill="FFFFFF"/>
      <w:spacing w:before="100" w:beforeAutospacing="1" w:after="100" w:afterAutospacing="1" w:line="240" w:lineRule="auto"/>
      <w:ind w:firstLineChars="0" w:firstLine="0"/>
      <w:jc w:val="center"/>
    </w:pPr>
    <w:rPr>
      <w:rFonts w:ascii="Arial" w:hAnsi="Arial"/>
      <w:kern w:val="0"/>
      <w:sz w:val="20"/>
      <w:szCs w:val="20"/>
    </w:rPr>
  </w:style>
  <w:style w:type="paragraph" w:customStyle="1" w:styleId="xl54">
    <w:name w:val="xl54"/>
    <w:basedOn w:val="af5"/>
    <w:qFormat/>
    <w:pPr>
      <w:widowControl/>
      <w:pBdr>
        <w:top w:val="single" w:sz="4" w:space="0" w:color="auto"/>
        <w:left w:val="single" w:sz="8" w:space="0" w:color="auto"/>
        <w:right w:val="single" w:sz="4" w:space="0" w:color="auto"/>
      </w:pBdr>
      <w:shd w:val="clear" w:color="auto" w:fill="FFFFFF"/>
      <w:spacing w:before="100" w:beforeAutospacing="1" w:after="100" w:afterAutospacing="1" w:line="240" w:lineRule="auto"/>
      <w:ind w:firstLineChars="0" w:firstLine="0"/>
      <w:jc w:val="left"/>
    </w:pPr>
    <w:rPr>
      <w:rFonts w:ascii="宋体" w:hAnsi="宋体"/>
      <w:kern w:val="0"/>
      <w:sz w:val="20"/>
      <w:szCs w:val="20"/>
    </w:rPr>
  </w:style>
  <w:style w:type="paragraph" w:customStyle="1" w:styleId="xl44">
    <w:name w:val="xl44"/>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Arial" w:hAnsi="Arial"/>
      <w:kern w:val="0"/>
      <w:sz w:val="20"/>
      <w:szCs w:val="20"/>
    </w:rPr>
  </w:style>
  <w:style w:type="paragraph" w:customStyle="1" w:styleId="xl42">
    <w:name w:val="xl42"/>
    <w:basedOn w:val="af5"/>
    <w:qFormat/>
    <w:pPr>
      <w:widowControl/>
      <w:pBdr>
        <w:top w:val="single" w:sz="4" w:space="0" w:color="auto"/>
        <w:left w:val="single" w:sz="8"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pPr>
    <w:rPr>
      <w:rFonts w:ascii="宋体" w:hAnsi="宋体"/>
      <w:b/>
      <w:kern w:val="0"/>
      <w:sz w:val="20"/>
      <w:szCs w:val="20"/>
    </w:rPr>
  </w:style>
  <w:style w:type="paragraph" w:customStyle="1" w:styleId="xl61">
    <w:name w:val="xl61"/>
    <w:basedOn w:val="af5"/>
    <w:qFormat/>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Chars="0" w:firstLine="0"/>
      <w:jc w:val="left"/>
    </w:pPr>
    <w:rPr>
      <w:rFonts w:ascii="Arial" w:hAnsi="Arial"/>
      <w:kern w:val="0"/>
      <w:sz w:val="20"/>
      <w:szCs w:val="20"/>
    </w:rPr>
  </w:style>
  <w:style w:type="paragraph" w:customStyle="1" w:styleId="afffffffffd">
    <w:name w:val="正文编号"/>
    <w:basedOn w:val="af5"/>
    <w:qFormat/>
    <w:pPr>
      <w:tabs>
        <w:tab w:val="left" w:pos="720"/>
        <w:tab w:val="left" w:pos="980"/>
      </w:tabs>
      <w:adjustRightInd w:val="0"/>
      <w:spacing w:line="400" w:lineRule="exact"/>
      <w:ind w:left="980" w:firstLineChars="0" w:firstLine="0"/>
      <w:textAlignment w:val="baseline"/>
    </w:pPr>
    <w:rPr>
      <w:rFonts w:ascii="Times New Roman" w:eastAsia="楷体_GB2312" w:hAnsi="Times New Roman"/>
      <w:spacing w:val="8"/>
      <w:kern w:val="0"/>
      <w:sz w:val="28"/>
      <w:szCs w:val="20"/>
    </w:rPr>
  </w:style>
  <w:style w:type="paragraph" w:customStyle="1" w:styleId="xl46">
    <w:name w:val="xl46"/>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left"/>
    </w:pPr>
    <w:rPr>
      <w:rFonts w:ascii="Arial" w:hAnsi="Arial"/>
      <w:b/>
      <w:kern w:val="0"/>
      <w:sz w:val="20"/>
      <w:szCs w:val="20"/>
    </w:rPr>
  </w:style>
  <w:style w:type="paragraph" w:customStyle="1" w:styleId="xl35">
    <w:name w:val="xl35"/>
    <w:basedOn w:val="af5"/>
    <w:qFormat/>
    <w:pPr>
      <w:widowControl/>
      <w:pBdr>
        <w:top w:val="single" w:sz="4" w:space="0" w:color="auto"/>
        <w:left w:val="single" w:sz="4" w:space="0" w:color="auto"/>
        <w:bottom w:val="single" w:sz="8" w:space="0" w:color="auto"/>
        <w:right w:val="single" w:sz="4" w:space="0" w:color="auto"/>
      </w:pBdr>
      <w:shd w:val="clear" w:color="auto" w:fill="FFFFFF"/>
      <w:spacing w:before="100" w:beforeAutospacing="1" w:after="100" w:afterAutospacing="1" w:line="240" w:lineRule="auto"/>
      <w:ind w:firstLineChars="0" w:firstLine="0"/>
      <w:jc w:val="left"/>
    </w:pPr>
    <w:rPr>
      <w:rFonts w:ascii="宋体" w:hAnsi="宋体"/>
      <w:kern w:val="0"/>
      <w:sz w:val="20"/>
      <w:szCs w:val="20"/>
    </w:rPr>
  </w:style>
  <w:style w:type="paragraph" w:customStyle="1" w:styleId="xl41">
    <w:name w:val="xl41"/>
    <w:basedOn w:val="af5"/>
    <w:qFormat/>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Chars="0" w:firstLine="0"/>
      <w:jc w:val="center"/>
    </w:pPr>
    <w:rPr>
      <w:rFonts w:ascii="Arial" w:hAnsi="Arial"/>
      <w:b/>
      <w:kern w:val="0"/>
      <w:sz w:val="20"/>
      <w:szCs w:val="20"/>
    </w:rPr>
  </w:style>
  <w:style w:type="character" w:customStyle="1" w:styleId="Char19">
    <w:name w:val="批注主题 Char1"/>
    <w:qFormat/>
    <w:rPr>
      <w:rFonts w:ascii="宋体" w:eastAsia="宋体" w:hAnsi="宋体" w:cs="Times New Roman"/>
      <w:b/>
      <w:bCs/>
      <w:kern w:val="2"/>
      <w:sz w:val="24"/>
      <w:szCs w:val="24"/>
      <w:lang w:val="en-US" w:eastAsia="zh-CN" w:bidi="ar-SA"/>
    </w:rPr>
  </w:style>
  <w:style w:type="table" w:customStyle="1" w:styleId="1ff9">
    <w:name w:val="网格型1"/>
    <w:basedOn w:val="af7"/>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0">
    <w:name w:val="批注文字 Char3"/>
    <w:uiPriority w:val="99"/>
    <w:qFormat/>
    <w:rPr>
      <w:rFonts w:ascii="宋体" w:eastAsia="仿宋_GB2312" w:hAnsi="宋体" w:cs="Times New Roman"/>
      <w:sz w:val="24"/>
      <w:szCs w:val="24"/>
    </w:rPr>
  </w:style>
  <w:style w:type="character" w:customStyle="1" w:styleId="Char1a">
    <w:name w:val="正文文本缩进 Char1"/>
    <w:uiPriority w:val="99"/>
    <w:qFormat/>
    <w:rPr>
      <w:rFonts w:ascii="宋体" w:eastAsia="仿宋_GB2312" w:hAnsi="宋体" w:cs="Times New Roman"/>
      <w:sz w:val="24"/>
      <w:szCs w:val="24"/>
    </w:rPr>
  </w:style>
  <w:style w:type="character" w:customStyle="1" w:styleId="Char1b">
    <w:name w:val="文档结构图 Char1"/>
    <w:qFormat/>
    <w:rPr>
      <w:rFonts w:ascii="Microsoft YaHei UI" w:eastAsia="Microsoft YaHei UI" w:hAnsi="宋体" w:cs="Times New Roman"/>
      <w:sz w:val="18"/>
      <w:szCs w:val="18"/>
    </w:rPr>
  </w:style>
  <w:style w:type="character" w:customStyle="1" w:styleId="Char1c">
    <w:name w:val="批注框文本 Char1"/>
    <w:qFormat/>
    <w:rPr>
      <w:rFonts w:ascii="宋体" w:eastAsia="仿宋_GB2312" w:hAnsi="宋体" w:cs="Times New Roman"/>
      <w:sz w:val="18"/>
      <w:szCs w:val="18"/>
    </w:rPr>
  </w:style>
  <w:style w:type="paragraph" w:customStyle="1" w:styleId="pic-info">
    <w:name w:val="pic-info"/>
    <w:basedOn w:val="af5"/>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TableText0">
    <w:name w:val="Table Text"/>
    <w:basedOn w:val="af5"/>
    <w:link w:val="TableTextChar1"/>
    <w:qFormat/>
    <w:pPr>
      <w:tabs>
        <w:tab w:val="decimal" w:pos="0"/>
      </w:tabs>
      <w:autoSpaceDE w:val="0"/>
      <w:autoSpaceDN w:val="0"/>
      <w:adjustRightInd w:val="0"/>
      <w:spacing w:line="240" w:lineRule="auto"/>
      <w:ind w:firstLineChars="0" w:firstLine="420"/>
      <w:jc w:val="left"/>
    </w:pPr>
    <w:rPr>
      <w:rFonts w:ascii="Arial" w:hAnsi="Arial"/>
      <w:kern w:val="0"/>
      <w:sz w:val="20"/>
      <w:szCs w:val="20"/>
      <w:lang w:val="zh-CN"/>
    </w:rPr>
  </w:style>
  <w:style w:type="character" w:customStyle="1" w:styleId="TableTextChar1">
    <w:name w:val="Table Text Char1"/>
    <w:link w:val="TableText0"/>
    <w:qFormat/>
    <w:rPr>
      <w:rFonts w:ascii="Arial" w:eastAsia="宋体" w:hAnsi="Arial" w:cs="Times New Roman"/>
      <w:kern w:val="0"/>
      <w:sz w:val="20"/>
      <w:szCs w:val="20"/>
      <w:lang w:val="zh-CN"/>
    </w:rPr>
  </w:style>
  <w:style w:type="paragraph" w:customStyle="1" w:styleId="CharCharCharCharCharCharChar5">
    <w:name w:val="Char Char Char Char Char Char Char5"/>
    <w:basedOn w:val="af5"/>
    <w:next w:val="af5"/>
    <w:qFormat/>
    <w:pPr>
      <w:widowControl/>
      <w:spacing w:after="160" w:line="240" w:lineRule="exact"/>
      <w:ind w:firstLineChars="0" w:firstLine="0"/>
      <w:jc w:val="left"/>
    </w:pPr>
    <w:rPr>
      <w:rFonts w:ascii="Times New Roman" w:hAnsi="Times New Roman"/>
      <w:sz w:val="21"/>
      <w:szCs w:val="20"/>
    </w:rPr>
  </w:style>
  <w:style w:type="character" w:customStyle="1" w:styleId="1ffa">
    <w:name w:val="明显强调1"/>
    <w:uiPriority w:val="21"/>
    <w:qFormat/>
    <w:rPr>
      <w:b/>
      <w:bCs/>
      <w:i/>
      <w:iCs/>
      <w:color w:val="4F81BD"/>
    </w:rPr>
  </w:style>
  <w:style w:type="paragraph" w:customStyle="1" w:styleId="afffffffffe">
    <w:name w:val="图例"/>
    <w:basedOn w:val="af5"/>
    <w:qFormat/>
    <w:pPr>
      <w:spacing w:beforeLines="50" w:before="50" w:afterLines="100" w:after="100" w:line="240" w:lineRule="auto"/>
      <w:ind w:firstLineChars="0" w:firstLine="0"/>
      <w:jc w:val="center"/>
    </w:pPr>
    <w:rPr>
      <w:rFonts w:ascii="Times New Roman" w:hAnsi="Times New Roman"/>
      <w:kern w:val="44"/>
      <w:szCs w:val="24"/>
    </w:rPr>
  </w:style>
  <w:style w:type="paragraph" w:customStyle="1" w:styleId="p0">
    <w:name w:val="p0"/>
    <w:basedOn w:val="af5"/>
    <w:qFormat/>
    <w:pPr>
      <w:widowControl/>
      <w:spacing w:line="240" w:lineRule="auto"/>
      <w:ind w:firstLineChars="0" w:firstLine="0"/>
    </w:pPr>
    <w:rPr>
      <w:rFonts w:ascii="Times New Roman" w:hAnsi="Times New Roman"/>
      <w:kern w:val="0"/>
      <w:sz w:val="21"/>
      <w:szCs w:val="21"/>
    </w:rPr>
  </w:style>
  <w:style w:type="paragraph" w:customStyle="1" w:styleId="6">
    <w:name w:val="样式6"/>
    <w:basedOn w:val="7"/>
    <w:qFormat/>
    <w:pPr>
      <w:numPr>
        <w:ilvl w:val="5"/>
        <w:numId w:val="18"/>
      </w:numPr>
      <w:tabs>
        <w:tab w:val="clear" w:pos="1276"/>
        <w:tab w:val="left" w:pos="1440"/>
      </w:tabs>
      <w:spacing w:before="240" w:after="64" w:line="320" w:lineRule="auto"/>
    </w:pPr>
    <w:rPr>
      <w:rFonts w:ascii="Times New Roman" w:hAnsi="Times New Roman"/>
      <w:sz w:val="24"/>
      <w:szCs w:val="24"/>
      <w:lang w:val="zh-CN"/>
    </w:rPr>
  </w:style>
  <w:style w:type="paragraph" w:customStyle="1" w:styleId="affffffffff">
    <w:name w:val="二级条标题"/>
    <w:basedOn w:val="af5"/>
    <w:qFormat/>
    <w:pPr>
      <w:tabs>
        <w:tab w:val="left" w:pos="864"/>
      </w:tabs>
      <w:ind w:left="864" w:firstLineChars="0" w:hanging="864"/>
    </w:pPr>
    <w:rPr>
      <w:rFonts w:ascii="宋体" w:hAnsi="宋体"/>
      <w:szCs w:val="20"/>
    </w:rPr>
  </w:style>
  <w:style w:type="character" w:customStyle="1" w:styleId="Charf">
    <w:name w:val="可研加粗 Char"/>
    <w:qFormat/>
    <w:rPr>
      <w:rFonts w:ascii="Tahoma" w:eastAsia="仿宋_GB2312" w:hAnsi="Tahoma"/>
      <w:b/>
      <w:kern w:val="2"/>
      <w:sz w:val="24"/>
      <w:szCs w:val="24"/>
      <w:lang w:val="en-US" w:eastAsia="zh-CN" w:bidi="ar-SA"/>
    </w:rPr>
  </w:style>
  <w:style w:type="paragraph" w:customStyle="1" w:styleId="2ff3">
    <w:name w:val="可研 + 首行缩进:  2 字符"/>
    <w:basedOn w:val="af5"/>
    <w:semiHidden/>
    <w:qFormat/>
    <w:pPr>
      <w:snapToGrid w:val="0"/>
      <w:spacing w:before="120" w:line="288" w:lineRule="auto"/>
      <w:ind w:firstLine="482"/>
      <w:textAlignment w:val="baseline"/>
    </w:pPr>
    <w:rPr>
      <w:rFonts w:ascii="Times New Roman" w:eastAsia="仿宋_GB2312" w:hAnsi="Times New Roman"/>
      <w:szCs w:val="20"/>
    </w:rPr>
  </w:style>
  <w:style w:type="paragraph" w:customStyle="1" w:styleId="Char100">
    <w:name w:val="Char10"/>
    <w:basedOn w:val="aff5"/>
    <w:qFormat/>
    <w:pPr>
      <w:shd w:val="clear" w:color="auto" w:fill="000080"/>
      <w:spacing w:line="240" w:lineRule="auto"/>
      <w:ind w:firstLineChars="0" w:firstLine="0"/>
    </w:pPr>
    <w:rPr>
      <w:rFonts w:ascii="Tahoma" w:hAnsi="Tahoma"/>
      <w:sz w:val="24"/>
      <w:szCs w:val="20"/>
    </w:rPr>
  </w:style>
  <w:style w:type="paragraph" w:customStyle="1" w:styleId="p15">
    <w:name w:val="p15"/>
    <w:basedOn w:val="af5"/>
    <w:qFormat/>
    <w:pPr>
      <w:widowControl/>
      <w:ind w:firstLineChars="0" w:firstLine="420"/>
    </w:pPr>
    <w:rPr>
      <w:rFonts w:ascii="Abadi MT Condensed Light" w:hAnsi="Abadi MT Condensed Light"/>
      <w:kern w:val="0"/>
      <w:szCs w:val="20"/>
    </w:rPr>
  </w:style>
  <w:style w:type="paragraph" w:customStyle="1" w:styleId="p17">
    <w:name w:val="p17"/>
    <w:basedOn w:val="af5"/>
    <w:qFormat/>
    <w:pPr>
      <w:widowControl/>
      <w:spacing w:line="240" w:lineRule="auto"/>
      <w:ind w:firstLineChars="0" w:firstLine="0"/>
    </w:pPr>
    <w:rPr>
      <w:rFonts w:ascii="Arial" w:hAnsi="Arial"/>
      <w:kern w:val="0"/>
      <w:sz w:val="20"/>
      <w:szCs w:val="20"/>
    </w:rPr>
  </w:style>
  <w:style w:type="paragraph" w:customStyle="1" w:styleId="Char1CharCharChar1">
    <w:name w:val="Char1 Char Char Char1"/>
    <w:basedOn w:val="af5"/>
    <w:qFormat/>
    <w:pPr>
      <w:spacing w:line="240" w:lineRule="auto"/>
      <w:ind w:firstLineChars="0" w:firstLine="0"/>
    </w:pPr>
    <w:rPr>
      <w:rFonts w:ascii="Tahoma" w:hAnsi="Tahoma"/>
      <w:szCs w:val="20"/>
    </w:rPr>
  </w:style>
  <w:style w:type="paragraph" w:customStyle="1" w:styleId="affffffffff0">
    <w:name w:val="前言、引言标题"/>
    <w:basedOn w:val="af5"/>
    <w:qFormat/>
    <w:pPr>
      <w:tabs>
        <w:tab w:val="left" w:pos="900"/>
      </w:tabs>
      <w:ind w:left="900" w:firstLineChars="0" w:hanging="420"/>
    </w:pPr>
    <w:rPr>
      <w:rFonts w:ascii="宋体" w:hAnsi="宋体"/>
      <w:szCs w:val="20"/>
    </w:rPr>
  </w:style>
  <w:style w:type="paragraph" w:customStyle="1" w:styleId="p16">
    <w:name w:val="p16"/>
    <w:basedOn w:val="af5"/>
    <w:qFormat/>
    <w:pPr>
      <w:widowControl/>
      <w:spacing w:line="440" w:lineRule="atLeast"/>
      <w:ind w:firstLineChars="0" w:firstLine="420"/>
    </w:pPr>
    <w:rPr>
      <w:rFonts w:eastAsia="仿宋_GB2312" w:hAnsi="宋体"/>
      <w:kern w:val="0"/>
      <w:szCs w:val="20"/>
    </w:rPr>
  </w:style>
  <w:style w:type="paragraph" w:customStyle="1" w:styleId="2ff4">
    <w:name w:val="样式 段 + 首行缩进:  2 字符"/>
    <w:basedOn w:val="afffffff1"/>
    <w:qFormat/>
    <w:pPr>
      <w:ind w:firstLine="420"/>
    </w:pPr>
  </w:style>
  <w:style w:type="paragraph" w:customStyle="1" w:styleId="CharCharChar1CharCharCharCharCharCharChar1">
    <w:name w:val="Char Char Char1 Char Char Char Char Char Char Char1"/>
    <w:basedOn w:val="aff5"/>
    <w:qFormat/>
    <w:pPr>
      <w:shd w:val="clear" w:color="auto" w:fill="000080"/>
      <w:spacing w:line="240" w:lineRule="auto"/>
      <w:ind w:firstLineChars="0" w:firstLine="0"/>
    </w:pPr>
    <w:rPr>
      <w:rFonts w:ascii="Tahoma" w:hAnsi="Tahoma"/>
      <w:kern w:val="0"/>
      <w:szCs w:val="20"/>
    </w:rPr>
  </w:style>
  <w:style w:type="paragraph" w:customStyle="1" w:styleId="affffffffff1">
    <w:name w:val="辞条"/>
    <w:basedOn w:val="af5"/>
    <w:next w:val="af5"/>
    <w:qFormat/>
    <w:pPr>
      <w:widowControl/>
      <w:shd w:val="pct5" w:color="auto" w:fill="FFFFFF"/>
      <w:spacing w:before="80" w:line="240" w:lineRule="auto"/>
      <w:ind w:firstLineChars="0" w:firstLine="0"/>
      <w:jc w:val="left"/>
    </w:pPr>
    <w:rPr>
      <w:rFonts w:ascii="黑体" w:eastAsia="黑体" w:hAnsi="Times New Roman"/>
      <w:kern w:val="0"/>
      <w:sz w:val="20"/>
      <w:szCs w:val="20"/>
    </w:rPr>
  </w:style>
  <w:style w:type="paragraph" w:customStyle="1" w:styleId="DefaultText">
    <w:name w:val="Default Text"/>
    <w:basedOn w:val="af5"/>
    <w:link w:val="DefaultTextChar"/>
    <w:qFormat/>
    <w:pPr>
      <w:widowControl/>
      <w:overflowPunct w:val="0"/>
      <w:autoSpaceDE w:val="0"/>
      <w:autoSpaceDN w:val="0"/>
      <w:adjustRightInd w:val="0"/>
      <w:ind w:firstLineChars="0" w:firstLine="482"/>
      <w:textAlignment w:val="baseline"/>
    </w:pPr>
    <w:rPr>
      <w:rFonts w:ascii="宋体" w:hAnsi="宋体"/>
      <w:kern w:val="0"/>
      <w:szCs w:val="24"/>
    </w:rPr>
  </w:style>
  <w:style w:type="character" w:customStyle="1" w:styleId="DefaultTextChar">
    <w:name w:val="Default Text Char"/>
    <w:link w:val="DefaultText"/>
    <w:qFormat/>
    <w:rPr>
      <w:rFonts w:ascii="宋体" w:eastAsia="宋体" w:hAnsi="宋体" w:cs="Times New Roman"/>
      <w:kern w:val="0"/>
      <w:sz w:val="24"/>
      <w:szCs w:val="24"/>
    </w:rPr>
  </w:style>
  <w:style w:type="paragraph" w:customStyle="1" w:styleId="affffffffff2">
    <w:name w:val="标书正文"/>
    <w:basedOn w:val="af5"/>
    <w:link w:val="Charf0"/>
    <w:qFormat/>
    <w:pPr>
      <w:widowControl/>
      <w:spacing w:beforeLines="50" w:afterLines="50" w:line="400" w:lineRule="exact"/>
      <w:ind w:firstLine="200"/>
    </w:pPr>
    <w:rPr>
      <w:rFonts w:ascii="黑体" w:hAnsi="Times New Roman"/>
      <w:szCs w:val="20"/>
    </w:rPr>
  </w:style>
  <w:style w:type="character" w:customStyle="1" w:styleId="Charf0">
    <w:name w:val="标书正文 Char"/>
    <w:link w:val="affffffffff2"/>
    <w:qFormat/>
    <w:rPr>
      <w:rFonts w:ascii="黑体" w:eastAsia="宋体" w:hAnsi="Times New Roman" w:cs="Times New Roman"/>
      <w:sz w:val="24"/>
      <w:szCs w:val="20"/>
    </w:rPr>
  </w:style>
  <w:style w:type="paragraph" w:customStyle="1" w:styleId="CharCharCharCharCharCharCharCharCharCharCharCharCharCharCharCharCharChar">
    <w:name w:val="Char Char Char Char Char Char Char Char Char Char Char Char Char Char Char Char Char Char"/>
    <w:basedOn w:val="af5"/>
    <w:qFormat/>
    <w:pPr>
      <w:spacing w:beforeLines="50" w:afterLines="100" w:line="480" w:lineRule="exact"/>
      <w:ind w:firstLineChars="0" w:firstLine="0"/>
      <w:jc w:val="center"/>
    </w:pPr>
    <w:rPr>
      <w:rFonts w:ascii="Times New Roman" w:hAnsi="Times New Roman"/>
      <w:color w:val="000000"/>
      <w:sz w:val="28"/>
      <w:szCs w:val="52"/>
    </w:rPr>
  </w:style>
  <w:style w:type="paragraph" w:customStyle="1" w:styleId="affffffffff3">
    <w:name w:val="小四正文"/>
    <w:basedOn w:val="af5"/>
    <w:qFormat/>
    <w:pPr>
      <w:adjustRightInd w:val="0"/>
      <w:snapToGrid w:val="0"/>
      <w:ind w:firstLine="480"/>
    </w:pPr>
    <w:rPr>
      <w:rFonts w:ascii="Times New Roman" w:hAnsi="Times New Roman"/>
      <w:szCs w:val="24"/>
    </w:rPr>
  </w:style>
  <w:style w:type="paragraph" w:customStyle="1" w:styleId="affffffffff4">
    <w:name w:val="清华正文"/>
    <w:basedOn w:val="af5"/>
    <w:qFormat/>
    <w:pPr>
      <w:spacing w:line="440" w:lineRule="exact"/>
      <w:ind w:firstLine="480"/>
    </w:pPr>
    <w:rPr>
      <w:rFonts w:eastAsia="仿宋" w:hAnsi="宋体" w:cs="宋体"/>
      <w:szCs w:val="20"/>
    </w:rPr>
  </w:style>
  <w:style w:type="paragraph" w:customStyle="1" w:styleId="affffffffff5">
    <w:name w:val="表题"/>
    <w:basedOn w:val="af5"/>
    <w:qFormat/>
    <w:pPr>
      <w:adjustRightInd w:val="0"/>
      <w:snapToGrid w:val="0"/>
      <w:spacing w:beforeLines="50" w:afterLines="50" w:line="370" w:lineRule="atLeast"/>
      <w:ind w:firstLineChars="0" w:firstLine="0"/>
      <w:jc w:val="center"/>
    </w:pPr>
    <w:rPr>
      <w:rFonts w:ascii="Arial" w:eastAsia="黑体" w:hAnsi="Arial"/>
      <w:b/>
      <w:szCs w:val="24"/>
    </w:rPr>
  </w:style>
  <w:style w:type="paragraph" w:customStyle="1" w:styleId="affffffffff6">
    <w:name w:val="表格行标题"/>
    <w:basedOn w:val="affffffff5"/>
    <w:qFormat/>
    <w:pPr>
      <w:spacing w:beforeLines="50" w:afterLines="50"/>
      <w:ind w:firstLineChars="0" w:firstLine="0"/>
    </w:pPr>
    <w:rPr>
      <w:rFonts w:eastAsia="仿宋" w:cs="宋体"/>
      <w:b/>
      <w:sz w:val="21"/>
      <w:szCs w:val="21"/>
    </w:rPr>
  </w:style>
  <w:style w:type="paragraph" w:customStyle="1" w:styleId="affffffffff7">
    <w:name w:val="图像"/>
    <w:basedOn w:val="af5"/>
    <w:next w:val="af5"/>
    <w:qFormat/>
    <w:pPr>
      <w:tabs>
        <w:tab w:val="left" w:pos="165"/>
      </w:tabs>
      <w:adjustRightInd w:val="0"/>
      <w:snapToGrid w:val="0"/>
      <w:spacing w:beforeLines="50" w:afterLines="50"/>
      <w:ind w:firstLineChars="0" w:firstLine="0"/>
      <w:jc w:val="center"/>
    </w:pPr>
    <w:rPr>
      <w:rFonts w:ascii="Times New Roman" w:hAnsi="Times New Roman"/>
      <w:b/>
      <w:szCs w:val="24"/>
    </w:rPr>
  </w:style>
  <w:style w:type="paragraph" w:customStyle="1" w:styleId="76">
    <w:name w:val="样式7"/>
    <w:basedOn w:val="515"/>
    <w:qFormat/>
  </w:style>
  <w:style w:type="paragraph" w:customStyle="1" w:styleId="515">
    <w:name w:val="样式 标题 5 + 左侧:  1.5 厘米"/>
    <w:basedOn w:val="51"/>
    <w:qFormat/>
    <w:pPr>
      <w:tabs>
        <w:tab w:val="left" w:pos="315"/>
        <w:tab w:val="left" w:pos="851"/>
        <w:tab w:val="left" w:pos="9230"/>
      </w:tabs>
      <w:spacing w:after="120" w:line="440" w:lineRule="atLeast"/>
      <w:ind w:left="851" w:rightChars="0" w:right="0"/>
    </w:pPr>
    <w:rPr>
      <w:rFonts w:ascii="Times New Roman" w:hAnsi="Times New Roman" w:cs="宋体"/>
      <w:color w:val="000000"/>
      <w:kern w:val="0"/>
      <w:szCs w:val="20"/>
      <w:lang w:val="zh-CN"/>
    </w:rPr>
  </w:style>
  <w:style w:type="table" w:customStyle="1" w:styleId="1ffb">
    <w:name w:val="习惯表格1"/>
    <w:basedOn w:val="af7"/>
    <w:qFormat/>
    <w:pPr>
      <w:widowControl w:val="0"/>
      <w:jc w:val="both"/>
    </w:pPr>
    <w:rPr>
      <w:rFonts w:ascii="Times New Roman" w:eastAsia="宋体" w:hAnsi="Times New Roman" w:cs="Times New Roman"/>
    </w:rPr>
    <w:tblP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85" w:type="dxa"/>
        <w:bottom w:w="85" w:type="dxa"/>
      </w:tblCellMar>
    </w:tblPr>
    <w:tcPr>
      <w:vAlign w:val="center"/>
    </w:tcPr>
    <w:tblStylePr w:type="firstRow">
      <w:pPr>
        <w:jc w:val="center"/>
      </w:pPr>
      <w:rPr>
        <w:rFonts w:ascii="Times New Roman" w:eastAsia="宋体" w:hAnsi="Times New Roman"/>
        <w:b/>
        <w:sz w:val="24"/>
      </w:rPr>
      <w:tblPr/>
      <w:tcPr>
        <w:shd w:val="clear" w:color="auto" w:fill="666699"/>
      </w:tcPr>
    </w:tblStylePr>
  </w:style>
  <w:style w:type="character" w:customStyle="1" w:styleId="5CharChar">
    <w:name w:val="标题 5 Char Char"/>
    <w:qFormat/>
    <w:rPr>
      <w:b/>
      <w:sz w:val="28"/>
    </w:rPr>
  </w:style>
  <w:style w:type="character" w:customStyle="1" w:styleId="EmailStyle422">
    <w:name w:val="EmailStyle422"/>
    <w:semiHidden/>
    <w:qFormat/>
    <w:rPr>
      <w:rFonts w:ascii="Arial" w:hAnsi="Arial" w:cs="Arial"/>
      <w:color w:val="auto"/>
      <w:sz w:val="18"/>
      <w:szCs w:val="20"/>
    </w:rPr>
  </w:style>
  <w:style w:type="paragraph" w:customStyle="1" w:styleId="affffffffff8">
    <w:name w:val="正文表标题"/>
    <w:next w:val="af5"/>
    <w:qFormat/>
    <w:pPr>
      <w:tabs>
        <w:tab w:val="left" w:pos="360"/>
      </w:tabs>
      <w:ind w:hanging="360"/>
      <w:jc w:val="center"/>
    </w:pPr>
    <w:rPr>
      <w:rFonts w:ascii="黑体" w:eastAsia="黑体" w:hAnsi="Times New Roman" w:cs="Times New Roman"/>
      <w:sz w:val="21"/>
    </w:rPr>
  </w:style>
  <w:style w:type="character" w:customStyle="1" w:styleId="EmailStyle426">
    <w:name w:val="EmailStyle426"/>
    <w:semiHidden/>
    <w:qFormat/>
    <w:rPr>
      <w:rFonts w:ascii="Arial" w:hAnsi="Arial" w:cs="Arial"/>
      <w:color w:val="auto"/>
      <w:sz w:val="18"/>
      <w:szCs w:val="20"/>
    </w:rPr>
  </w:style>
  <w:style w:type="paragraph" w:customStyle="1" w:styleId="affffffffff9">
    <w:name w:val="文本框文字"/>
    <w:basedOn w:val="af5"/>
    <w:qFormat/>
    <w:pPr>
      <w:adjustRightInd w:val="0"/>
      <w:snapToGrid w:val="0"/>
      <w:spacing w:before="100" w:beforeAutospacing="1" w:after="100" w:afterAutospacing="1" w:line="240" w:lineRule="auto"/>
      <w:ind w:firstLineChars="0" w:firstLine="0"/>
    </w:pPr>
    <w:rPr>
      <w:rFonts w:ascii="Times New Roman" w:hAnsi="Times New Roman" w:cs="Angsana New"/>
      <w:szCs w:val="24"/>
    </w:rPr>
  </w:style>
  <w:style w:type="character" w:customStyle="1" w:styleId="msonormal0">
    <w:name w:val="msonormal"/>
    <w:qFormat/>
    <w:rPr>
      <w:rFonts w:ascii="Tahoma" w:hAnsi="Tahoma"/>
    </w:rPr>
  </w:style>
  <w:style w:type="paragraph" w:customStyle="1" w:styleId="affffffffffa">
    <w:name w:val="图标题"/>
    <w:basedOn w:val="af5"/>
    <w:qFormat/>
    <w:pPr>
      <w:widowControl/>
      <w:overflowPunct w:val="0"/>
      <w:autoSpaceDE w:val="0"/>
      <w:autoSpaceDN w:val="0"/>
      <w:adjustRightInd w:val="0"/>
      <w:spacing w:line="312" w:lineRule="auto"/>
      <w:ind w:firstLineChars="0" w:firstLine="6"/>
      <w:jc w:val="center"/>
      <w:textAlignment w:val="baseline"/>
    </w:pPr>
    <w:rPr>
      <w:rFonts w:ascii="Times New Roman" w:hAnsi="Times New Roman" w:cs="Angsana New"/>
      <w:kern w:val="0"/>
      <w:szCs w:val="20"/>
      <w:lang w:val="en-GB"/>
    </w:rPr>
  </w:style>
  <w:style w:type="paragraph" w:customStyle="1" w:styleId="affffffffffb">
    <w:name w:val="正文(顶格)"/>
    <w:qFormat/>
    <w:pPr>
      <w:jc w:val="center"/>
    </w:pPr>
    <w:rPr>
      <w:rFonts w:ascii="Times New Roman" w:eastAsia="宋体" w:hAnsi="Times New Roman" w:cs="Times New Roman"/>
      <w:kern w:val="2"/>
      <w:sz w:val="21"/>
      <w:szCs w:val="24"/>
    </w:rPr>
  </w:style>
  <w:style w:type="character" w:customStyle="1" w:styleId="neiwen">
    <w:name w:val="neiwen"/>
    <w:qFormat/>
  </w:style>
  <w:style w:type="paragraph" w:customStyle="1" w:styleId="2ff5">
    <w:name w:val="段落缩进2 小四"/>
    <w:basedOn w:val="af5"/>
    <w:qFormat/>
    <w:pPr>
      <w:ind w:firstLine="480"/>
    </w:pPr>
    <w:rPr>
      <w:rFonts w:ascii="宋体" w:hAnsi="宋体"/>
      <w:szCs w:val="24"/>
    </w:rPr>
  </w:style>
  <w:style w:type="character" w:customStyle="1" w:styleId="2110">
    <w:name w:val="已访问的超链接211"/>
    <w:uiPriority w:val="99"/>
    <w:qFormat/>
    <w:rPr>
      <w:color w:val="800080"/>
      <w:u w:val="single"/>
    </w:rPr>
  </w:style>
  <w:style w:type="character" w:customStyle="1" w:styleId="Charf1">
    <w:name w:val="图 Char"/>
    <w:qFormat/>
    <w:rPr>
      <w:rFonts w:cs="Angsana New"/>
      <w:szCs w:val="24"/>
    </w:rPr>
  </w:style>
  <w:style w:type="paragraph" w:customStyle="1" w:styleId="affffffffffc">
    <w:name w:val="标准"/>
    <w:basedOn w:val="af5"/>
    <w:qFormat/>
    <w:pPr>
      <w:adjustRightInd w:val="0"/>
      <w:spacing w:before="120" w:after="120" w:line="312" w:lineRule="atLeast"/>
      <w:ind w:firstLineChars="0" w:firstLine="0"/>
      <w:textAlignment w:val="baseline"/>
    </w:pPr>
    <w:rPr>
      <w:rFonts w:ascii="宋体" w:hAnsi="Times New Roman" w:cs="Angsana New"/>
      <w:kern w:val="0"/>
      <w:sz w:val="21"/>
      <w:szCs w:val="20"/>
    </w:rPr>
  </w:style>
  <w:style w:type="paragraph" w:customStyle="1" w:styleId="1H1PIM1SectionHeadh1l1Heading0H11H12H111H13">
    <w:name w:val="样式 标题 1H1章PIM 1Section Headh1l1Heading 0H11H12H111H13..."/>
    <w:basedOn w:val="15"/>
    <w:qFormat/>
    <w:pPr>
      <w:pageBreakBefore/>
      <w:numPr>
        <w:numId w:val="0"/>
      </w:numPr>
      <w:tabs>
        <w:tab w:val="left" w:pos="3470"/>
      </w:tabs>
      <w:spacing w:before="240" w:after="240" w:line="578" w:lineRule="auto"/>
      <w:ind w:left="3470" w:hanging="425"/>
    </w:pPr>
    <w:rPr>
      <w:rFonts w:ascii="黑体" w:eastAsia="黑体" w:hAnsi="Times New Roman"/>
      <w:bCs/>
      <w:color w:val="000000"/>
      <w:szCs w:val="20"/>
      <w:lang w:val="zh-CN"/>
    </w:rPr>
  </w:style>
  <w:style w:type="paragraph" w:customStyle="1" w:styleId="affffffffffd">
    <w:name w:val="标题二"/>
    <w:basedOn w:val="25"/>
    <w:next w:val="affd"/>
    <w:qFormat/>
    <w:pPr>
      <w:numPr>
        <w:ilvl w:val="0"/>
        <w:numId w:val="0"/>
      </w:numPr>
      <w:tabs>
        <w:tab w:val="left" w:pos="448"/>
        <w:tab w:val="left" w:pos="902"/>
      </w:tabs>
      <w:spacing w:before="100" w:beforeAutospacing="1" w:after="100" w:afterAutospacing="1" w:line="240" w:lineRule="auto"/>
      <w:ind w:left="902" w:hanging="420"/>
      <w:jc w:val="left"/>
    </w:pPr>
    <w:rPr>
      <w:rFonts w:ascii="Times New Roman" w:eastAsia="宋体" w:hAnsi="Times New Roman" w:cs="Angsana New"/>
      <w:bCs/>
      <w:sz w:val="24"/>
      <w:lang w:val="zh-CN"/>
    </w:rPr>
  </w:style>
  <w:style w:type="character" w:customStyle="1" w:styleId="content021">
    <w:name w:val="content021"/>
    <w:qFormat/>
    <w:rPr>
      <w:rFonts w:ascii="仿宋_GB2312" w:eastAsia="仿宋_GB2312"/>
      <w:color w:val="444444"/>
      <w:sz w:val="32"/>
      <w:szCs w:val="28"/>
    </w:rPr>
  </w:style>
  <w:style w:type="paragraph" w:customStyle="1" w:styleId="affffffffffe">
    <w:name w:val="表格"/>
    <w:basedOn w:val="af5"/>
    <w:qFormat/>
    <w:pPr>
      <w:spacing w:line="240" w:lineRule="auto"/>
      <w:ind w:firstLineChars="0" w:firstLine="0"/>
    </w:pPr>
    <w:rPr>
      <w:rFonts w:ascii="Times New Roman" w:hAnsi="Times New Roman"/>
      <w:sz w:val="28"/>
      <w:szCs w:val="24"/>
    </w:rPr>
  </w:style>
  <w:style w:type="character" w:customStyle="1" w:styleId="textmain1">
    <w:name w:val="text_main1"/>
    <w:qFormat/>
    <w:rPr>
      <w:rFonts w:ascii="ˎ̥" w:eastAsia="黑体" w:hAnsi="ˎ̥" w:hint="default"/>
      <w:color w:val="000000"/>
      <w:sz w:val="22"/>
      <w:szCs w:val="22"/>
    </w:rPr>
  </w:style>
  <w:style w:type="paragraph" w:customStyle="1" w:styleId="afffffffffff">
    <w:name w:val="报告正文"/>
    <w:basedOn w:val="af5"/>
    <w:link w:val="Charf2"/>
    <w:qFormat/>
    <w:pPr>
      <w:autoSpaceDE w:val="0"/>
      <w:autoSpaceDN w:val="0"/>
      <w:adjustRightInd w:val="0"/>
      <w:snapToGrid w:val="0"/>
      <w:spacing w:line="480" w:lineRule="atLeast"/>
      <w:ind w:firstLine="200"/>
      <w:jc w:val="left"/>
    </w:pPr>
    <w:rPr>
      <w:rFonts w:eastAsia="仿宋_GB2312" w:hAnsi="宋体"/>
      <w:color w:val="000000"/>
      <w:kern w:val="0"/>
      <w:sz w:val="28"/>
      <w:szCs w:val="20"/>
      <w:lang w:bidi="he-IL"/>
    </w:rPr>
  </w:style>
  <w:style w:type="character" w:customStyle="1" w:styleId="Charf2">
    <w:name w:val="报告正文 Char"/>
    <w:link w:val="afffffffffff"/>
    <w:qFormat/>
    <w:rPr>
      <w:rFonts w:ascii="仿宋_GB2312" w:eastAsia="仿宋_GB2312" w:hAnsi="宋体" w:cs="Times New Roman"/>
      <w:color w:val="000000"/>
      <w:kern w:val="0"/>
      <w:sz w:val="28"/>
      <w:szCs w:val="20"/>
      <w:lang w:bidi="he-IL"/>
    </w:rPr>
  </w:style>
  <w:style w:type="paragraph" w:customStyle="1" w:styleId="afffffffffff0">
    <w:name w:val="样式 题注 + 宋体 居中"/>
    <w:basedOn w:val="aff0"/>
    <w:qFormat/>
    <w:pPr>
      <w:spacing w:before="152" w:after="160"/>
      <w:ind w:firstLineChars="0" w:firstLine="0"/>
    </w:pPr>
    <w:rPr>
      <w:rFonts w:ascii="宋体" w:eastAsia="宋体" w:hAnsi="宋体" w:cs="Times New Roman"/>
      <w:sz w:val="24"/>
      <w:szCs w:val="20"/>
    </w:rPr>
  </w:style>
  <w:style w:type="paragraph" w:customStyle="1" w:styleId="afffffffffff1">
    <w:name w:val="図"/>
    <w:basedOn w:val="affd"/>
    <w:next w:val="af5"/>
    <w:qFormat/>
    <w:pPr>
      <w:spacing w:beforeLines="50" w:after="0" w:line="240" w:lineRule="auto"/>
      <w:ind w:firstLineChars="0" w:firstLine="0"/>
      <w:jc w:val="center"/>
    </w:pPr>
    <w:rPr>
      <w:rFonts w:ascii="Century" w:eastAsia="MS PMincho" w:hAnsi="Century" w:cstheme="minorBidi"/>
      <w:kern w:val="0"/>
      <w:sz w:val="21"/>
      <w:szCs w:val="24"/>
      <w:lang w:eastAsia="ja-JP"/>
    </w:rPr>
  </w:style>
  <w:style w:type="paragraph" w:customStyle="1" w:styleId="zzLc5">
    <w:name w:val="zzLc5"/>
    <w:basedOn w:val="af5"/>
    <w:next w:val="af5"/>
    <w:qFormat/>
    <w:pPr>
      <w:widowControl/>
      <w:tabs>
        <w:tab w:val="left" w:pos="2100"/>
      </w:tabs>
      <w:overflowPunct w:val="0"/>
      <w:autoSpaceDE w:val="0"/>
      <w:autoSpaceDN w:val="0"/>
      <w:adjustRightInd w:val="0"/>
      <w:spacing w:after="240" w:line="230" w:lineRule="atLeast"/>
      <w:ind w:left="2100" w:firstLineChars="0" w:hanging="420"/>
      <w:jc w:val="left"/>
      <w:textAlignment w:val="baseline"/>
    </w:pPr>
    <w:rPr>
      <w:rFonts w:ascii="Arial" w:hAnsi="Arial" w:cs="Angsana New"/>
      <w:kern w:val="0"/>
      <w:sz w:val="20"/>
      <w:szCs w:val="20"/>
      <w:lang w:val="en-GB"/>
    </w:rPr>
  </w:style>
  <w:style w:type="paragraph" w:customStyle="1" w:styleId="zzLc6">
    <w:name w:val="zzLc6"/>
    <w:basedOn w:val="af5"/>
    <w:next w:val="af5"/>
    <w:qFormat/>
    <w:pPr>
      <w:widowControl/>
      <w:tabs>
        <w:tab w:val="left" w:pos="2520"/>
      </w:tabs>
      <w:overflowPunct w:val="0"/>
      <w:autoSpaceDE w:val="0"/>
      <w:autoSpaceDN w:val="0"/>
      <w:adjustRightInd w:val="0"/>
      <w:spacing w:after="240" w:line="230" w:lineRule="atLeast"/>
      <w:ind w:left="2520" w:firstLineChars="0" w:hanging="420"/>
      <w:jc w:val="left"/>
      <w:textAlignment w:val="baseline"/>
    </w:pPr>
    <w:rPr>
      <w:rFonts w:ascii="Arial" w:hAnsi="Arial" w:cs="Angsana New"/>
      <w:kern w:val="0"/>
      <w:sz w:val="20"/>
      <w:szCs w:val="20"/>
      <w:lang w:val="en-GB"/>
    </w:rPr>
  </w:style>
  <w:style w:type="paragraph" w:customStyle="1" w:styleId="afffffffffff2">
    <w:name w:val="编号小标题"/>
    <w:basedOn w:val="afffffffffff3"/>
    <w:qFormat/>
    <w:pPr>
      <w:tabs>
        <w:tab w:val="left" w:pos="900"/>
      </w:tabs>
      <w:spacing w:afterLines="0"/>
      <w:ind w:left="900" w:firstLineChars="0" w:hanging="420"/>
    </w:pPr>
    <w:rPr>
      <w:rFonts w:ascii="Times New Roman" w:eastAsia="宋体"/>
    </w:rPr>
  </w:style>
  <w:style w:type="paragraph" w:customStyle="1" w:styleId="afffffffffff3">
    <w:name w:val="导言"/>
    <w:basedOn w:val="af5"/>
    <w:qFormat/>
    <w:pPr>
      <w:widowControl/>
      <w:overflowPunct w:val="0"/>
      <w:autoSpaceDE w:val="0"/>
      <w:autoSpaceDN w:val="0"/>
      <w:adjustRightInd w:val="0"/>
      <w:spacing w:afterLines="20" w:line="240" w:lineRule="atLeast"/>
      <w:ind w:firstLine="480"/>
      <w:jc w:val="left"/>
      <w:textAlignment w:val="baseline"/>
    </w:pPr>
    <w:rPr>
      <w:rFonts w:ascii="华文新魏" w:eastAsia="华文新魏" w:hAnsi="Times New Roman" w:cs="Angsana New"/>
      <w:kern w:val="0"/>
      <w:szCs w:val="20"/>
      <w:lang w:val="en-GB"/>
    </w:rPr>
  </w:style>
  <w:style w:type="paragraph" w:customStyle="1" w:styleId="01">
    <w:name w:val="标题 01"/>
    <w:basedOn w:val="25"/>
    <w:qFormat/>
    <w:pPr>
      <w:numPr>
        <w:ilvl w:val="0"/>
        <w:numId w:val="0"/>
      </w:numPr>
      <w:tabs>
        <w:tab w:val="left" w:pos="448"/>
        <w:tab w:val="left" w:pos="576"/>
        <w:tab w:val="left" w:pos="1320"/>
      </w:tabs>
      <w:spacing w:before="100" w:beforeAutospacing="1" w:after="100" w:afterAutospacing="1" w:line="240" w:lineRule="auto"/>
      <w:jc w:val="left"/>
    </w:pPr>
    <w:rPr>
      <w:rFonts w:eastAsia="宋体" w:cs="Angsana New"/>
      <w:bCs/>
      <w:i/>
      <w:iCs/>
      <w:sz w:val="30"/>
      <w:szCs w:val="20"/>
      <w:u w:val="single"/>
      <w:lang w:val="zh-CN"/>
    </w:rPr>
  </w:style>
  <w:style w:type="paragraph" w:customStyle="1" w:styleId="afffffffffff4">
    <w:name w:val="标题一"/>
    <w:basedOn w:val="15"/>
    <w:next w:val="affd"/>
    <w:link w:val="Charf3"/>
    <w:qFormat/>
    <w:pPr>
      <w:keepLines w:val="0"/>
      <w:numPr>
        <w:numId w:val="0"/>
      </w:numPr>
      <w:tabs>
        <w:tab w:val="left" w:pos="224"/>
        <w:tab w:val="left" w:pos="425"/>
        <w:tab w:val="left" w:pos="838"/>
      </w:tabs>
      <w:spacing w:beforeLines="50" w:afterLines="50" w:line="240" w:lineRule="auto"/>
      <w:ind w:left="425" w:hanging="425"/>
    </w:pPr>
    <w:rPr>
      <w:rFonts w:ascii="Times New Roman" w:hAnsi="Times New Roman" w:cs="Angsana New"/>
      <w:color w:val="000000"/>
      <w:kern w:val="2"/>
      <w:sz w:val="32"/>
      <w:szCs w:val="24"/>
      <w:lang w:val="zh-CN"/>
    </w:rPr>
  </w:style>
  <w:style w:type="character" w:customStyle="1" w:styleId="Charf3">
    <w:name w:val="标题一 Char"/>
    <w:link w:val="afffffffffff4"/>
    <w:qFormat/>
    <w:rPr>
      <w:rFonts w:ascii="Times New Roman" w:eastAsia="宋体" w:hAnsi="Times New Roman" w:cs="Angsana New"/>
      <w:b/>
      <w:color w:val="000000"/>
      <w:sz w:val="32"/>
      <w:szCs w:val="24"/>
      <w:lang w:val="zh-CN"/>
    </w:rPr>
  </w:style>
  <w:style w:type="paragraph" w:customStyle="1" w:styleId="afffffffffff5">
    <w:name w:val="表文字"/>
    <w:basedOn w:val="af5"/>
    <w:qFormat/>
    <w:pPr>
      <w:widowControl/>
      <w:overflowPunct w:val="0"/>
      <w:autoSpaceDE w:val="0"/>
      <w:autoSpaceDN w:val="0"/>
      <w:adjustRightInd w:val="0"/>
      <w:spacing w:line="240" w:lineRule="auto"/>
      <w:ind w:firstLineChars="0" w:firstLine="0"/>
      <w:jc w:val="center"/>
      <w:textAlignment w:val="baseline"/>
    </w:pPr>
    <w:rPr>
      <w:rFonts w:ascii="Times New Roman" w:hAnsi="Times New Roman" w:cs="Angsana New"/>
      <w:b/>
      <w:bCs/>
      <w:kern w:val="0"/>
      <w:sz w:val="20"/>
      <w:szCs w:val="20"/>
      <w:lang w:val="en-GB"/>
    </w:rPr>
  </w:style>
  <w:style w:type="paragraph" w:customStyle="1" w:styleId="1ffc">
    <w:name w:val="段标题1"/>
    <w:basedOn w:val="af5"/>
    <w:qFormat/>
    <w:pPr>
      <w:tabs>
        <w:tab w:val="left" w:pos="432"/>
      </w:tabs>
      <w:adjustRightInd w:val="0"/>
      <w:snapToGrid w:val="0"/>
      <w:ind w:left="432" w:firstLineChars="0" w:hanging="432"/>
      <w:jc w:val="left"/>
      <w:textAlignment w:val="baseline"/>
    </w:pPr>
    <w:rPr>
      <w:rFonts w:ascii="Times New Roman" w:hAnsi="Times New Roman"/>
      <w:snapToGrid w:val="0"/>
      <w:kern w:val="0"/>
      <w:sz w:val="21"/>
      <w:szCs w:val="20"/>
    </w:rPr>
  </w:style>
  <w:style w:type="paragraph" w:customStyle="1" w:styleId="1ffd">
    <w:name w:val="数标题1"/>
    <w:basedOn w:val="af5"/>
    <w:qFormat/>
    <w:pPr>
      <w:tabs>
        <w:tab w:val="left" w:pos="900"/>
      </w:tabs>
      <w:adjustRightInd w:val="0"/>
      <w:spacing w:before="120"/>
      <w:ind w:left="900" w:firstLineChars="0" w:hanging="420"/>
      <w:textAlignment w:val="baseline"/>
    </w:pPr>
    <w:rPr>
      <w:rFonts w:ascii="Times New Roman" w:hAnsi="Times New Roman"/>
      <w:b/>
      <w:kern w:val="0"/>
      <w:sz w:val="21"/>
      <w:szCs w:val="20"/>
    </w:rPr>
  </w:style>
  <w:style w:type="paragraph" w:customStyle="1" w:styleId="2ff6">
    <w:name w:val="文2"/>
    <w:basedOn w:val="af5"/>
    <w:qFormat/>
    <w:pPr>
      <w:tabs>
        <w:tab w:val="left" w:pos="900"/>
      </w:tabs>
      <w:autoSpaceDE w:val="0"/>
      <w:autoSpaceDN w:val="0"/>
      <w:adjustRightInd w:val="0"/>
      <w:spacing w:line="300" w:lineRule="auto"/>
      <w:ind w:left="777" w:firstLineChars="0" w:hanging="420"/>
      <w:jc w:val="left"/>
    </w:pPr>
    <w:rPr>
      <w:rFonts w:ascii="Times New Roman" w:hAnsi="Times New Roman"/>
      <w:kern w:val="0"/>
      <w:sz w:val="22"/>
      <w:szCs w:val="22"/>
    </w:rPr>
  </w:style>
  <w:style w:type="paragraph" w:customStyle="1" w:styleId="213">
    <w:name w:val="样式 宋体 首行缩进:  2 字符1"/>
    <w:basedOn w:val="af5"/>
    <w:qFormat/>
    <w:pPr>
      <w:spacing w:line="300" w:lineRule="auto"/>
      <w:ind w:firstLine="480"/>
    </w:pPr>
    <w:rPr>
      <w:rFonts w:ascii="宋体" w:hAnsi="宋体" w:hint="eastAsia"/>
      <w:szCs w:val="20"/>
    </w:rPr>
  </w:style>
  <w:style w:type="paragraph" w:customStyle="1" w:styleId="afffffffffff6">
    <w:name w:val="正文无缩进"/>
    <w:basedOn w:val="af5"/>
    <w:qFormat/>
    <w:pPr>
      <w:tabs>
        <w:tab w:val="left" w:pos="420"/>
      </w:tabs>
      <w:ind w:right="-154" w:firstLineChars="0" w:firstLine="0"/>
    </w:pPr>
    <w:rPr>
      <w:rFonts w:ascii="Times New Roman" w:hAnsi="Times New Roman"/>
      <w:szCs w:val="24"/>
    </w:rPr>
  </w:style>
  <w:style w:type="character" w:customStyle="1" w:styleId="afffffffffff7">
    <w:name w:val="样式 正文 +"/>
    <w:qFormat/>
    <w:rPr>
      <w:rFonts w:ascii="黑体" w:eastAsia="黑体"/>
      <w:bCs/>
      <w:kern w:val="0"/>
      <w:sz w:val="28"/>
      <w:szCs w:val="28"/>
    </w:rPr>
  </w:style>
  <w:style w:type="paragraph" w:customStyle="1" w:styleId="afffffffffff8">
    <w:name w:val="a样式"/>
    <w:basedOn w:val="28"/>
    <w:qFormat/>
    <w:pPr>
      <w:tabs>
        <w:tab w:val="clear" w:pos="1155"/>
      </w:tabs>
      <w:spacing w:line="300" w:lineRule="auto"/>
      <w:ind w:firstLine="200"/>
    </w:pPr>
    <w:rPr>
      <w:rFonts w:ascii="宋体" w:eastAsia="宋体" w:hAnsi="宋体" w:hint="eastAsia"/>
      <w:color w:val="000000"/>
      <w:szCs w:val="24"/>
    </w:rPr>
  </w:style>
  <w:style w:type="paragraph" w:customStyle="1" w:styleId="msoacetate0">
    <w:name w:val="msoacetate"/>
    <w:basedOn w:val="af5"/>
    <w:qFormat/>
    <w:pPr>
      <w:spacing w:line="240" w:lineRule="auto"/>
      <w:ind w:firstLineChars="0" w:firstLine="0"/>
    </w:pPr>
    <w:rPr>
      <w:rFonts w:ascii="Times New Roman" w:hAnsi="Times New Roman"/>
      <w:sz w:val="18"/>
      <w:szCs w:val="18"/>
    </w:rPr>
  </w:style>
  <w:style w:type="paragraph" w:customStyle="1" w:styleId="WW-1">
    <w:name w:val="WW-纯文本"/>
    <w:basedOn w:val="af5"/>
    <w:qFormat/>
    <w:pPr>
      <w:suppressAutoHyphens/>
      <w:spacing w:line="240" w:lineRule="auto"/>
      <w:ind w:firstLineChars="0" w:firstLine="0"/>
    </w:pPr>
    <w:rPr>
      <w:rFonts w:ascii="宋体" w:hAnsi="宋体" w:hint="eastAsia"/>
      <w:sz w:val="21"/>
      <w:szCs w:val="20"/>
    </w:rPr>
  </w:style>
  <w:style w:type="character" w:customStyle="1" w:styleId="postbody1">
    <w:name w:val="postbody1"/>
    <w:qFormat/>
    <w:rPr>
      <w:rFonts w:ascii="黑体" w:eastAsia="黑体"/>
      <w:bCs/>
      <w:sz w:val="21"/>
      <w:szCs w:val="21"/>
    </w:rPr>
  </w:style>
  <w:style w:type="paragraph" w:customStyle="1" w:styleId="IBM">
    <w:name w:val="IBM 正文"/>
    <w:basedOn w:val="af5"/>
    <w:qFormat/>
    <w:pPr>
      <w:spacing w:line="360" w:lineRule="atLeast"/>
      <w:ind w:firstLineChars="0" w:firstLine="0"/>
    </w:pPr>
    <w:rPr>
      <w:rFonts w:ascii="Times New Roman" w:hAnsi="Times New Roman"/>
      <w:szCs w:val="20"/>
    </w:rPr>
  </w:style>
  <w:style w:type="paragraph" w:customStyle="1" w:styleId="Norm">
    <w:name w:val="Norm"/>
    <w:qFormat/>
    <w:pPr>
      <w:spacing w:before="120"/>
      <w:jc w:val="both"/>
    </w:pPr>
    <w:rPr>
      <w:rFonts w:ascii="Times New Roman" w:eastAsia="宋体" w:hAnsi="Times New Roman" w:cs="Times New Roman"/>
      <w:color w:val="000000"/>
      <w:sz w:val="22"/>
      <w:lang w:eastAsia="en-US"/>
    </w:rPr>
  </w:style>
  <w:style w:type="character" w:customStyle="1" w:styleId="eee">
    <w:name w:val="eee"/>
    <w:qFormat/>
    <w:rPr>
      <w:rFonts w:ascii="黑体" w:eastAsia="黑体"/>
      <w:bCs/>
      <w:sz w:val="28"/>
      <w:szCs w:val="28"/>
    </w:rPr>
  </w:style>
  <w:style w:type="paragraph" w:customStyle="1" w:styleId="afffffffffff9">
    <w:name w:val="作者"/>
    <w:basedOn w:val="af5"/>
    <w:qFormat/>
    <w:pPr>
      <w:spacing w:line="240" w:lineRule="auto"/>
      <w:ind w:firstLineChars="0" w:firstLine="0"/>
      <w:jc w:val="center"/>
    </w:pPr>
    <w:rPr>
      <w:rFonts w:ascii="Times New Roman" w:hAnsi="Times New Roman" w:cs="Angsana New"/>
      <w:sz w:val="21"/>
      <w:szCs w:val="24"/>
    </w:rPr>
  </w:style>
  <w:style w:type="paragraph" w:customStyle="1" w:styleId="afffffffffffa">
    <w:name w:val="图表说明"/>
    <w:basedOn w:val="af5"/>
    <w:qFormat/>
    <w:pPr>
      <w:widowControl/>
      <w:overflowPunct w:val="0"/>
      <w:autoSpaceDE w:val="0"/>
      <w:autoSpaceDN w:val="0"/>
      <w:adjustRightInd w:val="0"/>
      <w:spacing w:after="62" w:line="240" w:lineRule="auto"/>
      <w:ind w:firstLineChars="0" w:firstLine="0"/>
      <w:jc w:val="center"/>
    </w:pPr>
    <w:rPr>
      <w:rFonts w:ascii="Times New Roman" w:hAnsi="Times New Roman" w:cs="Angsana New"/>
      <w:kern w:val="0"/>
      <w:szCs w:val="20"/>
      <w:lang w:val="en-GB"/>
    </w:rPr>
  </w:style>
  <w:style w:type="paragraph" w:customStyle="1" w:styleId="Subtitulo">
    <w:name w:val="Subtitulo"/>
    <w:basedOn w:val="af5"/>
    <w:next w:val="af5"/>
    <w:qFormat/>
    <w:pPr>
      <w:keepNext/>
      <w:keepLines/>
      <w:widowControl/>
      <w:overflowPunct w:val="0"/>
      <w:autoSpaceDE w:val="0"/>
      <w:autoSpaceDN w:val="0"/>
      <w:adjustRightInd w:val="0"/>
      <w:spacing w:before="40" w:line="240" w:lineRule="atLeast"/>
      <w:ind w:firstLineChars="0" w:firstLine="0"/>
    </w:pPr>
    <w:rPr>
      <w:rFonts w:ascii="Helvetica" w:eastAsia="PMingLiU" w:hAnsi="Helvetica"/>
      <w:b/>
      <w:kern w:val="0"/>
      <w:szCs w:val="20"/>
      <w:lang w:eastAsia="zh-TW"/>
    </w:rPr>
  </w:style>
  <w:style w:type="paragraph" w:customStyle="1" w:styleId="ddddd">
    <w:name w:val="ddddd"/>
    <w:basedOn w:val="af5"/>
    <w:qFormat/>
    <w:pPr>
      <w:pageBreakBefore/>
      <w:spacing w:line="240" w:lineRule="auto"/>
      <w:ind w:firstLineChars="0" w:firstLine="0"/>
    </w:pPr>
    <w:rPr>
      <w:rFonts w:ascii="Tahoma" w:hAnsi="Tahoma"/>
      <w:szCs w:val="20"/>
    </w:rPr>
  </w:style>
  <w:style w:type="paragraph" w:customStyle="1" w:styleId="1ALTZPI1">
    <w:name w:val="样式 正文缩进四号特点表正文正文非缩进段1ALT+ZPI正文文字首行缩进正文1缩进正文双线水上软件样式..."/>
    <w:basedOn w:val="afe"/>
    <w:qFormat/>
    <w:pPr>
      <w:spacing w:beforeLines="50" w:afterLines="50" w:line="360" w:lineRule="auto"/>
      <w:ind w:firstLine="480"/>
    </w:pPr>
    <w:rPr>
      <w:rFonts w:hAnsi="宋体" w:cs="宋体"/>
      <w:sz w:val="24"/>
      <w:szCs w:val="24"/>
    </w:rPr>
  </w:style>
  <w:style w:type="paragraph" w:customStyle="1" w:styleId="afffffffffffb">
    <w:name w:val="三级条标题"/>
    <w:basedOn w:val="affffffffff"/>
    <w:next w:val="afffffff1"/>
    <w:qFormat/>
    <w:pPr>
      <w:widowControl/>
      <w:tabs>
        <w:tab w:val="clear" w:pos="864"/>
      </w:tabs>
      <w:spacing w:line="240" w:lineRule="auto"/>
      <w:ind w:left="0" w:firstLine="0"/>
      <w:jc w:val="left"/>
      <w:outlineLvl w:val="4"/>
    </w:pPr>
    <w:rPr>
      <w:rFonts w:ascii="Times New Roman" w:eastAsia="黑体" w:hAnsi="Times New Roman"/>
      <w:kern w:val="0"/>
      <w:sz w:val="21"/>
    </w:rPr>
  </w:style>
  <w:style w:type="paragraph" w:customStyle="1" w:styleId="afffffffffffc">
    <w:name w:val="图表脚注"/>
    <w:next w:val="afffffff1"/>
    <w:qFormat/>
    <w:pPr>
      <w:ind w:leftChars="200" w:left="300" w:hangingChars="100" w:hanging="100"/>
      <w:jc w:val="both"/>
    </w:pPr>
    <w:rPr>
      <w:rFonts w:ascii="宋体" w:eastAsia="宋体" w:hAnsi="Times New Roman" w:cs="Times New Roman"/>
      <w:sz w:val="18"/>
    </w:rPr>
  </w:style>
  <w:style w:type="paragraph" w:customStyle="1" w:styleId="afffffffffffd">
    <w:name w:val="正文居中"/>
    <w:basedOn w:val="af5"/>
    <w:qFormat/>
    <w:pPr>
      <w:spacing w:before="100" w:beforeAutospacing="1" w:after="100" w:afterAutospacing="1" w:line="240" w:lineRule="atLeast"/>
      <w:ind w:left="420" w:firstLineChars="0" w:firstLine="480"/>
      <w:jc w:val="center"/>
    </w:pPr>
    <w:rPr>
      <w:rFonts w:ascii="Times New Roman" w:hAnsi="Times New Roman"/>
      <w:sz w:val="21"/>
      <w:szCs w:val="24"/>
    </w:rPr>
  </w:style>
  <w:style w:type="paragraph" w:customStyle="1" w:styleId="085662">
    <w:name w:val="样式 样式 左侧:  0.85 厘米 段前: 6 磅 段后: 6 磅 + 首行缩进:  2 字符 段前: 自动 段后: 自动"/>
    <w:basedOn w:val="af5"/>
    <w:qFormat/>
    <w:pPr>
      <w:spacing w:before="120" w:after="120" w:line="240" w:lineRule="auto"/>
    </w:pPr>
    <w:rPr>
      <w:rFonts w:ascii="Times New Roman" w:hAnsi="Times New Roman"/>
      <w:sz w:val="28"/>
      <w:szCs w:val="20"/>
    </w:rPr>
  </w:style>
  <w:style w:type="paragraph" w:customStyle="1" w:styleId="01LYJ">
    <w:name w:val="01LYJ正文"/>
    <w:basedOn w:val="af5"/>
    <w:qFormat/>
    <w:pPr>
      <w:spacing w:line="300" w:lineRule="auto"/>
      <w:ind w:firstLineChars="0" w:firstLine="567"/>
    </w:pPr>
    <w:rPr>
      <w:rFonts w:ascii="Times New Roman" w:hAnsi="Times New Roman"/>
      <w:spacing w:val="6"/>
      <w:kern w:val="4"/>
      <w:szCs w:val="20"/>
    </w:rPr>
  </w:style>
  <w:style w:type="paragraph" w:customStyle="1" w:styleId="T3">
    <w:name w:val="T3"/>
    <w:basedOn w:val="af5"/>
    <w:qFormat/>
    <w:pPr>
      <w:keepLines/>
      <w:widowControl/>
      <w:tabs>
        <w:tab w:val="left" w:pos="992"/>
        <w:tab w:val="left" w:pos="1418"/>
        <w:tab w:val="left" w:pos="1843"/>
        <w:tab w:val="left" w:pos="2268"/>
        <w:tab w:val="left" w:pos="2693"/>
        <w:tab w:val="left" w:pos="3119"/>
        <w:tab w:val="left" w:pos="3544"/>
      </w:tabs>
      <w:spacing w:after="120" w:line="300" w:lineRule="auto"/>
      <w:ind w:left="735" w:firstLineChars="0" w:firstLine="0"/>
    </w:pPr>
    <w:rPr>
      <w:rFonts w:ascii="Arial" w:hAnsi="Arial"/>
      <w:kern w:val="0"/>
      <w:sz w:val="22"/>
      <w:szCs w:val="21"/>
    </w:rPr>
  </w:style>
  <w:style w:type="paragraph" w:customStyle="1" w:styleId="afffffffffffe">
    <w:name w:val="首信标准正文"/>
    <w:basedOn w:val="af5"/>
    <w:qFormat/>
    <w:pPr>
      <w:ind w:firstLineChars="0" w:firstLine="0"/>
    </w:pPr>
    <w:rPr>
      <w:rFonts w:ascii="Tahoma" w:hAnsi="Tahoma"/>
      <w:szCs w:val="20"/>
    </w:rPr>
  </w:style>
  <w:style w:type="paragraph" w:customStyle="1" w:styleId="InfoBlue">
    <w:name w:val="InfoBlue"/>
    <w:basedOn w:val="af5"/>
    <w:next w:val="affd"/>
    <w:qFormat/>
    <w:pPr>
      <w:spacing w:after="120" w:line="240" w:lineRule="atLeast"/>
      <w:ind w:left="720" w:firstLineChars="0" w:firstLine="0"/>
      <w:jc w:val="left"/>
    </w:pPr>
    <w:rPr>
      <w:rFonts w:ascii="Times New Roman" w:hAnsi="Times New Roman"/>
      <w:i/>
      <w:snapToGrid w:val="0"/>
      <w:color w:val="0000FF"/>
      <w:kern w:val="0"/>
      <w:sz w:val="18"/>
      <w:szCs w:val="21"/>
    </w:rPr>
  </w:style>
  <w:style w:type="paragraph" w:customStyle="1" w:styleId="affffffffffff">
    <w:name w:val="清华图"/>
    <w:basedOn w:val="2221"/>
    <w:qFormat/>
    <w:pPr>
      <w:ind w:firstLineChars="0" w:firstLine="0"/>
    </w:pPr>
    <w:rPr>
      <w:rFonts w:ascii="Times New Roman" w:hAnsi="Times New Roman"/>
      <w:b/>
      <w:sz w:val="28"/>
      <w:szCs w:val="28"/>
    </w:rPr>
  </w:style>
  <w:style w:type="paragraph" w:customStyle="1" w:styleId="affffffffffff0">
    <w:name w:val="撰写思路"/>
    <w:basedOn w:val="affffffffff4"/>
    <w:qFormat/>
    <w:pPr>
      <w:ind w:firstLineChars="0" w:firstLine="0"/>
    </w:pPr>
    <w:rPr>
      <w:i/>
      <w:color w:val="FF0000"/>
    </w:rPr>
  </w:style>
  <w:style w:type="paragraph" w:customStyle="1" w:styleId="5c">
    <w:name w:val="样式 标题 5 + 宋体"/>
    <w:basedOn w:val="51"/>
    <w:link w:val="5Char"/>
    <w:qFormat/>
    <w:pPr>
      <w:tabs>
        <w:tab w:val="left" w:pos="57"/>
        <w:tab w:val="left" w:pos="3702"/>
        <w:tab w:val="left" w:pos="9230"/>
      </w:tabs>
      <w:spacing w:before="120" w:after="120" w:line="400" w:lineRule="atLeast"/>
      <w:ind w:left="1008" w:rightChars="0" w:right="0"/>
    </w:pPr>
    <w:rPr>
      <w:rFonts w:ascii="宋体" w:hAnsi="宋体"/>
      <w:color w:val="000000"/>
      <w:kern w:val="0"/>
      <w:szCs w:val="20"/>
      <w:lang w:val="zh-CN"/>
    </w:rPr>
  </w:style>
  <w:style w:type="character" w:customStyle="1" w:styleId="5Char">
    <w:name w:val="样式 标题 5 + 宋体 Char"/>
    <w:link w:val="5c"/>
    <w:qFormat/>
    <w:rPr>
      <w:rFonts w:ascii="宋体" w:eastAsia="宋体" w:hAnsi="宋体" w:cs="Times New Roman"/>
      <w:b/>
      <w:color w:val="000000"/>
      <w:sz w:val="28"/>
      <w:lang w:val="zh-CN"/>
    </w:rPr>
  </w:style>
  <w:style w:type="paragraph" w:customStyle="1" w:styleId="211H2h2HeadBTitle22ndlevel2Header2l2Ti1">
    <w:name w:val="样式 标题 2标题 1.1章标题H2h2HeadBTitle22nd level2Header 2l2Ti...1"/>
    <w:basedOn w:val="25"/>
    <w:qFormat/>
    <w:pPr>
      <w:numPr>
        <w:ilvl w:val="0"/>
        <w:numId w:val="0"/>
      </w:numPr>
      <w:tabs>
        <w:tab w:val="left" w:pos="340"/>
      </w:tabs>
      <w:spacing w:beforeLines="100" w:afterLines="100" w:line="240" w:lineRule="atLeast"/>
      <w:ind w:left="1"/>
    </w:pPr>
    <w:rPr>
      <w:rFonts w:ascii="Times New Roman" w:hAnsi="Times New Roman" w:cs="宋体"/>
      <w:bCs/>
      <w:sz w:val="30"/>
      <w:szCs w:val="20"/>
      <w:lang w:val="zh-CN"/>
    </w:rPr>
  </w:style>
  <w:style w:type="paragraph" w:customStyle="1" w:styleId="affffffffffff1">
    <w:name w:val="中联部正文"/>
    <w:basedOn w:val="af5"/>
    <w:link w:val="Charf4"/>
    <w:qFormat/>
    <w:pPr>
      <w:spacing w:line="360" w:lineRule="atLeast"/>
      <w:ind w:firstLine="200"/>
    </w:pPr>
    <w:rPr>
      <w:rFonts w:ascii="Times New Roman" w:hAnsi="Times New Roman"/>
      <w:szCs w:val="24"/>
    </w:rPr>
  </w:style>
  <w:style w:type="character" w:customStyle="1" w:styleId="Charf4">
    <w:name w:val="中联部正文 Char"/>
    <w:link w:val="affffffffffff1"/>
    <w:qFormat/>
    <w:rPr>
      <w:rFonts w:ascii="Times New Roman" w:eastAsia="宋体" w:hAnsi="Times New Roman" w:cs="Times New Roman"/>
      <w:sz w:val="24"/>
      <w:szCs w:val="24"/>
    </w:rPr>
  </w:style>
  <w:style w:type="paragraph" w:customStyle="1" w:styleId="07413">
    <w:name w:val="首行缩进:  0.74 厘米 行距: 多倍行距 1.3 字行"/>
    <w:basedOn w:val="af5"/>
    <w:qFormat/>
    <w:pPr>
      <w:spacing w:line="312" w:lineRule="auto"/>
      <w:ind w:firstLineChars="0" w:firstLine="420"/>
    </w:pPr>
    <w:rPr>
      <w:rFonts w:ascii="Times New Roman" w:hAnsi="Times New Roman" w:cs="宋体"/>
      <w:sz w:val="21"/>
      <w:szCs w:val="20"/>
    </w:rPr>
  </w:style>
  <w:style w:type="paragraph" w:customStyle="1" w:styleId="affffffffffff2">
    <w:name w:val="列项●（二级）"/>
    <w:qFormat/>
    <w:pPr>
      <w:tabs>
        <w:tab w:val="left" w:pos="840"/>
      </w:tabs>
      <w:jc w:val="both"/>
    </w:pPr>
    <w:rPr>
      <w:rFonts w:ascii="宋体" w:eastAsia="宋体" w:hAnsi="Times New Roman" w:cs="Times New Roman"/>
      <w:sz w:val="21"/>
    </w:rPr>
  </w:style>
  <w:style w:type="paragraph" w:customStyle="1" w:styleId="xl152">
    <w:name w:val="xl152"/>
    <w:basedOn w:val="af5"/>
    <w:qFormat/>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jc w:val="left"/>
      <w:textAlignment w:val="bottom"/>
    </w:pPr>
    <w:rPr>
      <w:rFonts w:eastAsia="仿宋_GB2312" w:hAnsi="宋体" w:cs="宋体"/>
      <w:kern w:val="0"/>
      <w:szCs w:val="24"/>
    </w:rPr>
  </w:style>
  <w:style w:type="paragraph" w:customStyle="1" w:styleId="xl153">
    <w:name w:val="xl153"/>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kern w:val="0"/>
      <w:szCs w:val="24"/>
    </w:rPr>
  </w:style>
  <w:style w:type="paragraph" w:customStyle="1" w:styleId="xl154">
    <w:name w:val="xl154"/>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kern w:val="0"/>
      <w:szCs w:val="24"/>
    </w:rPr>
  </w:style>
  <w:style w:type="paragraph" w:customStyle="1" w:styleId="xl155">
    <w:name w:val="xl155"/>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b/>
      <w:bCs/>
      <w:kern w:val="0"/>
      <w:szCs w:val="24"/>
    </w:rPr>
  </w:style>
  <w:style w:type="paragraph" w:customStyle="1" w:styleId="xl156">
    <w:name w:val="xl156"/>
    <w:basedOn w:val="af5"/>
    <w:qFormat/>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kern w:val="0"/>
      <w:szCs w:val="24"/>
    </w:rPr>
  </w:style>
  <w:style w:type="paragraph" w:customStyle="1" w:styleId="xl157">
    <w:name w:val="xl157"/>
    <w:basedOn w:val="af5"/>
    <w:qFormat/>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b/>
      <w:bCs/>
      <w:kern w:val="0"/>
      <w:szCs w:val="24"/>
    </w:rPr>
  </w:style>
  <w:style w:type="paragraph" w:customStyle="1" w:styleId="xl158">
    <w:name w:val="xl158"/>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bottom"/>
    </w:pPr>
    <w:rPr>
      <w:rFonts w:eastAsia="仿宋_GB2312" w:hAnsi="宋体" w:cs="宋体"/>
      <w:b/>
      <w:bCs/>
      <w:kern w:val="0"/>
      <w:szCs w:val="24"/>
    </w:rPr>
  </w:style>
  <w:style w:type="paragraph" w:customStyle="1" w:styleId="xl159">
    <w:name w:val="xl159"/>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bottom"/>
    </w:pPr>
    <w:rPr>
      <w:rFonts w:eastAsia="仿宋_GB2312" w:hAnsi="宋体" w:cs="宋体"/>
      <w:kern w:val="0"/>
      <w:szCs w:val="24"/>
    </w:rPr>
  </w:style>
  <w:style w:type="paragraph" w:customStyle="1" w:styleId="xl160">
    <w:name w:val="xl160"/>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b/>
      <w:bCs/>
      <w:kern w:val="0"/>
      <w:szCs w:val="24"/>
    </w:rPr>
  </w:style>
  <w:style w:type="paragraph" w:customStyle="1" w:styleId="xl161">
    <w:name w:val="xl161"/>
    <w:basedOn w:val="af5"/>
    <w:qFormat/>
    <w:pPr>
      <w:widowControl/>
      <w:pBdr>
        <w:top w:val="single" w:sz="8" w:space="0" w:color="auto"/>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kern w:val="0"/>
      <w:szCs w:val="24"/>
    </w:rPr>
  </w:style>
  <w:style w:type="paragraph" w:customStyle="1" w:styleId="xl162">
    <w:name w:val="xl162"/>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bottom"/>
    </w:pPr>
    <w:rPr>
      <w:rFonts w:eastAsia="仿宋_GB2312" w:hAnsi="宋体" w:cs="宋体"/>
      <w:kern w:val="0"/>
      <w:szCs w:val="24"/>
    </w:rPr>
  </w:style>
  <w:style w:type="paragraph" w:customStyle="1" w:styleId="xl163">
    <w:name w:val="xl163"/>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b/>
      <w:bCs/>
      <w:kern w:val="0"/>
      <w:szCs w:val="24"/>
    </w:rPr>
  </w:style>
  <w:style w:type="paragraph" w:customStyle="1" w:styleId="xl164">
    <w:name w:val="xl164"/>
    <w:basedOn w:val="af5"/>
    <w:qFormat/>
    <w:pPr>
      <w:widowControl/>
      <w:spacing w:before="100" w:beforeAutospacing="1" w:after="100" w:afterAutospacing="1" w:line="240" w:lineRule="auto"/>
      <w:ind w:firstLineChars="0" w:firstLine="0"/>
      <w:jc w:val="left"/>
      <w:textAlignment w:val="bottom"/>
    </w:pPr>
    <w:rPr>
      <w:rFonts w:eastAsia="仿宋_GB2312" w:hAnsi="宋体" w:cs="宋体"/>
      <w:kern w:val="0"/>
      <w:szCs w:val="24"/>
    </w:rPr>
  </w:style>
  <w:style w:type="paragraph" w:customStyle="1" w:styleId="xl165">
    <w:name w:val="xl165"/>
    <w:basedOn w:val="af5"/>
    <w:qFormat/>
    <w:pPr>
      <w:widowControl/>
      <w:pBdr>
        <w:top w:val="single" w:sz="8" w:space="0" w:color="auto"/>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kern w:val="0"/>
      <w:sz w:val="21"/>
      <w:szCs w:val="21"/>
    </w:rPr>
  </w:style>
  <w:style w:type="paragraph" w:customStyle="1" w:styleId="xl166">
    <w:name w:val="xl166"/>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kern w:val="0"/>
      <w:sz w:val="21"/>
      <w:szCs w:val="21"/>
    </w:rPr>
  </w:style>
  <w:style w:type="paragraph" w:customStyle="1" w:styleId="xl167">
    <w:name w:val="xl167"/>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kern w:val="0"/>
      <w:sz w:val="21"/>
      <w:szCs w:val="21"/>
    </w:rPr>
  </w:style>
  <w:style w:type="paragraph" w:customStyle="1" w:styleId="xl168">
    <w:name w:val="xl168"/>
    <w:basedOn w:val="af5"/>
    <w:qFormat/>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kern w:val="0"/>
      <w:szCs w:val="24"/>
    </w:rPr>
  </w:style>
  <w:style w:type="paragraph" w:customStyle="1" w:styleId="xl169">
    <w:name w:val="xl169"/>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kern w:val="0"/>
      <w:szCs w:val="24"/>
    </w:rPr>
  </w:style>
  <w:style w:type="paragraph" w:customStyle="1" w:styleId="xl170">
    <w:name w:val="xl170"/>
    <w:basedOn w:val="af5"/>
    <w:qFormat/>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jc w:val="left"/>
      <w:textAlignment w:val="top"/>
    </w:pPr>
    <w:rPr>
      <w:rFonts w:eastAsia="仿宋_GB2312" w:hAnsi="宋体" w:cs="宋体"/>
      <w:b/>
      <w:bCs/>
      <w:kern w:val="0"/>
      <w:szCs w:val="24"/>
    </w:rPr>
  </w:style>
  <w:style w:type="paragraph" w:customStyle="1" w:styleId="xl171">
    <w:name w:val="xl171"/>
    <w:basedOn w:val="af5"/>
    <w:qFormat/>
    <w:pPr>
      <w:widowControl/>
      <w:pBdr>
        <w:top w:val="single" w:sz="8" w:space="0" w:color="auto"/>
        <w:bottom w:val="single" w:sz="8" w:space="0" w:color="auto"/>
        <w:right w:val="single" w:sz="8" w:space="0" w:color="auto"/>
      </w:pBdr>
      <w:spacing w:before="100" w:beforeAutospacing="1" w:after="100" w:afterAutospacing="1" w:line="240" w:lineRule="auto"/>
      <w:ind w:firstLineChars="0" w:firstLine="0"/>
      <w:jc w:val="left"/>
      <w:textAlignment w:val="bottom"/>
    </w:pPr>
    <w:rPr>
      <w:rFonts w:eastAsia="仿宋_GB2312" w:hAnsi="宋体" w:cs="宋体"/>
      <w:kern w:val="0"/>
      <w:szCs w:val="24"/>
    </w:rPr>
  </w:style>
  <w:style w:type="paragraph" w:customStyle="1" w:styleId="xl172">
    <w:name w:val="xl172"/>
    <w:basedOn w:val="af5"/>
    <w:qFormat/>
    <w:pPr>
      <w:widowControl/>
      <w:pBdr>
        <w:top w:val="single" w:sz="8" w:space="0" w:color="auto"/>
        <w:bottom w:val="single" w:sz="8" w:space="0" w:color="auto"/>
        <w:right w:val="single" w:sz="8" w:space="0" w:color="auto"/>
      </w:pBdr>
      <w:spacing w:before="100" w:beforeAutospacing="1" w:after="100" w:afterAutospacing="1" w:line="240" w:lineRule="auto"/>
      <w:ind w:firstLineChars="0" w:firstLine="0"/>
      <w:jc w:val="left"/>
      <w:textAlignment w:val="bottom"/>
    </w:pPr>
    <w:rPr>
      <w:rFonts w:eastAsia="仿宋_GB2312" w:hAnsi="宋体" w:cs="宋体"/>
      <w:kern w:val="0"/>
      <w:sz w:val="21"/>
      <w:szCs w:val="21"/>
    </w:rPr>
  </w:style>
  <w:style w:type="paragraph" w:customStyle="1" w:styleId="xl173">
    <w:name w:val="xl173"/>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bottom"/>
    </w:pPr>
    <w:rPr>
      <w:rFonts w:eastAsia="仿宋_GB2312" w:hAnsi="宋体" w:cs="宋体"/>
      <w:kern w:val="0"/>
      <w:sz w:val="21"/>
      <w:szCs w:val="21"/>
    </w:rPr>
  </w:style>
  <w:style w:type="paragraph" w:customStyle="1" w:styleId="xl174">
    <w:name w:val="xl174"/>
    <w:basedOn w:val="af5"/>
    <w:qFormat/>
    <w:pPr>
      <w:widowControl/>
      <w:pBdr>
        <w:bottom w:val="single" w:sz="8" w:space="0" w:color="auto"/>
        <w:right w:val="single" w:sz="8" w:space="0" w:color="auto"/>
      </w:pBdr>
      <w:spacing w:before="100" w:beforeAutospacing="1" w:after="100" w:afterAutospacing="1" w:line="240" w:lineRule="auto"/>
      <w:ind w:firstLineChars="0" w:firstLine="0"/>
      <w:jc w:val="left"/>
      <w:textAlignment w:val="bottom"/>
    </w:pPr>
    <w:rPr>
      <w:rFonts w:eastAsia="仿宋_GB2312" w:hAnsi="宋体" w:cs="宋体"/>
      <w:kern w:val="0"/>
      <w:sz w:val="21"/>
      <w:szCs w:val="21"/>
    </w:rPr>
  </w:style>
  <w:style w:type="paragraph" w:customStyle="1" w:styleId="MMTopic1">
    <w:name w:val="MM Topic 1"/>
    <w:basedOn w:val="15"/>
    <w:qFormat/>
    <w:pPr>
      <w:pageBreakBefore/>
      <w:numPr>
        <w:numId w:val="19"/>
      </w:numPr>
      <w:spacing w:line="578" w:lineRule="auto"/>
    </w:pPr>
    <w:rPr>
      <w:rFonts w:ascii="Times New Roman" w:hAnsi="Times New Roman"/>
      <w:bCs/>
      <w:szCs w:val="44"/>
      <w:lang w:val="zh-CN"/>
    </w:rPr>
  </w:style>
  <w:style w:type="paragraph" w:customStyle="1" w:styleId="MMTopic2">
    <w:name w:val="MM Topic 2"/>
    <w:basedOn w:val="25"/>
    <w:qFormat/>
    <w:pPr>
      <w:numPr>
        <w:ilvl w:val="0"/>
        <w:numId w:val="0"/>
      </w:numPr>
      <w:tabs>
        <w:tab w:val="left" w:pos="425"/>
        <w:tab w:val="left" w:pos="992"/>
      </w:tabs>
      <w:spacing w:beforeLines="100" w:afterLines="100" w:line="416" w:lineRule="auto"/>
    </w:pPr>
    <w:rPr>
      <w:bCs/>
      <w:lang w:val="zh-CN"/>
    </w:rPr>
  </w:style>
  <w:style w:type="paragraph" w:customStyle="1" w:styleId="MMTopic3">
    <w:name w:val="MM Topic 3"/>
    <w:basedOn w:val="34"/>
    <w:link w:val="MMTopic3Char"/>
    <w:qFormat/>
    <w:pPr>
      <w:numPr>
        <w:ilvl w:val="0"/>
        <w:numId w:val="0"/>
      </w:numPr>
      <w:tabs>
        <w:tab w:val="left" w:pos="425"/>
        <w:tab w:val="left" w:pos="1418"/>
      </w:tabs>
      <w:snapToGrid w:val="0"/>
      <w:spacing w:beforeLines="100" w:line="416" w:lineRule="auto"/>
    </w:pPr>
    <w:rPr>
      <w:rFonts w:ascii="Times New Roman" w:hAnsi="Times New Roman"/>
      <w:b w:val="0"/>
      <w:bCs/>
      <w:color w:val="FF0000"/>
      <w:lang w:val="zh-CN"/>
    </w:rPr>
  </w:style>
  <w:style w:type="character" w:customStyle="1" w:styleId="MMTopic3Char">
    <w:name w:val="MM Topic 3 Char"/>
    <w:link w:val="MMTopic3"/>
    <w:qFormat/>
    <w:rPr>
      <w:rFonts w:ascii="Times New Roman" w:eastAsia="宋体" w:hAnsi="Times New Roman" w:cs="Times New Roman"/>
      <w:bCs/>
      <w:color w:val="FF0000"/>
      <w:sz w:val="32"/>
      <w:szCs w:val="32"/>
      <w:lang w:val="zh-CN"/>
    </w:rPr>
  </w:style>
  <w:style w:type="paragraph" w:customStyle="1" w:styleId="MMTopic4">
    <w:name w:val="MM Topic 4"/>
    <w:basedOn w:val="44"/>
    <w:qFormat/>
    <w:pPr>
      <w:numPr>
        <w:numId w:val="19"/>
      </w:numPr>
      <w:tabs>
        <w:tab w:val="left" w:pos="425"/>
      </w:tabs>
      <w:spacing w:beforeLines="100" w:line="376" w:lineRule="auto"/>
    </w:pPr>
    <w:rPr>
      <w:b w:val="0"/>
      <w:bCs/>
      <w:szCs w:val="28"/>
      <w:lang w:val="zh-CN"/>
    </w:rPr>
  </w:style>
  <w:style w:type="paragraph" w:customStyle="1" w:styleId="MMTopic5">
    <w:name w:val="MM Topic 5"/>
    <w:basedOn w:val="51"/>
    <w:qFormat/>
    <w:pPr>
      <w:tabs>
        <w:tab w:val="left" w:pos="425"/>
        <w:tab w:val="left" w:pos="9230"/>
      </w:tabs>
      <w:spacing w:line="376" w:lineRule="auto"/>
      <w:ind w:left="1008" w:rightChars="0" w:right="0"/>
    </w:pPr>
    <w:rPr>
      <w:rFonts w:ascii="Times New Roman" w:hAnsi="Times New Roman"/>
      <w:szCs w:val="28"/>
      <w:lang w:val="zh-CN"/>
    </w:rPr>
  </w:style>
  <w:style w:type="paragraph" w:customStyle="1" w:styleId="MMTopic6">
    <w:name w:val="MM Topic 6"/>
    <w:basedOn w:val="60"/>
    <w:qFormat/>
    <w:pPr>
      <w:tabs>
        <w:tab w:val="left" w:pos="425"/>
      </w:tabs>
      <w:spacing w:line="320" w:lineRule="auto"/>
      <w:ind w:left="1152"/>
    </w:pPr>
    <w:rPr>
      <w:bCs/>
      <w:szCs w:val="24"/>
      <w:lang w:val="zh-CN"/>
    </w:rPr>
  </w:style>
  <w:style w:type="paragraph" w:customStyle="1" w:styleId="MMTopic7">
    <w:name w:val="MM Topic 7"/>
    <w:basedOn w:val="7"/>
    <w:qFormat/>
    <w:pPr>
      <w:numPr>
        <w:ilvl w:val="0"/>
        <w:numId w:val="0"/>
      </w:numPr>
      <w:tabs>
        <w:tab w:val="clear" w:pos="1276"/>
        <w:tab w:val="left" w:pos="425"/>
      </w:tabs>
      <w:spacing w:before="240" w:after="64" w:line="320" w:lineRule="auto"/>
    </w:pPr>
    <w:rPr>
      <w:rFonts w:ascii="Times New Roman" w:hAnsi="Times New Roman"/>
      <w:sz w:val="24"/>
      <w:szCs w:val="24"/>
      <w:lang w:val="zh-CN"/>
    </w:rPr>
  </w:style>
  <w:style w:type="paragraph" w:customStyle="1" w:styleId="MMTopic8">
    <w:name w:val="MM Topic 8"/>
    <w:basedOn w:val="8"/>
    <w:qFormat/>
    <w:pPr>
      <w:numPr>
        <w:numId w:val="19"/>
      </w:numPr>
      <w:tabs>
        <w:tab w:val="left" w:pos="425"/>
      </w:tabs>
      <w:spacing w:line="320" w:lineRule="auto"/>
    </w:pPr>
    <w:rPr>
      <w:szCs w:val="24"/>
    </w:rPr>
  </w:style>
  <w:style w:type="paragraph" w:customStyle="1" w:styleId="MMTopic9">
    <w:name w:val="MM Topic 9"/>
    <w:basedOn w:val="9"/>
    <w:qFormat/>
    <w:pPr>
      <w:numPr>
        <w:ilvl w:val="0"/>
        <w:numId w:val="0"/>
      </w:numPr>
      <w:tabs>
        <w:tab w:val="left" w:pos="425"/>
        <w:tab w:val="left" w:pos="5102"/>
      </w:tabs>
      <w:spacing w:line="320" w:lineRule="auto"/>
    </w:pPr>
    <w:rPr>
      <w:szCs w:val="21"/>
    </w:rPr>
  </w:style>
  <w:style w:type="paragraph" w:customStyle="1" w:styleId="affffffffffff3">
    <w:name w:val="正文段落"/>
    <w:basedOn w:val="af5"/>
    <w:qFormat/>
    <w:pPr>
      <w:adjustRightInd w:val="0"/>
      <w:snapToGrid w:val="0"/>
      <w:spacing w:line="400" w:lineRule="exact"/>
      <w:ind w:firstLine="200"/>
    </w:pPr>
    <w:rPr>
      <w:rFonts w:ascii="Times New Roman" w:hAnsi="Times New Roman"/>
      <w:szCs w:val="24"/>
    </w:rPr>
  </w:style>
  <w:style w:type="paragraph" w:customStyle="1" w:styleId="ProductDescriptor">
    <w:name w:val="Product Descriptor"/>
    <w:qFormat/>
    <w:pPr>
      <w:widowControl w:val="0"/>
      <w:spacing w:after="1040" w:line="200" w:lineRule="exact"/>
      <w:ind w:left="792"/>
    </w:pPr>
    <w:rPr>
      <w:rFonts w:ascii="Arial" w:eastAsia="宋体" w:hAnsi="Arial" w:cs="Times New Roman"/>
      <w:i/>
      <w:lang w:eastAsia="en-US"/>
    </w:rPr>
  </w:style>
  <w:style w:type="character" w:customStyle="1" w:styleId="0Char">
    <w:name w:val="样式 正文缩进 + 左侧:  0 厘米 Char"/>
    <w:link w:val="0"/>
    <w:qFormat/>
  </w:style>
  <w:style w:type="paragraph" w:customStyle="1" w:styleId="0">
    <w:name w:val="样式 正文缩进 + 左侧:  0 厘米"/>
    <w:basedOn w:val="afe"/>
    <w:link w:val="0Char"/>
    <w:qFormat/>
    <w:pPr>
      <w:spacing w:line="240" w:lineRule="atLeast"/>
      <w:ind w:firstLine="480"/>
      <w:jc w:val="left"/>
    </w:pPr>
    <w:rPr>
      <w:rFonts w:asciiTheme="minorHAnsi" w:eastAsiaTheme="minorEastAsia" w:hAnsiTheme="minorHAnsi" w:cstheme="minorBidi"/>
      <w:szCs w:val="22"/>
    </w:rPr>
  </w:style>
  <w:style w:type="paragraph" w:customStyle="1" w:styleId="218">
    <w:name w:val="样式 首行缩进:  2.18 字符"/>
    <w:basedOn w:val="af5"/>
    <w:qFormat/>
    <w:pPr>
      <w:spacing w:line="440" w:lineRule="atLeast"/>
      <w:ind w:firstLine="200"/>
    </w:pPr>
    <w:rPr>
      <w:rFonts w:ascii="Times New Roman" w:hAnsi="Times New Roman" w:cs="宋体"/>
      <w:szCs w:val="20"/>
    </w:rPr>
  </w:style>
  <w:style w:type="paragraph" w:customStyle="1" w:styleId="2ff7">
    <w:name w:val="正文  首行缩进:  2 字符"/>
    <w:basedOn w:val="218"/>
    <w:link w:val="2Char3"/>
    <w:qFormat/>
    <w:pPr>
      <w:ind w:firstLine="480"/>
    </w:pPr>
  </w:style>
  <w:style w:type="character" w:customStyle="1" w:styleId="2Char3">
    <w:name w:val="正文  首行缩进:  2 字符 Char"/>
    <w:link w:val="2ff7"/>
    <w:qFormat/>
    <w:rPr>
      <w:rFonts w:ascii="Times New Roman" w:eastAsia="宋体" w:hAnsi="Times New Roman" w:cs="宋体"/>
      <w:sz w:val="24"/>
      <w:szCs w:val="20"/>
    </w:rPr>
  </w:style>
  <w:style w:type="paragraph" w:customStyle="1" w:styleId="2ff8">
    <w:name w:val="样式 正文缩进 + 小四 首行缩进:  2 字符"/>
    <w:basedOn w:val="afe"/>
    <w:qFormat/>
    <w:pPr>
      <w:spacing w:line="360" w:lineRule="auto"/>
      <w:ind w:firstLine="200"/>
    </w:pPr>
    <w:rPr>
      <w:rFonts w:cs="宋体"/>
      <w:sz w:val="24"/>
    </w:rPr>
  </w:style>
  <w:style w:type="paragraph" w:customStyle="1" w:styleId="4f">
    <w:name w:val="中联部4级标题"/>
    <w:basedOn w:val="44"/>
    <w:qFormat/>
    <w:pPr>
      <w:numPr>
        <w:ilvl w:val="0"/>
        <w:numId w:val="0"/>
      </w:numPr>
      <w:spacing w:beforeLines="100" w:after="160" w:line="440" w:lineRule="atLeast"/>
    </w:pPr>
    <w:rPr>
      <w:rFonts w:ascii="宋体" w:eastAsia="宋体" w:hAnsi="宋体"/>
      <w:b w:val="0"/>
      <w:bCs/>
      <w:sz w:val="24"/>
      <w:szCs w:val="24"/>
      <w:lang w:val="zh-CN"/>
    </w:rPr>
  </w:style>
  <w:style w:type="paragraph" w:customStyle="1" w:styleId="2180">
    <w:name w:val="中联部正文格式：首行缩进:  2 字符 行距: 最小值 18 磅"/>
    <w:basedOn w:val="af5"/>
    <w:link w:val="218Char"/>
    <w:qFormat/>
    <w:pPr>
      <w:spacing w:line="360" w:lineRule="atLeast"/>
      <w:ind w:firstLine="480"/>
    </w:pPr>
    <w:rPr>
      <w:rFonts w:ascii="Times New Roman" w:hAnsi="Times New Roman"/>
      <w:szCs w:val="24"/>
    </w:rPr>
  </w:style>
  <w:style w:type="character" w:customStyle="1" w:styleId="218Char">
    <w:name w:val="中联部正文格式：首行缩进:  2 字符 行距: 最小值 18 磅 Char"/>
    <w:link w:val="2180"/>
    <w:qFormat/>
    <w:rPr>
      <w:rFonts w:ascii="Times New Roman" w:eastAsia="宋体" w:hAnsi="Times New Roman" w:cs="Times New Roman"/>
      <w:sz w:val="24"/>
      <w:szCs w:val="24"/>
    </w:rPr>
  </w:style>
  <w:style w:type="paragraph" w:customStyle="1" w:styleId="affffffffffff4">
    <w:name w:val="列项——（一级）"/>
    <w:qFormat/>
    <w:pPr>
      <w:widowControl w:val="0"/>
      <w:jc w:val="both"/>
    </w:pPr>
    <w:rPr>
      <w:rFonts w:ascii="宋体" w:eastAsia="宋体" w:hAnsi="Times New Roman" w:cs="Times New Roman"/>
      <w:sz w:val="21"/>
      <w:szCs w:val="21"/>
    </w:rPr>
  </w:style>
  <w:style w:type="paragraph" w:customStyle="1" w:styleId="67">
    <w:name w:val="样式 标题 6 + 宋体 五号"/>
    <w:basedOn w:val="60"/>
    <w:link w:val="6Char"/>
    <w:qFormat/>
    <w:pPr>
      <w:tabs>
        <w:tab w:val="left" w:pos="1152"/>
        <w:tab w:val="left" w:pos="1260"/>
      </w:tabs>
      <w:spacing w:line="400" w:lineRule="atLeast"/>
      <w:ind w:left="1085" w:hanging="1085"/>
    </w:pPr>
    <w:rPr>
      <w:rFonts w:ascii="宋体" w:eastAsia="宋体" w:hAnsi="宋体"/>
      <w:bCs/>
      <w:kern w:val="0"/>
      <w:szCs w:val="24"/>
    </w:rPr>
  </w:style>
  <w:style w:type="character" w:customStyle="1" w:styleId="6Char">
    <w:name w:val="样式 标题 6 + 宋体 五号 Char"/>
    <w:link w:val="67"/>
    <w:qFormat/>
    <w:rPr>
      <w:rFonts w:ascii="宋体" w:eastAsia="宋体" w:hAnsi="宋体" w:cs="Times New Roman"/>
      <w:b/>
      <w:bCs/>
      <w:sz w:val="24"/>
      <w:szCs w:val="24"/>
    </w:rPr>
  </w:style>
  <w:style w:type="paragraph" w:customStyle="1" w:styleId="61">
    <w:name w:val="样式 标题 6 + 宋体 五号1"/>
    <w:basedOn w:val="60"/>
    <w:qFormat/>
    <w:pPr>
      <w:numPr>
        <w:numId w:val="20"/>
      </w:numPr>
      <w:tabs>
        <w:tab w:val="left" w:pos="1701"/>
      </w:tabs>
      <w:spacing w:line="400" w:lineRule="atLeast"/>
    </w:pPr>
    <w:rPr>
      <w:rFonts w:ascii="宋体" w:eastAsia="宋体" w:hAnsi="宋体"/>
      <w:b w:val="0"/>
      <w:bCs/>
      <w:kern w:val="0"/>
      <w:szCs w:val="24"/>
      <w:lang w:val="zh-CN"/>
    </w:rPr>
  </w:style>
  <w:style w:type="paragraph" w:customStyle="1" w:styleId="085">
    <w:name w:val="样式 首行缩进:  0.85 厘米"/>
    <w:basedOn w:val="af5"/>
    <w:link w:val="085Char"/>
    <w:qFormat/>
    <w:pPr>
      <w:spacing w:line="440" w:lineRule="atLeast"/>
      <w:ind w:firstLineChars="0" w:firstLine="480"/>
    </w:pPr>
    <w:rPr>
      <w:rFonts w:ascii="Times New Roman" w:hAnsi="Times New Roman" w:cs="宋体"/>
      <w:szCs w:val="24"/>
    </w:rPr>
  </w:style>
  <w:style w:type="character" w:customStyle="1" w:styleId="085Char">
    <w:name w:val="样式 首行缩进:  0.85 厘米 Char"/>
    <w:link w:val="085"/>
    <w:qFormat/>
    <w:rPr>
      <w:rFonts w:ascii="Times New Roman" w:eastAsia="宋体" w:hAnsi="Times New Roman" w:cs="宋体"/>
      <w:sz w:val="24"/>
      <w:szCs w:val="24"/>
    </w:rPr>
  </w:style>
  <w:style w:type="paragraph" w:customStyle="1" w:styleId="5d">
    <w:name w:val="中联部5级标题"/>
    <w:basedOn w:val="51"/>
    <w:qFormat/>
    <w:pPr>
      <w:tabs>
        <w:tab w:val="left" w:pos="57"/>
        <w:tab w:val="left" w:pos="3702"/>
        <w:tab w:val="left" w:pos="9230"/>
      </w:tabs>
      <w:adjustRightInd w:val="0"/>
      <w:spacing w:before="120" w:after="120" w:line="440" w:lineRule="atLeast"/>
      <w:ind w:left="1008" w:rightChars="0" w:right="0"/>
    </w:pPr>
    <w:rPr>
      <w:rFonts w:ascii="宋体" w:hAnsi="宋体"/>
      <w:szCs w:val="20"/>
      <w:lang w:val="zh-CN"/>
    </w:rPr>
  </w:style>
  <w:style w:type="character" w:customStyle="1" w:styleId="affffffffffff5">
    <w:name w:val="段落正文"/>
    <w:qFormat/>
  </w:style>
  <w:style w:type="character" w:customStyle="1" w:styleId="content1">
    <w:name w:val="content1"/>
    <w:qFormat/>
    <w:rPr>
      <w:rFonts w:hint="eastAsia"/>
      <w:color w:val="333333"/>
      <w:sz w:val="21"/>
      <w:szCs w:val="21"/>
    </w:rPr>
  </w:style>
  <w:style w:type="paragraph" w:customStyle="1" w:styleId="CharChar1Char0">
    <w:name w:val="方案正文 Char Char1 Char"/>
    <w:basedOn w:val="af5"/>
    <w:link w:val="CharChar1CharChar"/>
    <w:qFormat/>
    <w:pPr>
      <w:spacing w:before="156"/>
      <w:ind w:firstLineChars="171" w:firstLine="359"/>
      <w:jc w:val="left"/>
    </w:pPr>
    <w:rPr>
      <w:rFonts w:ascii="Arial" w:hAnsi="Arial" w:cs="宋体"/>
      <w:szCs w:val="21"/>
    </w:rPr>
  </w:style>
  <w:style w:type="character" w:customStyle="1" w:styleId="CharChar1CharChar">
    <w:name w:val="方案正文 Char Char1 Char Char"/>
    <w:link w:val="CharChar1Char0"/>
    <w:qFormat/>
    <w:rPr>
      <w:rFonts w:ascii="Arial" w:eastAsia="宋体" w:hAnsi="Arial" w:cs="宋体"/>
      <w:sz w:val="24"/>
      <w:szCs w:val="21"/>
    </w:rPr>
  </w:style>
  <w:style w:type="paragraph" w:customStyle="1" w:styleId="affffffffffff6">
    <w:name w:val="图片说明"/>
    <w:basedOn w:val="afffffff7"/>
    <w:link w:val="Charf5"/>
    <w:qFormat/>
    <w:pPr>
      <w:spacing w:line="360" w:lineRule="auto"/>
      <w:ind w:firstLine="412"/>
      <w:jc w:val="center"/>
    </w:pPr>
    <w:rPr>
      <w:b/>
      <w:bCs/>
      <w:sz w:val="20"/>
    </w:rPr>
  </w:style>
  <w:style w:type="character" w:customStyle="1" w:styleId="Charf5">
    <w:name w:val="图片说明 Char"/>
    <w:link w:val="affffffffffff6"/>
    <w:qFormat/>
    <w:rPr>
      <w:rFonts w:ascii="Arial" w:hAnsi="Arial" w:cs="宋体"/>
      <w:b/>
      <w:bCs/>
      <w:sz w:val="20"/>
      <w:szCs w:val="21"/>
    </w:rPr>
  </w:style>
  <w:style w:type="character" w:customStyle="1" w:styleId="Codefragment">
    <w:name w:val="Code fragment"/>
    <w:qFormat/>
    <w:rPr>
      <w:rFonts w:ascii="Lucida Console" w:hAnsi="Lucida Console" w:cs="Lucida Console"/>
      <w:sz w:val="20"/>
      <w:szCs w:val="20"/>
    </w:rPr>
  </w:style>
  <w:style w:type="paragraph" w:customStyle="1" w:styleId="Table">
    <w:name w:val="Table"/>
    <w:basedOn w:val="af5"/>
    <w:qFormat/>
    <w:pPr>
      <w:keepNext/>
      <w:keepLines/>
      <w:widowControl/>
      <w:spacing w:before="60" w:after="60" w:line="240" w:lineRule="auto"/>
      <w:ind w:firstLineChars="0" w:firstLine="0"/>
      <w:jc w:val="left"/>
    </w:pPr>
    <w:rPr>
      <w:rFonts w:ascii="Times New Roman" w:hAnsi="Times New Roman"/>
      <w:kern w:val="0"/>
      <w:sz w:val="22"/>
      <w:szCs w:val="22"/>
    </w:rPr>
  </w:style>
  <w:style w:type="paragraph" w:customStyle="1" w:styleId="affffffffffff7">
    <w:name w:val="标准书眉一"/>
    <w:qFormat/>
    <w:pPr>
      <w:tabs>
        <w:tab w:val="left" w:pos="360"/>
      </w:tabs>
      <w:jc w:val="both"/>
    </w:pPr>
    <w:rPr>
      <w:rFonts w:ascii="Times New Roman" w:eastAsia="宋体" w:hAnsi="Times New Roman" w:cs="Times New Roman"/>
    </w:rPr>
  </w:style>
  <w:style w:type="paragraph" w:customStyle="1" w:styleId="affffffffffff8">
    <w:name w:val="其他发布部门"/>
    <w:basedOn w:val="af5"/>
    <w:qFormat/>
    <w:pPr>
      <w:framePr w:w="7433" w:h="585" w:hRule="exact" w:hSpace="180" w:vSpace="180" w:wrap="around" w:hAnchor="margin" w:xAlign="center" w:y="14401" w:anchorLock="1"/>
      <w:widowControl/>
      <w:spacing w:line="0" w:lineRule="atLeast"/>
      <w:ind w:firstLineChars="0" w:firstLine="0"/>
      <w:jc w:val="center"/>
    </w:pPr>
    <w:rPr>
      <w:rFonts w:ascii="黑体" w:eastAsia="黑体" w:hAnsi="Times New Roman"/>
      <w:spacing w:val="20"/>
      <w:w w:val="135"/>
      <w:kern w:val="0"/>
      <w:sz w:val="36"/>
      <w:szCs w:val="20"/>
    </w:rPr>
  </w:style>
  <w:style w:type="paragraph" w:customStyle="1" w:styleId="affffffffffff9">
    <w:name w:val="数字编号列项（二级）"/>
    <w:qFormat/>
    <w:pPr>
      <w:ind w:leftChars="400" w:left="1260" w:hangingChars="200" w:hanging="420"/>
      <w:jc w:val="both"/>
    </w:pPr>
    <w:rPr>
      <w:rFonts w:ascii="宋体" w:eastAsia="宋体" w:hAnsi="Times New Roman" w:cs="Times New Roman"/>
      <w:sz w:val="21"/>
    </w:rPr>
  </w:style>
  <w:style w:type="paragraph" w:customStyle="1" w:styleId="affffffffffffa">
    <w:name w:val="无标题条"/>
    <w:next w:val="afffffff1"/>
    <w:qFormat/>
    <w:pPr>
      <w:jc w:val="both"/>
    </w:pPr>
    <w:rPr>
      <w:rFonts w:ascii="Times New Roman" w:eastAsia="宋体" w:hAnsi="Times New Roman" w:cs="Times New Roman"/>
      <w:sz w:val="21"/>
    </w:rPr>
  </w:style>
  <w:style w:type="paragraph" w:customStyle="1" w:styleId="affffffffffffb">
    <w:name w:val="样式 宋体 小四"/>
    <w:basedOn w:val="af5"/>
    <w:qFormat/>
    <w:pPr>
      <w:spacing w:beforeLines="100" w:afterLines="100" w:line="240" w:lineRule="auto"/>
      <w:ind w:firstLine="200"/>
    </w:pPr>
    <w:rPr>
      <w:rFonts w:ascii="宋体" w:hAnsi="Times New Roman" w:cs="宋体"/>
      <w:szCs w:val="20"/>
    </w:rPr>
  </w:style>
  <w:style w:type="paragraph" w:customStyle="1" w:styleId="-80211">
    <w:name w:val="样式 样式 宋体 小四 + (符号) 宋体 灰色-80% 首行缩进:  2 字符 段前: 1 行 段后: 1 行"/>
    <w:basedOn w:val="af5"/>
    <w:qFormat/>
    <w:pPr>
      <w:spacing w:before="240" w:beforeAutospacing="1" w:after="240" w:afterAutospacing="1" w:line="240" w:lineRule="auto"/>
      <w:ind w:firstLine="480"/>
    </w:pPr>
    <w:rPr>
      <w:rFonts w:ascii="宋体" w:hAnsi="宋体" w:cs="宋体"/>
      <w:color w:val="333333"/>
      <w:kern w:val="0"/>
      <w:szCs w:val="20"/>
    </w:rPr>
  </w:style>
  <w:style w:type="character" w:customStyle="1" w:styleId="SoDAField">
    <w:name w:val="SoDA Field"/>
    <w:qFormat/>
    <w:rPr>
      <w:color w:val="0000FF"/>
    </w:rPr>
  </w:style>
  <w:style w:type="paragraph" w:customStyle="1" w:styleId="0740">
    <w:name w:val="样式 首行缩进:  0.74 厘米"/>
    <w:basedOn w:val="af5"/>
    <w:qFormat/>
    <w:pPr>
      <w:ind w:firstLineChars="0" w:firstLine="420"/>
    </w:pPr>
    <w:rPr>
      <w:rFonts w:ascii="Times New Roman" w:hAnsi="Times New Roman" w:cs="宋体"/>
      <w:szCs w:val="24"/>
    </w:rPr>
  </w:style>
  <w:style w:type="paragraph" w:customStyle="1" w:styleId="2ff9">
    <w:name w:val="样式 规范正文 + 首行缩进:  2 字符"/>
    <w:basedOn w:val="af5"/>
    <w:qFormat/>
    <w:pPr>
      <w:spacing w:line="440" w:lineRule="exact"/>
      <w:ind w:firstLine="480"/>
    </w:pPr>
    <w:rPr>
      <w:rFonts w:ascii="Times New Roman" w:hAnsi="Times New Roman" w:cs="宋体"/>
      <w:szCs w:val="20"/>
    </w:rPr>
  </w:style>
  <w:style w:type="paragraph" w:customStyle="1" w:styleId="10155">
    <w:name w:val="样式 标题 1 + 左侧:  0 厘米 首行缩进:  1.55 厘米"/>
    <w:basedOn w:val="15"/>
    <w:qFormat/>
    <w:pPr>
      <w:keepNext w:val="0"/>
      <w:pageBreakBefore/>
      <w:numPr>
        <w:numId w:val="0"/>
      </w:numPr>
      <w:tabs>
        <w:tab w:val="left" w:pos="0"/>
        <w:tab w:val="left" w:pos="3470"/>
      </w:tabs>
      <w:topLinePunct/>
      <w:snapToGrid w:val="0"/>
      <w:spacing w:before="0" w:after="0" w:line="240" w:lineRule="atLeast"/>
      <w:ind w:firstLine="879"/>
    </w:pPr>
    <w:rPr>
      <w:rFonts w:ascii="Times New Roman" w:hAnsi="Times New Roman" w:cs="宋体"/>
      <w:bCs/>
      <w:sz w:val="32"/>
      <w:szCs w:val="20"/>
      <w:lang w:val="zh-CN"/>
    </w:rPr>
  </w:style>
  <w:style w:type="paragraph" w:customStyle="1" w:styleId="20106">
    <w:name w:val="样式 标题 2 + 左侧:  0 厘米 首行缩进:  1.06 厘米"/>
    <w:basedOn w:val="25"/>
    <w:qFormat/>
    <w:pPr>
      <w:numPr>
        <w:ilvl w:val="0"/>
        <w:numId w:val="0"/>
      </w:numPr>
      <w:tabs>
        <w:tab w:val="left" w:pos="340"/>
        <w:tab w:val="left" w:pos="752"/>
      </w:tabs>
      <w:spacing w:beforeLines="100" w:afterLines="100" w:line="240" w:lineRule="atLeast"/>
      <w:ind w:left="567" w:hanging="567"/>
    </w:pPr>
    <w:rPr>
      <w:rFonts w:eastAsia="宋体" w:cs="宋体"/>
      <w:bCs/>
      <w:sz w:val="30"/>
      <w:szCs w:val="20"/>
      <w:lang w:val="zh-CN"/>
    </w:rPr>
  </w:style>
  <w:style w:type="paragraph" w:customStyle="1" w:styleId="30085">
    <w:name w:val="样式 标题 3 + 左侧:  0 厘米 首行缩进:  0.85 厘米"/>
    <w:basedOn w:val="34"/>
    <w:qFormat/>
    <w:pPr>
      <w:numPr>
        <w:ilvl w:val="0"/>
        <w:numId w:val="0"/>
      </w:numPr>
      <w:tabs>
        <w:tab w:val="left" w:pos="567"/>
        <w:tab w:val="left" w:pos="709"/>
        <w:tab w:val="left" w:pos="865"/>
      </w:tabs>
      <w:snapToGrid w:val="0"/>
      <w:spacing w:beforeLines="100" w:after="0" w:line="240" w:lineRule="atLeast"/>
      <w:ind w:left="709" w:hanging="709"/>
    </w:pPr>
    <w:rPr>
      <w:rFonts w:ascii="Times New Roman" w:hAnsi="Times New Roman" w:cs="宋体"/>
      <w:b w:val="0"/>
      <w:bCs/>
      <w:color w:val="FF0000"/>
      <w:sz w:val="28"/>
      <w:szCs w:val="20"/>
      <w:lang w:val="zh-CN"/>
    </w:rPr>
  </w:style>
  <w:style w:type="paragraph" w:customStyle="1" w:styleId="300850099">
    <w:name w:val="样式 样式 标题 3 + 左侧:  0 厘米 首行缩进:  0.85 厘米 + 左侧:  0 厘米 首行缩进:  0.99 厘米"/>
    <w:basedOn w:val="30085"/>
    <w:qFormat/>
    <w:pPr>
      <w:ind w:left="0" w:firstLine="561"/>
    </w:pPr>
  </w:style>
  <w:style w:type="paragraph" w:customStyle="1" w:styleId="affffffffffffc">
    <w:name w:val="用例名称"/>
    <w:basedOn w:val="af5"/>
    <w:qFormat/>
    <w:pPr>
      <w:tabs>
        <w:tab w:val="left" w:pos="0"/>
      </w:tabs>
      <w:autoSpaceDE w:val="0"/>
      <w:autoSpaceDN w:val="0"/>
      <w:ind w:firstLineChars="0" w:firstLine="0"/>
      <w:jc w:val="left"/>
    </w:pPr>
    <w:rPr>
      <w:rFonts w:ascii="Times New Roman" w:hAnsi="Times New Roman"/>
      <w:b/>
      <w:kern w:val="0"/>
      <w:sz w:val="20"/>
      <w:szCs w:val="18"/>
    </w:rPr>
  </w:style>
  <w:style w:type="paragraph" w:customStyle="1" w:styleId="221">
    <w:name w:val="样式 样式 正文首行缩进 + 首行缩进:  2 字符 + 首行缩进:  2 字符"/>
    <w:basedOn w:val="af5"/>
    <w:qFormat/>
    <w:pPr>
      <w:spacing w:line="440" w:lineRule="exact"/>
      <w:ind w:firstLine="200"/>
    </w:pPr>
    <w:rPr>
      <w:rFonts w:ascii="Times New Roman" w:hAnsi="Times New Roman" w:cs="宋体"/>
      <w:szCs w:val="20"/>
    </w:rPr>
  </w:style>
  <w:style w:type="character" w:customStyle="1" w:styleId="6CharChar">
    <w:name w:val="标题 6 Char Char"/>
    <w:qFormat/>
    <w:rPr>
      <w:rFonts w:ascii="Arial" w:hAnsi="Arial"/>
      <w:b/>
      <w:bCs/>
      <w:szCs w:val="24"/>
    </w:rPr>
  </w:style>
  <w:style w:type="paragraph" w:customStyle="1" w:styleId="affffff90">
    <w:name w:val="affffff9"/>
    <w:basedOn w:val="af5"/>
    <w:qFormat/>
    <w:pPr>
      <w:widowControl/>
      <w:ind w:firstLineChars="0" w:firstLine="177"/>
    </w:pPr>
    <w:rPr>
      <w:rFonts w:eastAsia="仿宋_GB2312" w:hAnsi="宋体" w:cs="宋体"/>
      <w:kern w:val="0"/>
      <w:sz w:val="28"/>
      <w:szCs w:val="28"/>
    </w:rPr>
  </w:style>
  <w:style w:type="paragraph" w:customStyle="1" w:styleId="2ffa">
    <w:name w:val="样式 左侧:  2 字符"/>
    <w:basedOn w:val="af5"/>
    <w:qFormat/>
    <w:pPr>
      <w:ind w:firstLineChars="0" w:firstLine="0"/>
    </w:pPr>
    <w:rPr>
      <w:rFonts w:ascii="Times New Roman" w:hAnsi="Times New Roman" w:cs="宋体"/>
      <w:szCs w:val="20"/>
    </w:rPr>
  </w:style>
  <w:style w:type="paragraph" w:customStyle="1" w:styleId="4f0">
    <w:name w:val="样式 标题 4 + 黑色"/>
    <w:basedOn w:val="44"/>
    <w:link w:val="4Char"/>
    <w:qFormat/>
    <w:pPr>
      <w:numPr>
        <w:ilvl w:val="0"/>
        <w:numId w:val="0"/>
      </w:numPr>
      <w:tabs>
        <w:tab w:val="left" w:pos="340"/>
        <w:tab w:val="left" w:pos="900"/>
      </w:tabs>
      <w:adjustRightInd w:val="0"/>
      <w:spacing w:beforeLines="100" w:after="100" w:line="440" w:lineRule="atLeast"/>
      <w:jc w:val="left"/>
    </w:pPr>
    <w:rPr>
      <w:rFonts w:ascii="Times New Roman" w:eastAsia="宋体" w:hAnsi="Times New Roman"/>
      <w:b w:val="0"/>
      <w:bCs/>
      <w:color w:val="000000"/>
      <w:kern w:val="0"/>
      <w:szCs w:val="20"/>
      <w:lang w:val="zh-CN"/>
    </w:rPr>
  </w:style>
  <w:style w:type="character" w:customStyle="1" w:styleId="4Char">
    <w:name w:val="样式 标题 4 + 黑色 Char"/>
    <w:link w:val="4f0"/>
    <w:qFormat/>
    <w:rPr>
      <w:rFonts w:ascii="Times New Roman" w:eastAsia="宋体" w:hAnsi="Times New Roman" w:cs="Times New Roman"/>
      <w:bCs/>
      <w:color w:val="000000"/>
      <w:kern w:val="0"/>
      <w:sz w:val="28"/>
      <w:szCs w:val="20"/>
      <w:lang w:val="zh-CN"/>
    </w:rPr>
  </w:style>
  <w:style w:type="paragraph" w:customStyle="1" w:styleId="3fa">
    <w:name w:val="样式 标题 3 + 黑色"/>
    <w:basedOn w:val="34"/>
    <w:qFormat/>
    <w:pPr>
      <w:numPr>
        <w:ilvl w:val="0"/>
        <w:numId w:val="0"/>
      </w:numPr>
      <w:tabs>
        <w:tab w:val="left" w:pos="567"/>
        <w:tab w:val="left" w:pos="865"/>
      </w:tabs>
      <w:snapToGrid w:val="0"/>
      <w:spacing w:beforeLines="100" w:after="120" w:line="400" w:lineRule="atLeast"/>
    </w:pPr>
    <w:rPr>
      <w:rFonts w:ascii="Garamond" w:hAnsi="Garamond"/>
      <w:b w:val="0"/>
      <w:bCs/>
      <w:color w:val="000000"/>
      <w:kern w:val="0"/>
      <w:sz w:val="30"/>
      <w:szCs w:val="20"/>
      <w:lang w:val="zh-CN"/>
    </w:rPr>
  </w:style>
  <w:style w:type="paragraph" w:customStyle="1" w:styleId="2ffb">
    <w:name w:val="样式 标题 2 + 黑色"/>
    <w:basedOn w:val="25"/>
    <w:qFormat/>
    <w:pPr>
      <w:numPr>
        <w:ilvl w:val="0"/>
        <w:numId w:val="0"/>
      </w:numPr>
      <w:tabs>
        <w:tab w:val="left" w:pos="340"/>
        <w:tab w:val="left" w:pos="752"/>
      </w:tabs>
      <w:spacing w:beforeLines="100" w:afterLines="100" w:line="440" w:lineRule="atLeast"/>
    </w:pPr>
    <w:rPr>
      <w:rFonts w:ascii="Times New Roman" w:eastAsia="宋体" w:hAnsi="Times New Roman"/>
      <w:bCs/>
      <w:color w:val="000000"/>
      <w:kern w:val="0"/>
      <w:sz w:val="30"/>
      <w:szCs w:val="20"/>
      <w:lang w:val="zh-CN"/>
    </w:rPr>
  </w:style>
  <w:style w:type="paragraph" w:customStyle="1" w:styleId="1ffe">
    <w:name w:val="样式 标题 1 + 黑色"/>
    <w:basedOn w:val="15"/>
    <w:link w:val="1Char2"/>
    <w:qFormat/>
    <w:pPr>
      <w:keepNext w:val="0"/>
      <w:keepLines w:val="0"/>
      <w:pageBreakBefore/>
      <w:numPr>
        <w:numId w:val="0"/>
      </w:numPr>
      <w:tabs>
        <w:tab w:val="left" w:pos="0"/>
        <w:tab w:val="left" w:pos="3470"/>
      </w:tabs>
      <w:topLinePunct/>
      <w:snapToGrid w:val="0"/>
      <w:spacing w:before="0" w:after="0" w:line="240" w:lineRule="atLeast"/>
      <w:jc w:val="left"/>
    </w:pPr>
    <w:rPr>
      <w:rFonts w:ascii="Arial" w:hAnsi="Arial"/>
      <w:bCs/>
      <w:iCs/>
      <w:color w:val="000000"/>
      <w:kern w:val="2"/>
      <w:sz w:val="32"/>
      <w:lang w:val="zh-CN"/>
    </w:rPr>
  </w:style>
  <w:style w:type="character" w:customStyle="1" w:styleId="1Char2">
    <w:name w:val="样式 标题 1 + 黑色 Char"/>
    <w:link w:val="1ffe"/>
    <w:qFormat/>
    <w:rPr>
      <w:rFonts w:ascii="Arial" w:eastAsia="宋体" w:hAnsi="Arial" w:cs="Times New Roman"/>
      <w:b/>
      <w:bCs/>
      <w:iCs/>
      <w:color w:val="000000"/>
      <w:sz w:val="32"/>
      <w:szCs w:val="32"/>
      <w:lang w:val="zh-CN"/>
    </w:rPr>
  </w:style>
  <w:style w:type="character" w:customStyle="1" w:styleId="5CharChar0">
    <w:name w:val="样式 标题 5 + 宋体 Char Char"/>
    <w:qFormat/>
    <w:rPr>
      <w:b/>
      <w:bCs/>
      <w:color w:val="000000"/>
      <w:szCs w:val="24"/>
    </w:rPr>
  </w:style>
  <w:style w:type="paragraph" w:customStyle="1" w:styleId="affffffffffffd">
    <w:name w:val="（正文）"/>
    <w:basedOn w:val="af5"/>
    <w:qFormat/>
    <w:pPr>
      <w:adjustRightInd w:val="0"/>
      <w:snapToGrid w:val="0"/>
      <w:spacing w:line="370" w:lineRule="atLeast"/>
      <w:ind w:firstLineChars="150" w:firstLine="150"/>
    </w:pPr>
    <w:rPr>
      <w:rFonts w:ascii="Times New Roman" w:hAnsi="Times New Roman"/>
      <w:sz w:val="23"/>
      <w:szCs w:val="24"/>
    </w:rPr>
  </w:style>
  <w:style w:type="paragraph" w:customStyle="1" w:styleId="affffffffffffe">
    <w:name w:val="图题"/>
    <w:basedOn w:val="af5"/>
    <w:qFormat/>
    <w:pPr>
      <w:adjustRightInd w:val="0"/>
      <w:snapToGrid w:val="0"/>
      <w:spacing w:before="120" w:after="120" w:line="370" w:lineRule="atLeast"/>
      <w:ind w:firstLineChars="0" w:firstLine="0"/>
      <w:jc w:val="center"/>
    </w:pPr>
    <w:rPr>
      <w:rFonts w:ascii="Times New Roman" w:hAnsi="Times New Roman"/>
      <w:sz w:val="18"/>
      <w:szCs w:val="24"/>
    </w:rPr>
  </w:style>
  <w:style w:type="paragraph" w:customStyle="1" w:styleId="411">
    <w:name w:val="样式 标题 4 + 黑色1"/>
    <w:basedOn w:val="44"/>
    <w:link w:val="41Char"/>
    <w:qFormat/>
    <w:pPr>
      <w:numPr>
        <w:ilvl w:val="0"/>
        <w:numId w:val="0"/>
      </w:numPr>
      <w:tabs>
        <w:tab w:val="left" w:pos="340"/>
        <w:tab w:val="left" w:pos="1036"/>
      </w:tabs>
      <w:spacing w:beforeLines="100" w:after="120" w:line="440" w:lineRule="atLeast"/>
      <w:ind w:left="1036" w:hanging="1036"/>
      <w:jc w:val="left"/>
    </w:pPr>
    <w:rPr>
      <w:rFonts w:ascii="Times New Roman" w:eastAsia="宋体" w:hAnsi="Times New Roman"/>
      <w:b w:val="0"/>
      <w:bCs/>
      <w:color w:val="000000"/>
      <w:kern w:val="0"/>
      <w:szCs w:val="20"/>
      <w:lang w:val="zh-CN"/>
    </w:rPr>
  </w:style>
  <w:style w:type="character" w:customStyle="1" w:styleId="41Char">
    <w:name w:val="样式 标题 4 + 黑色1 Char"/>
    <w:link w:val="411"/>
    <w:qFormat/>
    <w:rPr>
      <w:rFonts w:ascii="Times New Roman" w:eastAsia="宋体" w:hAnsi="Times New Roman" w:cs="Times New Roman"/>
      <w:bCs/>
      <w:color w:val="000000"/>
      <w:kern w:val="0"/>
      <w:sz w:val="28"/>
      <w:szCs w:val="20"/>
      <w:lang w:val="zh-CN"/>
    </w:rPr>
  </w:style>
  <w:style w:type="paragraph" w:customStyle="1" w:styleId="50384">
    <w:name w:val="样式 标题 5 + 左侧:  0 厘米 悬挂缩进: 3.84 字符"/>
    <w:basedOn w:val="51"/>
    <w:qFormat/>
    <w:pPr>
      <w:numPr>
        <w:numId w:val="21"/>
      </w:numPr>
      <w:tabs>
        <w:tab w:val="left" w:pos="0"/>
        <w:tab w:val="left" w:pos="315"/>
        <w:tab w:val="left" w:pos="9230"/>
      </w:tabs>
      <w:spacing w:after="120" w:line="440" w:lineRule="atLeast"/>
      <w:ind w:rightChars="0" w:right="0" w:hangingChars="384" w:hanging="384"/>
    </w:pPr>
    <w:rPr>
      <w:rFonts w:ascii="Times New Roman" w:hAnsi="Times New Roman" w:cs="宋体"/>
      <w:color w:val="000000"/>
      <w:kern w:val="0"/>
      <w:szCs w:val="20"/>
      <w:lang w:val="zh-CN"/>
    </w:rPr>
  </w:style>
  <w:style w:type="character" w:customStyle="1" w:styleId="a50">
    <w:name w:val="a5"/>
    <w:qFormat/>
  </w:style>
  <w:style w:type="paragraph" w:customStyle="1" w:styleId="Body">
    <w:name w:val="Body"/>
    <w:basedOn w:val="af5"/>
    <w:link w:val="BodyChar"/>
    <w:qFormat/>
    <w:pPr>
      <w:widowControl/>
      <w:tabs>
        <w:tab w:val="left" w:pos="9356"/>
      </w:tabs>
      <w:spacing w:before="80" w:after="80" w:line="288" w:lineRule="auto"/>
      <w:ind w:firstLineChars="0" w:firstLine="0"/>
    </w:pPr>
    <w:rPr>
      <w:rFonts w:ascii="Times New Roman" w:hAnsi="Times New Roman"/>
      <w:kern w:val="0"/>
      <w:sz w:val="21"/>
      <w:szCs w:val="21"/>
      <w:lang w:eastAsia="en-US"/>
    </w:rPr>
  </w:style>
  <w:style w:type="character" w:customStyle="1" w:styleId="BodyChar">
    <w:name w:val="Body Char"/>
    <w:link w:val="Body"/>
    <w:qFormat/>
    <w:rPr>
      <w:rFonts w:ascii="Times New Roman" w:eastAsia="宋体" w:hAnsi="Times New Roman" w:cs="Times New Roman"/>
      <w:kern w:val="0"/>
      <w:szCs w:val="21"/>
      <w:lang w:eastAsia="en-US"/>
    </w:rPr>
  </w:style>
  <w:style w:type="paragraph" w:customStyle="1" w:styleId="w">
    <w:name w:val="w"/>
    <w:basedOn w:val="af5"/>
    <w:qFormat/>
    <w:pPr>
      <w:adjustRightInd w:val="0"/>
      <w:spacing w:line="288" w:lineRule="auto"/>
      <w:ind w:firstLineChars="0" w:firstLine="0"/>
      <w:textAlignment w:val="baseline"/>
    </w:pPr>
    <w:rPr>
      <w:rFonts w:ascii="Times New Roman" w:hAnsi="Times New Roman"/>
      <w:kern w:val="0"/>
      <w:szCs w:val="20"/>
    </w:rPr>
  </w:style>
  <w:style w:type="character" w:customStyle="1" w:styleId="myp112">
    <w:name w:val="myp112"/>
    <w:qFormat/>
    <w:rPr>
      <w:rFonts w:ascii="ˎ̥" w:hAnsi="ˎ̥" w:hint="default"/>
      <w:color w:val="000000"/>
      <w:sz w:val="22"/>
      <w:szCs w:val="22"/>
      <w:u w:val="none"/>
    </w:rPr>
  </w:style>
  <w:style w:type="character" w:customStyle="1" w:styleId="GB23124">
    <w:name w:val="样式 仿宋_GB2312 三号"/>
    <w:qFormat/>
    <w:rPr>
      <w:rFonts w:ascii="仿宋_GB2312" w:eastAsia="仿宋_GB2312" w:hAnsi="仿宋_GB2312"/>
      <w:sz w:val="32"/>
    </w:rPr>
  </w:style>
  <w:style w:type="paragraph" w:customStyle="1" w:styleId="Charf6">
    <w:name w:val="内容 Char"/>
    <w:basedOn w:val="af5"/>
    <w:link w:val="CharChar5"/>
    <w:qFormat/>
    <w:pPr>
      <w:spacing w:line="240" w:lineRule="auto"/>
      <w:ind w:firstLine="600"/>
      <w:jc w:val="left"/>
    </w:pPr>
    <w:rPr>
      <w:rFonts w:ascii="Times New Roman" w:eastAsia="仿宋_GB2312" w:hAnsi="Times New Roman"/>
      <w:sz w:val="30"/>
      <w:szCs w:val="24"/>
    </w:rPr>
  </w:style>
  <w:style w:type="character" w:customStyle="1" w:styleId="CharChar5">
    <w:name w:val="内容 Char Char"/>
    <w:link w:val="Charf6"/>
    <w:qFormat/>
    <w:rPr>
      <w:rFonts w:ascii="Times New Roman" w:eastAsia="仿宋_GB2312" w:hAnsi="Times New Roman" w:cs="Times New Roman"/>
      <w:sz w:val="30"/>
      <w:szCs w:val="24"/>
    </w:rPr>
  </w:style>
  <w:style w:type="paragraph" w:customStyle="1" w:styleId="BMS">
    <w:name w:val="BMS正文"/>
    <w:basedOn w:val="af5"/>
    <w:qFormat/>
    <w:pPr>
      <w:spacing w:line="560" w:lineRule="exact"/>
      <w:ind w:firstLine="600"/>
    </w:pPr>
    <w:rPr>
      <w:rFonts w:eastAsia="仿宋_GB2312" w:hAnsi="华文中宋"/>
      <w:sz w:val="30"/>
      <w:szCs w:val="30"/>
    </w:rPr>
  </w:style>
  <w:style w:type="paragraph" w:customStyle="1" w:styleId="311">
    <w:name w:val="样式 标题 3 + 右侧:  1 字符"/>
    <w:basedOn w:val="34"/>
    <w:qFormat/>
    <w:pPr>
      <w:numPr>
        <w:ilvl w:val="0"/>
        <w:numId w:val="0"/>
      </w:numPr>
      <w:snapToGrid w:val="0"/>
      <w:spacing w:beforeLines="100" w:line="416" w:lineRule="auto"/>
      <w:ind w:left="420" w:rightChars="100" w:right="300"/>
      <w:jc w:val="left"/>
    </w:pPr>
    <w:rPr>
      <w:rFonts w:ascii="Times New Roman" w:eastAsia="楷体_GB2312" w:hAnsi="Times New Roman" w:cs="宋体"/>
      <w:b w:val="0"/>
      <w:bCs/>
      <w:color w:val="FF0000"/>
      <w:sz w:val="30"/>
      <w:szCs w:val="20"/>
      <w:lang w:val="zh-CN"/>
    </w:rPr>
  </w:style>
  <w:style w:type="paragraph" w:customStyle="1" w:styleId="afffffffffffff">
    <w:name w:val="规范正文"/>
    <w:basedOn w:val="af5"/>
    <w:link w:val="Charf7"/>
    <w:qFormat/>
    <w:pPr>
      <w:spacing w:line="240" w:lineRule="auto"/>
      <w:ind w:firstLine="200"/>
    </w:pPr>
    <w:rPr>
      <w:rFonts w:ascii="Times New Roman" w:hAnsi="Times New Roman"/>
      <w:sz w:val="21"/>
      <w:szCs w:val="24"/>
    </w:rPr>
  </w:style>
  <w:style w:type="character" w:customStyle="1" w:styleId="Charf7">
    <w:name w:val="规范正文 Char"/>
    <w:link w:val="afffffffffffff"/>
    <w:qFormat/>
    <w:rPr>
      <w:rFonts w:ascii="Times New Roman" w:eastAsia="宋体" w:hAnsi="Times New Roman" w:cs="Times New Roman"/>
      <w:szCs w:val="24"/>
    </w:rPr>
  </w:style>
  <w:style w:type="character" w:customStyle="1" w:styleId="GB231210">
    <w:name w:val="样式 仿宋_GB2312 小四 加粗 黑色1"/>
    <w:qFormat/>
    <w:rPr>
      <w:rFonts w:ascii="仿宋_GB2312" w:eastAsia="仿宋_GB2312"/>
      <w:b/>
      <w:bCs/>
      <w:color w:val="000000"/>
      <w:sz w:val="28"/>
      <w:szCs w:val="28"/>
    </w:rPr>
  </w:style>
  <w:style w:type="character" w:customStyle="1" w:styleId="GB23125">
    <w:name w:val="样式 仿宋_GB2312 小四 加粗 黑色"/>
    <w:qFormat/>
    <w:rPr>
      <w:rFonts w:ascii="仿宋_GB2312" w:eastAsia="仿宋_GB2312" w:hAnsi="仿宋_GB2312"/>
      <w:b/>
      <w:bCs/>
      <w:color w:val="000000"/>
      <w:sz w:val="28"/>
    </w:rPr>
  </w:style>
  <w:style w:type="paragraph" w:customStyle="1" w:styleId="33h3H3l3CT3BOD0sect123l3toc">
    <w:name w:val="样式 标题 3@标题 3第二层条第三层h3H3l3CT目录标题 3BOD 0sect1.2.3l3+toc..."/>
    <w:basedOn w:val="34"/>
    <w:qFormat/>
    <w:pPr>
      <w:keepLines w:val="0"/>
      <w:numPr>
        <w:ilvl w:val="0"/>
        <w:numId w:val="0"/>
      </w:numPr>
      <w:tabs>
        <w:tab w:val="left" w:pos="0"/>
        <w:tab w:val="left" w:pos="567"/>
      </w:tabs>
      <w:autoSpaceDE w:val="0"/>
      <w:autoSpaceDN w:val="0"/>
      <w:adjustRightInd w:val="0"/>
      <w:snapToGrid w:val="0"/>
      <w:spacing w:beforeLines="100" w:after="240" w:line="560" w:lineRule="atLeast"/>
      <w:jc w:val="left"/>
    </w:pPr>
    <w:rPr>
      <w:rFonts w:ascii="Arial" w:eastAsia="黑体" w:hAnsi="Arial" w:cs="宋体"/>
      <w:b w:val="0"/>
      <w:bCs/>
      <w:color w:val="FF0000"/>
      <w:sz w:val="28"/>
      <w:szCs w:val="20"/>
      <w:lang w:val="zh-CN"/>
    </w:rPr>
  </w:style>
  <w:style w:type="paragraph" w:customStyle="1" w:styleId="GB231207412">
    <w:name w:val="样式 (中文) 仿宋_GB2312 首行缩进:  0.74 厘米 行距: 最小值 12 磅"/>
    <w:basedOn w:val="af5"/>
    <w:qFormat/>
    <w:pPr>
      <w:spacing w:line="240" w:lineRule="atLeast"/>
      <w:ind w:firstLineChars="0" w:firstLine="420"/>
    </w:pPr>
    <w:rPr>
      <w:rFonts w:eastAsia="仿宋_GB2312" w:hAnsi="Times New Roman" w:cs="宋体"/>
      <w:szCs w:val="24"/>
    </w:rPr>
  </w:style>
  <w:style w:type="paragraph" w:customStyle="1" w:styleId="4CSS2h4FirstSubheadingH4sect1234R1">
    <w:name w:val="样式 标题 4CSS节内2级标记第三层条第四层h4First SubheadingH4sect 1.2.3.4R...1"/>
    <w:basedOn w:val="44"/>
    <w:qFormat/>
    <w:pPr>
      <w:numPr>
        <w:ilvl w:val="0"/>
        <w:numId w:val="0"/>
      </w:numPr>
      <w:tabs>
        <w:tab w:val="left" w:pos="340"/>
      </w:tabs>
      <w:spacing w:beforeLines="50" w:after="0" w:line="240" w:lineRule="atLeast"/>
      <w:ind w:left="710"/>
    </w:pPr>
    <w:rPr>
      <w:rFonts w:eastAsia="仿宋_GB2312" w:cs="宋体"/>
      <w:b w:val="0"/>
      <w:bCs/>
      <w:szCs w:val="20"/>
      <w:lang w:val="zh-CN"/>
    </w:rPr>
  </w:style>
  <w:style w:type="paragraph" w:customStyle="1" w:styleId="5TimesNewRoman12">
    <w:name w:val="样式 样式 标题 5 + Times New Roman 非加粗 行距: 最小值 12 磅"/>
    <w:basedOn w:val="5a"/>
    <w:qFormat/>
    <w:pPr>
      <w:tabs>
        <w:tab w:val="left" w:pos="57"/>
        <w:tab w:val="left" w:pos="3702"/>
        <w:tab w:val="left" w:pos="9230"/>
      </w:tabs>
      <w:spacing w:line="240" w:lineRule="atLeast"/>
      <w:jc w:val="both"/>
    </w:pPr>
    <w:rPr>
      <w:rFonts w:ascii="Times New Roman" w:eastAsia="宋体" w:hAnsi="Times New Roman"/>
      <w:spacing w:val="0"/>
      <w:kern w:val="2"/>
      <w:position w:val="0"/>
    </w:rPr>
  </w:style>
  <w:style w:type="paragraph" w:customStyle="1" w:styleId="31h33rdlevelHeadCH33l3CTHead3heading3BOD1">
    <w:name w:val="样式 标题 3章标题1h33rd levelHeadCH33l3CTHead 3heading 3BOD ...1"/>
    <w:basedOn w:val="34"/>
    <w:qFormat/>
    <w:pPr>
      <w:numPr>
        <w:ilvl w:val="0"/>
        <w:numId w:val="0"/>
      </w:numPr>
      <w:tabs>
        <w:tab w:val="left" w:pos="567"/>
      </w:tabs>
      <w:snapToGrid w:val="0"/>
      <w:spacing w:beforeLines="100" w:after="0" w:line="240" w:lineRule="atLeast"/>
    </w:pPr>
    <w:rPr>
      <w:rFonts w:ascii="Times New Roman" w:hAnsi="Times New Roman" w:cs="宋体"/>
      <w:b w:val="0"/>
      <w:bCs/>
      <w:color w:val="FF0000"/>
      <w:sz w:val="30"/>
      <w:szCs w:val="20"/>
      <w:lang w:val="zh-CN"/>
    </w:rPr>
  </w:style>
  <w:style w:type="character" w:customStyle="1" w:styleId="EmailStyle668">
    <w:name w:val="EmailStyle668"/>
    <w:semiHidden/>
    <w:qFormat/>
    <w:rPr>
      <w:rFonts w:ascii="Arial" w:hAnsi="Arial" w:cs="Arial"/>
      <w:color w:val="auto"/>
      <w:sz w:val="18"/>
      <w:szCs w:val="20"/>
    </w:rPr>
  </w:style>
  <w:style w:type="character" w:customStyle="1" w:styleId="EmailStyle669">
    <w:name w:val="EmailStyle669"/>
    <w:semiHidden/>
    <w:qFormat/>
    <w:rPr>
      <w:rFonts w:ascii="Arial" w:hAnsi="Arial" w:cs="Arial"/>
      <w:color w:val="auto"/>
      <w:sz w:val="18"/>
      <w:szCs w:val="20"/>
    </w:rPr>
  </w:style>
  <w:style w:type="paragraph" w:customStyle="1" w:styleId="312">
    <w:name w:val="正文31"/>
    <w:basedOn w:val="af5"/>
    <w:qFormat/>
    <w:pPr>
      <w:widowControl/>
      <w:overflowPunct w:val="0"/>
      <w:autoSpaceDE w:val="0"/>
      <w:autoSpaceDN w:val="0"/>
      <w:adjustRightInd w:val="0"/>
      <w:spacing w:line="240" w:lineRule="auto"/>
      <w:ind w:firstLineChars="0" w:firstLine="0"/>
      <w:jc w:val="left"/>
      <w:textAlignment w:val="baseline"/>
    </w:pPr>
    <w:rPr>
      <w:rFonts w:ascii="Times New Roman" w:hAnsi="Times New Roman"/>
      <w:kern w:val="0"/>
      <w:szCs w:val="20"/>
    </w:rPr>
  </w:style>
  <w:style w:type="character" w:customStyle="1" w:styleId="EmailStyle671">
    <w:name w:val="EmailStyle671"/>
    <w:semiHidden/>
    <w:qFormat/>
    <w:rPr>
      <w:rFonts w:ascii="Arial" w:hAnsi="Arial" w:cs="Arial"/>
      <w:color w:val="auto"/>
      <w:sz w:val="18"/>
      <w:szCs w:val="20"/>
    </w:rPr>
  </w:style>
  <w:style w:type="character" w:customStyle="1" w:styleId="EmailStyle672">
    <w:name w:val="EmailStyle672"/>
    <w:semiHidden/>
    <w:qFormat/>
    <w:rPr>
      <w:rFonts w:ascii="Arial" w:hAnsi="Arial" w:cs="Arial"/>
      <w:color w:val="auto"/>
      <w:sz w:val="18"/>
      <w:szCs w:val="20"/>
    </w:rPr>
  </w:style>
  <w:style w:type="character" w:customStyle="1" w:styleId="EmailStyle673">
    <w:name w:val="EmailStyle673"/>
    <w:semiHidden/>
    <w:qFormat/>
    <w:rPr>
      <w:rFonts w:ascii="Arial" w:hAnsi="Arial" w:cs="Arial"/>
      <w:color w:val="auto"/>
      <w:sz w:val="18"/>
      <w:szCs w:val="20"/>
    </w:rPr>
  </w:style>
  <w:style w:type="table" w:customStyle="1" w:styleId="afffffffffffff0">
    <w:name w:val="清华表格"/>
    <w:basedOn w:val="af7"/>
    <w:qFormat/>
    <w:rPr>
      <w:rFonts w:ascii="Times New Roman" w:eastAsia="仿宋" w:hAnsi="Times New Roman" w:cs="Times New Roman"/>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b/>
        <w:i w:val="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vAlign w:val="center"/>
      </w:tcPr>
    </w:tblStylePr>
  </w:style>
  <w:style w:type="paragraph" w:customStyle="1" w:styleId="Acknowledgements">
    <w:name w:val="Acknowledgements"/>
    <w:basedOn w:val="af5"/>
    <w:qFormat/>
    <w:pPr>
      <w:widowControl/>
      <w:overflowPunct w:val="0"/>
      <w:autoSpaceDE w:val="0"/>
      <w:autoSpaceDN w:val="0"/>
      <w:adjustRightInd w:val="0"/>
      <w:spacing w:line="240" w:lineRule="auto"/>
      <w:ind w:firstLineChars="0" w:firstLine="0"/>
      <w:textAlignment w:val="baseline"/>
    </w:pPr>
    <w:rPr>
      <w:rFonts w:ascii="Times New Roman" w:hAnsi="Times New Roman" w:cs="Angsana New"/>
      <w:i/>
      <w:kern w:val="0"/>
      <w:sz w:val="22"/>
      <w:szCs w:val="20"/>
      <w:lang w:val="en-GB"/>
    </w:rPr>
  </w:style>
  <w:style w:type="paragraph" w:customStyle="1" w:styleId="afffffffffffff1">
    <w:name w:val="一般正文"/>
    <w:basedOn w:val="af5"/>
    <w:link w:val="Charf8"/>
    <w:qFormat/>
    <w:pPr>
      <w:ind w:firstLine="200"/>
      <w:jc w:val="left"/>
    </w:pPr>
    <w:rPr>
      <w:rFonts w:ascii="Times New Roman" w:hAnsi="Times New Roman"/>
      <w:szCs w:val="24"/>
    </w:rPr>
  </w:style>
  <w:style w:type="character" w:customStyle="1" w:styleId="Charf8">
    <w:name w:val="一般正文 Char"/>
    <w:link w:val="afffffffffffff1"/>
    <w:qFormat/>
    <w:rPr>
      <w:rFonts w:ascii="Times New Roman" w:eastAsia="宋体" w:hAnsi="Times New Roman" w:cs="Times New Roman"/>
      <w:sz w:val="24"/>
      <w:szCs w:val="24"/>
    </w:rPr>
  </w:style>
  <w:style w:type="paragraph" w:customStyle="1" w:styleId="93">
    <w:name w:val="样式9"/>
    <w:basedOn w:val="60"/>
    <w:link w:val="9Char"/>
    <w:qFormat/>
    <w:pPr>
      <w:spacing w:before="100" w:beforeAutospacing="1" w:after="100" w:afterAutospacing="1" w:line="360" w:lineRule="auto"/>
      <w:ind w:left="1152"/>
    </w:pPr>
    <w:rPr>
      <w:bCs/>
      <w:szCs w:val="24"/>
      <w:lang w:val="zh-CN"/>
    </w:rPr>
  </w:style>
  <w:style w:type="character" w:customStyle="1" w:styleId="9Char">
    <w:name w:val="样式9 Char"/>
    <w:basedOn w:val="af6"/>
    <w:link w:val="93"/>
    <w:qFormat/>
    <w:rPr>
      <w:rFonts w:ascii="Arial" w:eastAsia="黑体" w:hAnsi="Arial" w:cs="Times New Roman"/>
      <w:b/>
      <w:bCs/>
      <w:kern w:val="2"/>
      <w:sz w:val="24"/>
      <w:szCs w:val="24"/>
      <w:lang w:val="zh-CN"/>
    </w:rPr>
  </w:style>
  <w:style w:type="character" w:customStyle="1" w:styleId="CharChar153">
    <w:name w:val="Char Char153"/>
    <w:qFormat/>
    <w:rPr>
      <w:b/>
      <w:kern w:val="44"/>
      <w:sz w:val="44"/>
    </w:rPr>
  </w:style>
  <w:style w:type="character" w:customStyle="1" w:styleId="CharChar133">
    <w:name w:val="Char Char133"/>
    <w:qFormat/>
    <w:rPr>
      <w:b/>
      <w:sz w:val="32"/>
    </w:rPr>
  </w:style>
  <w:style w:type="character" w:customStyle="1" w:styleId="151">
    <w:name w:val="15"/>
    <w:qFormat/>
    <w:rPr>
      <w:rFonts w:ascii="仿宋_GB2312" w:eastAsia="仿宋_GB2312" w:hint="eastAsia"/>
    </w:rPr>
  </w:style>
  <w:style w:type="character" w:customStyle="1" w:styleId="CharChar143">
    <w:name w:val="Char Char143"/>
    <w:qFormat/>
    <w:rPr>
      <w:rFonts w:ascii="Arial" w:eastAsia="黑体" w:hAnsi="Arial"/>
      <w:b/>
      <w:sz w:val="32"/>
    </w:rPr>
  </w:style>
  <w:style w:type="character" w:customStyle="1" w:styleId="CharChar123">
    <w:name w:val="Char Char123"/>
    <w:qFormat/>
    <w:rPr>
      <w:rFonts w:ascii="Arial" w:eastAsia="黑体" w:hAnsi="Arial"/>
      <w:b/>
      <w:sz w:val="28"/>
    </w:rPr>
  </w:style>
  <w:style w:type="character" w:customStyle="1" w:styleId="CharChar183">
    <w:name w:val="Char Char183"/>
    <w:qFormat/>
    <w:rPr>
      <w:sz w:val="18"/>
    </w:rPr>
  </w:style>
  <w:style w:type="paragraph" w:customStyle="1" w:styleId="152">
    <w:name w:val="样式15"/>
    <w:basedOn w:val="51"/>
    <w:qFormat/>
    <w:pPr>
      <w:tabs>
        <w:tab w:val="left" w:pos="5688"/>
      </w:tabs>
      <w:ind w:left="5688" w:rightChars="0" w:right="0"/>
    </w:pPr>
    <w:rPr>
      <w:rFonts w:ascii="Times New Roman" w:hAnsi="Times New Roman"/>
      <w:szCs w:val="20"/>
      <w:lang w:val="zh-CN"/>
    </w:rPr>
  </w:style>
  <w:style w:type="paragraph" w:customStyle="1" w:styleId="CharChar1CharCharCharCharCharChar5">
    <w:name w:val="Char Char1 Char Char Char Char Char Char5"/>
    <w:basedOn w:val="af5"/>
    <w:qFormat/>
    <w:pPr>
      <w:widowControl/>
      <w:spacing w:after="160" w:line="240" w:lineRule="exact"/>
      <w:ind w:firstLineChars="0" w:firstLine="0"/>
      <w:jc w:val="left"/>
    </w:pPr>
    <w:rPr>
      <w:rFonts w:ascii="Verdana" w:eastAsia="仿宋_GB2312" w:hAnsi="Verdana"/>
      <w:kern w:val="0"/>
      <w:szCs w:val="20"/>
      <w:lang w:eastAsia="en-US"/>
    </w:rPr>
  </w:style>
  <w:style w:type="character" w:customStyle="1" w:styleId="EmailStyle7291">
    <w:name w:val="EmailStyle7291"/>
    <w:semiHidden/>
    <w:qFormat/>
    <w:rPr>
      <w:rFonts w:ascii="Arial" w:hAnsi="Arial" w:cs="Arial"/>
      <w:color w:val="auto"/>
      <w:sz w:val="18"/>
      <w:szCs w:val="20"/>
    </w:rPr>
  </w:style>
  <w:style w:type="character" w:customStyle="1" w:styleId="EmailStyle7301">
    <w:name w:val="EmailStyle7301"/>
    <w:semiHidden/>
    <w:qFormat/>
    <w:rPr>
      <w:rFonts w:ascii="Arial" w:hAnsi="Arial" w:cs="Arial"/>
      <w:color w:val="auto"/>
      <w:sz w:val="18"/>
      <w:szCs w:val="20"/>
    </w:rPr>
  </w:style>
  <w:style w:type="character" w:customStyle="1" w:styleId="EmailStyle7341">
    <w:name w:val="EmailStyle7341"/>
    <w:semiHidden/>
    <w:qFormat/>
    <w:rPr>
      <w:rFonts w:ascii="Arial" w:hAnsi="Arial" w:cs="Arial"/>
      <w:color w:val="auto"/>
      <w:sz w:val="18"/>
      <w:szCs w:val="20"/>
    </w:rPr>
  </w:style>
  <w:style w:type="character" w:customStyle="1" w:styleId="EmailStyle7351">
    <w:name w:val="EmailStyle7351"/>
    <w:semiHidden/>
    <w:qFormat/>
    <w:rPr>
      <w:rFonts w:ascii="Arial" w:hAnsi="Arial" w:cs="Arial"/>
      <w:color w:val="auto"/>
      <w:sz w:val="18"/>
      <w:szCs w:val="20"/>
    </w:rPr>
  </w:style>
  <w:style w:type="character" w:customStyle="1" w:styleId="EmailStyle7361">
    <w:name w:val="EmailStyle7361"/>
    <w:semiHidden/>
    <w:qFormat/>
    <w:rPr>
      <w:rFonts w:ascii="Arial" w:hAnsi="Arial" w:cs="Arial"/>
      <w:color w:val="auto"/>
      <w:sz w:val="18"/>
      <w:szCs w:val="20"/>
    </w:rPr>
  </w:style>
  <w:style w:type="character" w:customStyle="1" w:styleId="EmailStyle7371">
    <w:name w:val="EmailStyle7371"/>
    <w:semiHidden/>
    <w:qFormat/>
    <w:rPr>
      <w:rFonts w:ascii="Arial" w:hAnsi="Arial" w:cs="Arial"/>
      <w:color w:val="auto"/>
      <w:sz w:val="18"/>
      <w:szCs w:val="20"/>
    </w:rPr>
  </w:style>
  <w:style w:type="character" w:customStyle="1" w:styleId="EmailStyle7381">
    <w:name w:val="EmailStyle7381"/>
    <w:semiHidden/>
    <w:qFormat/>
    <w:rPr>
      <w:rFonts w:ascii="Arial" w:hAnsi="Arial" w:cs="Arial"/>
      <w:color w:val="auto"/>
      <w:sz w:val="18"/>
      <w:szCs w:val="20"/>
    </w:rPr>
  </w:style>
  <w:style w:type="paragraph" w:customStyle="1" w:styleId="CharCharCharCharCharCharCharCharCharCharCharCharCharCharCharCharCharChar1">
    <w:name w:val="Char Char Char Char Char Char Char Char Char Char Char Char Char Char Char Char Char Char1"/>
    <w:basedOn w:val="af5"/>
    <w:qFormat/>
    <w:pPr>
      <w:spacing w:beforeLines="50" w:afterLines="100" w:line="480" w:lineRule="exact"/>
      <w:ind w:firstLineChars="0" w:firstLine="0"/>
      <w:jc w:val="center"/>
    </w:pPr>
    <w:rPr>
      <w:rFonts w:ascii="Times New Roman" w:hAnsi="Times New Roman"/>
      <w:color w:val="000000"/>
      <w:sz w:val="28"/>
      <w:szCs w:val="52"/>
    </w:rPr>
  </w:style>
  <w:style w:type="paragraph" w:customStyle="1" w:styleId="a5">
    <w:name w:val="正文要点"/>
    <w:basedOn w:val="afe"/>
    <w:semiHidden/>
    <w:qFormat/>
    <w:pPr>
      <w:numPr>
        <w:numId w:val="22"/>
      </w:numPr>
      <w:tabs>
        <w:tab w:val="clear" w:pos="425"/>
        <w:tab w:val="left" w:pos="360"/>
      </w:tabs>
      <w:spacing w:line="360" w:lineRule="auto"/>
      <w:ind w:left="0" w:firstLineChars="0" w:firstLine="0"/>
    </w:pPr>
    <w:rPr>
      <w:rFonts w:eastAsia="仿宋_GB2312"/>
      <w:sz w:val="24"/>
    </w:rPr>
  </w:style>
  <w:style w:type="character" w:customStyle="1" w:styleId="Char22">
    <w:name w:val="正文首行缩进 Char2"/>
    <w:qFormat/>
    <w:rPr>
      <w:rFonts w:ascii="宋体" w:hAnsi="宋体"/>
      <w:sz w:val="21"/>
      <w:szCs w:val="24"/>
      <w:lang w:bidi="ar-SA"/>
    </w:rPr>
  </w:style>
  <w:style w:type="paragraph" w:customStyle="1" w:styleId="afffffffffffff2">
    <w:name w:val="封面标题"/>
    <w:basedOn w:val="af5"/>
    <w:qFormat/>
    <w:pPr>
      <w:ind w:firstLineChars="0" w:firstLine="0"/>
      <w:jc w:val="center"/>
    </w:pPr>
    <w:rPr>
      <w:rFonts w:ascii="Tahoma" w:eastAsia="华文新魏" w:hAnsi="Tahoma"/>
      <w:sz w:val="52"/>
      <w:szCs w:val="20"/>
    </w:rPr>
  </w:style>
  <w:style w:type="paragraph" w:customStyle="1" w:styleId="Char110">
    <w:name w:val="Char11"/>
    <w:basedOn w:val="af5"/>
    <w:qFormat/>
    <w:pPr>
      <w:spacing w:line="240" w:lineRule="auto"/>
      <w:ind w:firstLineChars="0" w:firstLine="0"/>
    </w:pPr>
    <w:rPr>
      <w:rFonts w:ascii="Tahoma" w:hAnsi="Tahoma"/>
      <w:szCs w:val="20"/>
    </w:rPr>
  </w:style>
  <w:style w:type="character" w:customStyle="1" w:styleId="Char1CharCharCharCharCharCharCharCharCharCharCharCharCharCharCharCharCharChar">
    <w:name w:val="正文首行缩进 Char1 Char Char Char Char Char Char Char Char Char Char Char Char Char Char Char Char Char Char"/>
    <w:qFormat/>
    <w:rPr>
      <w:rFonts w:ascii="Tahoma" w:eastAsia="仿宋_GB2312" w:hAnsi="Tahoma"/>
      <w:kern w:val="2"/>
      <w:sz w:val="24"/>
    </w:rPr>
  </w:style>
  <w:style w:type="character" w:customStyle="1" w:styleId="Char1d">
    <w:name w:val="正文文字缩进 Char1"/>
    <w:qFormat/>
    <w:rPr>
      <w:rFonts w:ascii="Tahoma" w:eastAsia="仿宋_GB2312" w:hAnsi="Tahoma"/>
      <w:kern w:val="24"/>
      <w:sz w:val="24"/>
    </w:rPr>
  </w:style>
  <w:style w:type="paragraph" w:customStyle="1" w:styleId="CharCharCharCharCharCharCharCharCharCharCharCharCharCharCharChar3">
    <w:name w:val="Char Char Char Char Char Char Char Char Char Char Char Char Char Char Char Char3"/>
    <w:basedOn w:val="af5"/>
    <w:qFormat/>
    <w:pPr>
      <w:tabs>
        <w:tab w:val="left" w:pos="360"/>
      </w:tabs>
      <w:spacing w:line="240" w:lineRule="auto"/>
      <w:ind w:firstLineChars="0" w:firstLine="0"/>
    </w:pPr>
    <w:rPr>
      <w:rFonts w:ascii="Times New Roman" w:hAnsi="Times New Roman"/>
      <w:szCs w:val="24"/>
    </w:rPr>
  </w:style>
  <w:style w:type="paragraph" w:customStyle="1" w:styleId="CoverDateVersion">
    <w:name w:val="CoverDateVersion"/>
    <w:basedOn w:val="af5"/>
    <w:qFormat/>
    <w:pPr>
      <w:widowControl/>
      <w:spacing w:line="240" w:lineRule="auto"/>
      <w:ind w:firstLineChars="0" w:firstLine="0"/>
      <w:jc w:val="left"/>
    </w:pPr>
    <w:rPr>
      <w:rFonts w:ascii="Arial" w:hAnsi="Arial"/>
      <w:b/>
      <w:kern w:val="0"/>
      <w:sz w:val="20"/>
      <w:szCs w:val="20"/>
    </w:rPr>
  </w:style>
  <w:style w:type="character" w:customStyle="1" w:styleId="Char1e">
    <w:name w:val="普通文字 Char1"/>
    <w:qFormat/>
    <w:rPr>
      <w:rFonts w:ascii="宋体" w:hAnsi="Courier New" w:cs="Courier New"/>
      <w:kern w:val="24"/>
      <w:sz w:val="21"/>
      <w:szCs w:val="21"/>
    </w:rPr>
  </w:style>
  <w:style w:type="paragraph" w:customStyle="1" w:styleId="afffffffffffff3">
    <w:name w:val="子项目编号"/>
    <w:basedOn w:val="af5"/>
    <w:next w:val="af5"/>
    <w:qFormat/>
    <w:pPr>
      <w:tabs>
        <w:tab w:val="left" w:pos="2040"/>
      </w:tabs>
      <w:ind w:firstLineChars="0" w:firstLine="0"/>
    </w:pPr>
    <w:rPr>
      <w:rFonts w:ascii="Tahoma" w:eastAsia="仿宋_GB2312" w:hAnsi="Tahoma"/>
      <w:b/>
      <w:bCs/>
      <w:szCs w:val="20"/>
    </w:rPr>
  </w:style>
  <w:style w:type="paragraph" w:customStyle="1" w:styleId="wellhope">
    <w:name w:val="wellhope正文"/>
    <w:basedOn w:val="af5"/>
    <w:qFormat/>
    <w:pPr>
      <w:spacing w:before="60" w:after="60"/>
      <w:ind w:firstLine="200"/>
    </w:pPr>
    <w:rPr>
      <w:rFonts w:ascii="Tahoma" w:hAnsi="Tahoma"/>
      <w:szCs w:val="20"/>
    </w:rPr>
  </w:style>
  <w:style w:type="paragraph" w:customStyle="1" w:styleId="HeaderFirst">
    <w:name w:val="Header First"/>
    <w:basedOn w:val="afffd"/>
    <w:qFormat/>
    <w:pPr>
      <w:widowControl/>
      <w:pBdr>
        <w:bottom w:val="none" w:sz="0" w:space="0" w:color="auto"/>
      </w:pBdr>
      <w:tabs>
        <w:tab w:val="right" w:pos="9360"/>
      </w:tabs>
      <w:adjustRightInd/>
      <w:snapToGrid/>
      <w:spacing w:line="240" w:lineRule="auto"/>
      <w:ind w:firstLineChars="0" w:firstLine="0"/>
      <w:jc w:val="both"/>
    </w:pPr>
    <w:rPr>
      <w:rFonts w:ascii="Arial" w:hAnsi="Arial"/>
      <w:snapToGrid/>
      <w:kern w:val="0"/>
      <w:sz w:val="20"/>
      <w:szCs w:val="20"/>
      <w:lang w:eastAsia="en-US"/>
    </w:rPr>
  </w:style>
  <w:style w:type="paragraph" w:customStyle="1" w:styleId="Computertext">
    <w:name w:val="Computer text"/>
    <w:basedOn w:val="af5"/>
    <w:qFormat/>
    <w:pPr>
      <w:widowControl/>
      <w:spacing w:line="240" w:lineRule="atLeast"/>
      <w:ind w:firstLineChars="0" w:firstLine="0"/>
      <w:jc w:val="left"/>
    </w:pPr>
    <w:rPr>
      <w:rFonts w:ascii="Courier New" w:hAnsi="Courier New"/>
      <w:kern w:val="0"/>
      <w:sz w:val="16"/>
      <w:szCs w:val="20"/>
      <w:lang w:eastAsia="en-US"/>
    </w:rPr>
  </w:style>
  <w:style w:type="paragraph" w:customStyle="1" w:styleId="wellhopeCharChar">
    <w:name w:val="wellhope正文 Char Char"/>
    <w:basedOn w:val="af5"/>
    <w:qFormat/>
    <w:pPr>
      <w:spacing w:before="60" w:after="60"/>
      <w:ind w:firstLineChars="0" w:firstLine="425"/>
    </w:pPr>
    <w:rPr>
      <w:rFonts w:eastAsia="仿宋_GB2312" w:hAnsi="Tahoma"/>
      <w:sz w:val="28"/>
      <w:szCs w:val="24"/>
    </w:rPr>
  </w:style>
  <w:style w:type="character" w:customStyle="1" w:styleId="2CharChar">
    <w:name w:val="正文文字缩进 2 Char Char"/>
    <w:qFormat/>
    <w:rPr>
      <w:rFonts w:ascii="Tahoma" w:eastAsia="宋体" w:hAnsi="Tahoma"/>
      <w:kern w:val="24"/>
      <w:sz w:val="24"/>
      <w:lang w:val="en-US" w:eastAsia="zh-CN" w:bidi="ar-SA"/>
    </w:rPr>
  </w:style>
  <w:style w:type="paragraph" w:customStyle="1" w:styleId="1fff">
    <w:name w:val="项目符号1"/>
    <w:basedOn w:val="wellhope"/>
    <w:qFormat/>
    <w:pPr>
      <w:tabs>
        <w:tab w:val="left" w:pos="780"/>
      </w:tabs>
      <w:spacing w:beforeLines="25" w:afterLines="25" w:line="440" w:lineRule="exact"/>
      <w:ind w:leftChars="200" w:left="780" w:firstLineChars="0" w:hanging="360"/>
      <w:jc w:val="center"/>
    </w:pPr>
    <w:rPr>
      <w:rFonts w:ascii="Times New Roman" w:eastAsia="楷体_GB2312" w:hAnsi="Times New Roman"/>
      <w:sz w:val="21"/>
    </w:rPr>
  </w:style>
  <w:style w:type="character" w:customStyle="1" w:styleId="Fab-4">
    <w:name w:val="Fab-4"/>
    <w:qFormat/>
    <w:rPr>
      <w:rFonts w:ascii="Tahoma" w:eastAsia="宋体" w:hAnsi="Tahoma"/>
      <w:b/>
      <w:bCs/>
      <w:kern w:val="24"/>
      <w:sz w:val="30"/>
      <w:szCs w:val="28"/>
      <w:lang w:val="en-US" w:eastAsia="zh-CN" w:bidi="ar-SA"/>
    </w:rPr>
  </w:style>
  <w:style w:type="character" w:customStyle="1" w:styleId="Alt33Ch">
    <w:name w:val="(Alt+3)3 Ch"/>
    <w:qFormat/>
    <w:rPr>
      <w:rFonts w:ascii="Tahoma" w:eastAsia="仿宋_GB2312" w:hAnsi="Tahoma"/>
      <w:b/>
      <w:bCs/>
      <w:kern w:val="24"/>
      <w:sz w:val="32"/>
      <w:szCs w:val="32"/>
      <w:lang w:val="en-US" w:eastAsia="zh-CN" w:bidi="ar-SA"/>
    </w:rPr>
  </w:style>
  <w:style w:type="paragraph" w:customStyle="1" w:styleId="content2">
    <w:name w:val="content2"/>
    <w:basedOn w:val="af5"/>
    <w:qFormat/>
    <w:pPr>
      <w:widowControl/>
      <w:spacing w:before="100" w:beforeAutospacing="1" w:after="100" w:afterAutospacing="1" w:line="312" w:lineRule="auto"/>
      <w:ind w:firstLineChars="0" w:firstLine="0"/>
      <w:jc w:val="left"/>
    </w:pPr>
    <w:rPr>
      <w:rFonts w:ascii="ˎ̥" w:eastAsia="仿宋_GB2312" w:hAnsi="ˎ̥"/>
      <w:color w:val="080872"/>
      <w:kern w:val="0"/>
      <w:sz w:val="20"/>
      <w:szCs w:val="20"/>
    </w:rPr>
  </w:style>
  <w:style w:type="character" w:customStyle="1" w:styleId="content21">
    <w:name w:val="content21"/>
    <w:qFormat/>
    <w:rPr>
      <w:rFonts w:ascii="ˎ̥" w:hAnsi="ˎ̥" w:hint="default"/>
      <w:color w:val="080872"/>
      <w:sz w:val="20"/>
      <w:szCs w:val="20"/>
      <w:u w:val="none"/>
    </w:rPr>
  </w:style>
  <w:style w:type="paragraph" w:customStyle="1" w:styleId="GB23126">
    <w:name w:val="正文 + 仿宋_GB2312"/>
    <w:basedOn w:val="af5"/>
    <w:qFormat/>
    <w:pPr>
      <w:spacing w:line="240" w:lineRule="auto"/>
      <w:ind w:firstLineChars="0" w:firstLine="420"/>
    </w:pPr>
    <w:rPr>
      <w:rFonts w:eastAsia="仿宋_GB2312" w:hAnsi="Times New Roman"/>
      <w:sz w:val="21"/>
      <w:szCs w:val="24"/>
    </w:rPr>
  </w:style>
  <w:style w:type="character" w:customStyle="1" w:styleId="3CharChar">
    <w:name w:val="正文文字缩进 3 Char Char"/>
    <w:qFormat/>
    <w:rPr>
      <w:rFonts w:ascii="Tahoma" w:hAnsi="Tahoma"/>
      <w:kern w:val="24"/>
      <w:sz w:val="24"/>
    </w:rPr>
  </w:style>
  <w:style w:type="character" w:customStyle="1" w:styleId="aaaaa1">
    <w:name w:val="aaaaa1"/>
    <w:qFormat/>
    <w:rPr>
      <w:color w:val="000000"/>
      <w:sz w:val="28"/>
      <w:szCs w:val="28"/>
    </w:rPr>
  </w:style>
  <w:style w:type="character" w:customStyle="1" w:styleId="v81">
    <w:name w:val="v81"/>
    <w:qFormat/>
    <w:rPr>
      <w:rFonts w:ascii="Arial" w:hAnsi="Arial" w:cs="Arial" w:hint="default"/>
      <w:sz w:val="18"/>
      <w:szCs w:val="18"/>
    </w:rPr>
  </w:style>
  <w:style w:type="paragraph" w:customStyle="1" w:styleId="afffffffffffff4">
    <w:name w:val="表格栏目"/>
    <w:basedOn w:val="af5"/>
    <w:qFormat/>
    <w:pPr>
      <w:adjustRightInd w:val="0"/>
      <w:snapToGrid w:val="0"/>
      <w:spacing w:before="45" w:after="45" w:line="240" w:lineRule="auto"/>
      <w:ind w:firstLineChars="0" w:firstLine="0"/>
      <w:jc w:val="center"/>
    </w:pPr>
    <w:rPr>
      <w:rFonts w:ascii="宋体" w:eastAsia="黑体" w:hAnsi="Times New Roman"/>
      <w:b/>
      <w:bCs/>
      <w:sz w:val="21"/>
      <w:szCs w:val="24"/>
    </w:rPr>
  </w:style>
  <w:style w:type="paragraph" w:customStyle="1" w:styleId="gczx">
    <w:name w:val="gczx正文"/>
    <w:basedOn w:val="af5"/>
    <w:qFormat/>
    <w:pPr>
      <w:numPr>
        <w:numId w:val="23"/>
      </w:numPr>
      <w:spacing w:beforeLines="25" w:afterLines="25" w:line="440" w:lineRule="exact"/>
      <w:ind w:firstLine="200"/>
    </w:pPr>
    <w:rPr>
      <w:rFonts w:ascii="Times New Roman" w:hAnsi="Times New Roman"/>
      <w:szCs w:val="20"/>
    </w:rPr>
  </w:style>
  <w:style w:type="paragraph" w:customStyle="1" w:styleId="wellhope0">
    <w:name w:val="wellhope插图"/>
    <w:basedOn w:val="7"/>
    <w:next w:val="af5"/>
    <w:qFormat/>
    <w:pPr>
      <w:numPr>
        <w:ilvl w:val="0"/>
        <w:numId w:val="0"/>
      </w:numPr>
      <w:tabs>
        <w:tab w:val="clear" w:pos="1276"/>
      </w:tabs>
      <w:spacing w:before="156" w:after="156" w:line="320" w:lineRule="auto"/>
    </w:pPr>
    <w:rPr>
      <w:rFonts w:ascii="Times New Roman" w:hAnsi="Times New Roman"/>
      <w:sz w:val="24"/>
      <w:szCs w:val="20"/>
      <w:lang w:val="zh-CN"/>
    </w:rPr>
  </w:style>
  <w:style w:type="paragraph" w:customStyle="1" w:styleId="afffffffffffff5">
    <w:name w:val="项目符号"/>
    <w:basedOn w:val="af5"/>
    <w:qFormat/>
    <w:pPr>
      <w:tabs>
        <w:tab w:val="left" w:pos="845"/>
      </w:tabs>
      <w:spacing w:beforeLines="25" w:afterLines="25" w:line="440" w:lineRule="exact"/>
      <w:ind w:left="845" w:firstLineChars="0" w:hanging="420"/>
    </w:pPr>
    <w:rPr>
      <w:rFonts w:ascii="宋体" w:hAnsi="宋体"/>
      <w:color w:val="000000"/>
      <w:szCs w:val="24"/>
    </w:rPr>
  </w:style>
  <w:style w:type="paragraph" w:customStyle="1" w:styleId="afffffffffffff6">
    <w:name w:val="项目编号"/>
    <w:basedOn w:val="af5"/>
    <w:qFormat/>
    <w:pPr>
      <w:tabs>
        <w:tab w:val="left" w:pos="360"/>
      </w:tabs>
      <w:ind w:firstLineChars="0" w:firstLine="0"/>
    </w:pPr>
    <w:rPr>
      <w:rFonts w:ascii="宋体" w:eastAsia="仿宋_GB2312" w:hAnsi="Times New Roman"/>
      <w:szCs w:val="20"/>
    </w:rPr>
  </w:style>
  <w:style w:type="paragraph" w:customStyle="1" w:styleId="Paragraph2">
    <w:name w:val="Paragraph2"/>
    <w:basedOn w:val="af5"/>
    <w:qFormat/>
    <w:pPr>
      <w:overflowPunct w:val="0"/>
      <w:autoSpaceDE w:val="0"/>
      <w:autoSpaceDN w:val="0"/>
      <w:adjustRightInd w:val="0"/>
      <w:spacing w:before="20"/>
      <w:ind w:firstLineChars="0" w:firstLine="539"/>
      <w:textAlignment w:val="baseline"/>
    </w:pPr>
    <w:rPr>
      <w:rFonts w:ascii="Arial" w:hAnsi="Arial"/>
      <w:kern w:val="0"/>
      <w:szCs w:val="20"/>
    </w:rPr>
  </w:style>
  <w:style w:type="paragraph" w:customStyle="1" w:styleId="Number1">
    <w:name w:val="Number1"/>
    <w:basedOn w:val="af5"/>
    <w:qFormat/>
    <w:pPr>
      <w:overflowPunct w:val="0"/>
      <w:autoSpaceDE w:val="0"/>
      <w:autoSpaceDN w:val="0"/>
      <w:adjustRightInd w:val="0"/>
      <w:spacing w:before="20"/>
      <w:ind w:left="720" w:firstLineChars="0" w:hanging="360"/>
      <w:textAlignment w:val="baseline"/>
    </w:pPr>
    <w:rPr>
      <w:rFonts w:ascii="Arial" w:hAnsi="Arial"/>
      <w:kern w:val="0"/>
      <w:szCs w:val="20"/>
    </w:rPr>
  </w:style>
  <w:style w:type="paragraph" w:customStyle="1" w:styleId="Bullet1">
    <w:name w:val="Bullet1"/>
    <w:basedOn w:val="af5"/>
    <w:qFormat/>
    <w:pPr>
      <w:tabs>
        <w:tab w:val="left" w:pos="360"/>
      </w:tabs>
      <w:overflowPunct w:val="0"/>
      <w:autoSpaceDE w:val="0"/>
      <w:autoSpaceDN w:val="0"/>
      <w:adjustRightInd w:val="0"/>
      <w:spacing w:line="240" w:lineRule="auto"/>
      <w:ind w:left="360" w:firstLineChars="0" w:hanging="360"/>
      <w:jc w:val="left"/>
      <w:textAlignment w:val="baseline"/>
    </w:pPr>
    <w:rPr>
      <w:rFonts w:ascii="Arial" w:hAnsi="Arial"/>
      <w:kern w:val="0"/>
      <w:szCs w:val="20"/>
    </w:rPr>
  </w:style>
  <w:style w:type="paragraph" w:customStyle="1" w:styleId="htbh">
    <w:name w:val="htbh"/>
    <w:basedOn w:val="34"/>
    <w:qFormat/>
    <w:pPr>
      <w:keepNext w:val="0"/>
      <w:keepLines w:val="0"/>
      <w:numPr>
        <w:ilvl w:val="0"/>
        <w:numId w:val="0"/>
      </w:numPr>
      <w:spacing w:before="0" w:after="0" w:line="240" w:lineRule="auto"/>
      <w:outlineLvl w:val="9"/>
    </w:pPr>
    <w:rPr>
      <w:rFonts w:ascii="Times New Roman" w:eastAsia="黑体" w:hAnsi="Times New Roman"/>
      <w:b w:val="0"/>
      <w:sz w:val="28"/>
      <w:szCs w:val="20"/>
      <w:lang w:val="zh-CN"/>
    </w:rPr>
  </w:style>
  <w:style w:type="character" w:customStyle="1" w:styleId="aaaa1">
    <w:name w:val="aaaa1"/>
    <w:qFormat/>
    <w:rPr>
      <w:sz w:val="24"/>
      <w:szCs w:val="24"/>
    </w:rPr>
  </w:style>
  <w:style w:type="paragraph" w:customStyle="1" w:styleId="ListFirst">
    <w:name w:val="List First"/>
    <w:basedOn w:val="affff4"/>
    <w:next w:val="affff4"/>
    <w:qFormat/>
    <w:pPr>
      <w:widowControl/>
      <w:tabs>
        <w:tab w:val="left" w:pos="720"/>
      </w:tabs>
      <w:overflowPunct w:val="0"/>
      <w:autoSpaceDE w:val="0"/>
      <w:autoSpaceDN w:val="0"/>
      <w:adjustRightInd w:val="0"/>
      <w:spacing w:before="80" w:after="80" w:line="240" w:lineRule="auto"/>
      <w:ind w:left="720" w:firstLineChars="0" w:hanging="360"/>
      <w:jc w:val="left"/>
      <w:textAlignment w:val="baseline"/>
    </w:pPr>
    <w:rPr>
      <w:rFonts w:ascii="Times New Roman" w:eastAsia="宋体" w:hAnsi="Times New Roman"/>
      <w:kern w:val="0"/>
      <w:sz w:val="20"/>
      <w:szCs w:val="20"/>
    </w:rPr>
  </w:style>
  <w:style w:type="paragraph" w:customStyle="1" w:styleId="3sect123h33H3Heading3-oldCTLevel3TopicHeadi">
    <w:name w:val="样式 标题 3sect1.2.3h33H3Heading 3 - oldCTLevel 3 Topic Headi..."/>
    <w:basedOn w:val="34"/>
    <w:qFormat/>
    <w:pPr>
      <w:numPr>
        <w:ilvl w:val="0"/>
        <w:numId w:val="0"/>
      </w:numPr>
      <w:adjustRightInd w:val="0"/>
      <w:spacing w:line="360" w:lineRule="auto"/>
      <w:ind w:left="750" w:hanging="330"/>
      <w:textAlignment w:val="baseline"/>
    </w:pPr>
    <w:rPr>
      <w:rFonts w:ascii="Tahoma" w:hAnsi="Tahoma" w:cs="宋体"/>
      <w:bCs/>
      <w:kern w:val="24"/>
      <w:szCs w:val="20"/>
      <w:lang w:val="zh-CN"/>
    </w:rPr>
  </w:style>
  <w:style w:type="paragraph" w:customStyle="1" w:styleId="44l3sect1234RefHeading1rh1sect12341RefHeCharCharChar">
    <w:name w:val="样式 标题 44l3sect 1.2.3.4Ref Heading 1rh1sect 1.2.3.41Ref He... Char Char Char"/>
    <w:basedOn w:val="44"/>
    <w:link w:val="44l3sect1234RefHeading1rh1sect12341RefHeCharCharCharChar"/>
    <w:qFormat/>
    <w:pPr>
      <w:numPr>
        <w:ilvl w:val="0"/>
        <w:numId w:val="0"/>
      </w:numPr>
      <w:adjustRightInd w:val="0"/>
      <w:spacing w:line="360" w:lineRule="auto"/>
      <w:ind w:left="750" w:hanging="330"/>
      <w:textAlignment w:val="baseline"/>
    </w:pPr>
    <w:rPr>
      <w:rFonts w:ascii="Tahoma" w:eastAsia="宋体" w:hAnsi="Tahoma"/>
      <w:bCs/>
      <w:kern w:val="24"/>
      <w:szCs w:val="28"/>
      <w:lang w:val="zh-CN"/>
    </w:rPr>
  </w:style>
  <w:style w:type="character" w:customStyle="1" w:styleId="44l3sect1234RefHeading1rh1sect12341RefHeCharCharCharChar">
    <w:name w:val="样式 标题 44l3sect 1.2.3.4Ref Heading 1rh1sect 1.2.3.41Ref He... Char Char Char Char"/>
    <w:link w:val="44l3sect1234RefHeading1rh1sect12341RefHeCharCharChar"/>
    <w:qFormat/>
    <w:rPr>
      <w:rFonts w:ascii="Tahoma" w:eastAsia="宋体" w:hAnsi="Tahoma" w:cs="Times New Roman"/>
      <w:b/>
      <w:bCs/>
      <w:kern w:val="24"/>
      <w:sz w:val="28"/>
      <w:szCs w:val="28"/>
      <w:lang w:val="zh-CN"/>
    </w:rPr>
  </w:style>
  <w:style w:type="paragraph" w:customStyle="1" w:styleId="44l3sect1234RefHeading1rh1sect12341RefHe">
    <w:name w:val="样式 标题 44l3sect 1.2.3.4Ref Heading 1rh1sect 1.2.3.41Ref He..."/>
    <w:basedOn w:val="44"/>
    <w:qFormat/>
    <w:pPr>
      <w:numPr>
        <w:ilvl w:val="0"/>
        <w:numId w:val="0"/>
      </w:numPr>
      <w:adjustRightInd w:val="0"/>
      <w:spacing w:line="360" w:lineRule="auto"/>
      <w:ind w:left="750" w:hanging="330"/>
      <w:textAlignment w:val="baseline"/>
    </w:pPr>
    <w:rPr>
      <w:rFonts w:ascii="Tahoma" w:eastAsia="宋体" w:hAnsi="Tahoma"/>
      <w:bCs/>
      <w:kern w:val="24"/>
      <w:szCs w:val="28"/>
      <w:lang w:val="zh-CN"/>
    </w:rPr>
  </w:style>
  <w:style w:type="paragraph" w:customStyle="1" w:styleId="afffffffffffff7">
    <w:name w:val="样式 题注 + (中文) 新宋体 居中"/>
    <w:basedOn w:val="aff0"/>
    <w:qFormat/>
    <w:pPr>
      <w:spacing w:before="152" w:after="160"/>
      <w:ind w:firstLineChars="0" w:firstLine="0"/>
    </w:pPr>
    <w:rPr>
      <w:rFonts w:ascii="Arial" w:eastAsia="新宋体" w:hAnsi="Arial"/>
      <w:sz w:val="21"/>
      <w:szCs w:val="21"/>
    </w:rPr>
  </w:style>
  <w:style w:type="paragraph" w:customStyle="1" w:styleId="2h2l2sect122l1Heading2HiddenHeading2CCBSH2P">
    <w:name w:val="样式 标题 2h2l2sect 1.22l1Heading 2 HiddenHeading 2 CCBSH2P..."/>
    <w:basedOn w:val="25"/>
    <w:qFormat/>
    <w:pPr>
      <w:numPr>
        <w:ilvl w:val="0"/>
        <w:numId w:val="0"/>
      </w:numPr>
      <w:adjustRightInd w:val="0"/>
      <w:spacing w:line="360" w:lineRule="auto"/>
      <w:ind w:left="750" w:hanging="330"/>
      <w:textAlignment w:val="baseline"/>
    </w:pPr>
    <w:rPr>
      <w:rFonts w:ascii="Tahoma" w:eastAsia="宋体" w:hAnsi="Tahoma" w:cs="宋体"/>
      <w:bCs/>
      <w:kern w:val="24"/>
      <w:szCs w:val="20"/>
      <w:lang w:val="zh-CN"/>
    </w:rPr>
  </w:style>
  <w:style w:type="paragraph" w:customStyle="1" w:styleId="afffffffffffff8">
    <w:name w:val="二级无标题条"/>
    <w:basedOn w:val="af5"/>
    <w:qFormat/>
    <w:pPr>
      <w:ind w:left="420" w:firstLineChars="0" w:firstLine="0"/>
    </w:pPr>
    <w:rPr>
      <w:rFonts w:ascii="Times New Roman" w:hAnsi="Times New Roman"/>
      <w:szCs w:val="20"/>
    </w:rPr>
  </w:style>
  <w:style w:type="paragraph" w:customStyle="1" w:styleId="afffffffffffff9">
    <w:name w:val="三级无标题条"/>
    <w:basedOn w:val="af5"/>
    <w:qFormat/>
    <w:pPr>
      <w:ind w:left="420" w:firstLineChars="0" w:firstLine="0"/>
    </w:pPr>
    <w:rPr>
      <w:rFonts w:ascii="Times New Roman" w:hAnsi="Times New Roman"/>
      <w:szCs w:val="20"/>
    </w:rPr>
  </w:style>
  <w:style w:type="paragraph" w:customStyle="1" w:styleId="a8">
    <w:name w:val="四级无标题条"/>
    <w:basedOn w:val="af5"/>
    <w:qFormat/>
    <w:pPr>
      <w:numPr>
        <w:ilvl w:val="2"/>
        <w:numId w:val="24"/>
      </w:numPr>
      <w:ind w:firstLineChars="0" w:firstLine="0"/>
    </w:pPr>
    <w:rPr>
      <w:rFonts w:ascii="Times New Roman" w:hAnsi="Times New Roman"/>
      <w:szCs w:val="20"/>
    </w:rPr>
  </w:style>
  <w:style w:type="paragraph" w:customStyle="1" w:styleId="af4">
    <w:name w:val="五级无标题条"/>
    <w:basedOn w:val="af5"/>
    <w:qFormat/>
    <w:pPr>
      <w:numPr>
        <w:numId w:val="25"/>
      </w:numPr>
      <w:ind w:left="420" w:firstLineChars="0" w:firstLine="0"/>
    </w:pPr>
    <w:rPr>
      <w:rFonts w:ascii="Times New Roman" w:hAnsi="Times New Roman"/>
      <w:szCs w:val="20"/>
    </w:rPr>
  </w:style>
  <w:style w:type="paragraph" w:customStyle="1" w:styleId="afffffffffffffa">
    <w:name w:val="一级无标题条"/>
    <w:basedOn w:val="af5"/>
    <w:qFormat/>
    <w:pPr>
      <w:tabs>
        <w:tab w:val="left" w:pos="1740"/>
      </w:tabs>
      <w:ind w:left="1740" w:firstLineChars="0" w:hanging="420"/>
    </w:pPr>
    <w:rPr>
      <w:rFonts w:ascii="Times New Roman" w:hAnsi="Times New Roman"/>
      <w:szCs w:val="20"/>
    </w:rPr>
  </w:style>
  <w:style w:type="paragraph" w:customStyle="1" w:styleId="a9">
    <w:name w:val="篇目"/>
    <w:basedOn w:val="15"/>
    <w:next w:val="15"/>
    <w:qFormat/>
    <w:pPr>
      <w:pageBreakBefore/>
      <w:numPr>
        <w:numId w:val="26"/>
      </w:numPr>
      <w:spacing w:after="120" w:line="480" w:lineRule="auto"/>
      <w:ind w:firstLine="0"/>
      <w:jc w:val="center"/>
    </w:pPr>
    <w:rPr>
      <w:rFonts w:ascii="Times New Roman" w:eastAsia="仿宋_GB2312" w:hAnsi="Times New Roman"/>
      <w:sz w:val="48"/>
      <w:szCs w:val="48"/>
      <w:lang w:val="zh-CN"/>
    </w:rPr>
  </w:style>
  <w:style w:type="paragraph" w:customStyle="1" w:styleId="Paragraph3">
    <w:name w:val="Paragraph3"/>
    <w:basedOn w:val="af5"/>
    <w:qFormat/>
    <w:pPr>
      <w:overflowPunct w:val="0"/>
      <w:autoSpaceDE w:val="0"/>
      <w:autoSpaceDN w:val="0"/>
      <w:adjustRightInd w:val="0"/>
      <w:spacing w:before="20" w:after="120"/>
      <w:ind w:firstLineChars="0" w:firstLine="0"/>
    </w:pPr>
    <w:rPr>
      <w:rFonts w:ascii="Arial" w:eastAsia="楷体_GB2312" w:hAnsi="Arial"/>
      <w:kern w:val="0"/>
      <w:szCs w:val="20"/>
    </w:rPr>
  </w:style>
  <w:style w:type="character" w:customStyle="1" w:styleId="1Char3">
    <w:name w:val="样式 标题 1 Char"/>
    <w:qFormat/>
    <w:rPr>
      <w:rFonts w:ascii="Tahoma" w:eastAsia="华文中宋" w:hAnsi="Tahoma"/>
      <w:b/>
      <w:bCs/>
      <w:kern w:val="24"/>
      <w:sz w:val="32"/>
      <w:szCs w:val="44"/>
      <w:lang w:val="en-US" w:eastAsia="zh-CN" w:bidi="ar-SA"/>
    </w:rPr>
  </w:style>
  <w:style w:type="paragraph" w:customStyle="1" w:styleId="Bullet">
    <w:name w:val="Bullet"/>
    <w:basedOn w:val="af5"/>
    <w:qFormat/>
    <w:pPr>
      <w:widowControl/>
      <w:numPr>
        <w:numId w:val="27"/>
      </w:numPr>
      <w:tabs>
        <w:tab w:val="left" w:pos="360"/>
      </w:tabs>
      <w:spacing w:before="60" w:after="60" w:line="240" w:lineRule="auto"/>
      <w:ind w:firstLineChars="0" w:firstLine="0"/>
      <w:jc w:val="left"/>
    </w:pPr>
    <w:rPr>
      <w:rFonts w:ascii="Times New Roman" w:eastAsia="Times New Roman" w:hAnsi="Times New Roman"/>
      <w:kern w:val="0"/>
      <w:sz w:val="22"/>
      <w:szCs w:val="20"/>
      <w:lang w:eastAsia="en-US"/>
    </w:rPr>
  </w:style>
  <w:style w:type="paragraph" w:customStyle="1" w:styleId="answer">
    <w:name w:val="answer"/>
    <w:basedOn w:val="af5"/>
    <w:qFormat/>
    <w:pPr>
      <w:widowControl/>
      <w:spacing w:after="180" w:line="240" w:lineRule="auto"/>
      <w:ind w:firstLineChars="0" w:firstLine="0"/>
      <w:jc w:val="left"/>
    </w:pPr>
    <w:rPr>
      <w:rFonts w:ascii="Times New Roman" w:eastAsia="Times New Roman" w:hAnsi="Times New Roman"/>
      <w:kern w:val="0"/>
      <w:szCs w:val="20"/>
      <w:lang w:eastAsia="en-US"/>
    </w:rPr>
  </w:style>
  <w:style w:type="paragraph" w:customStyle="1" w:styleId="tablelist">
    <w:name w:val="table list"/>
    <w:basedOn w:val="af5"/>
    <w:qFormat/>
    <w:pPr>
      <w:widowControl/>
      <w:spacing w:before="120" w:line="240" w:lineRule="auto"/>
      <w:ind w:firstLineChars="0" w:firstLine="0"/>
      <w:jc w:val="left"/>
    </w:pPr>
    <w:rPr>
      <w:rFonts w:ascii="Times New Roman" w:hAnsi="Times New Roman"/>
      <w:kern w:val="0"/>
      <w:sz w:val="22"/>
      <w:szCs w:val="20"/>
    </w:rPr>
  </w:style>
  <w:style w:type="paragraph" w:customStyle="1" w:styleId="ResumeListItem">
    <w:name w:val="Resume List Item"/>
    <w:basedOn w:val="affd"/>
    <w:qFormat/>
    <w:pPr>
      <w:widowControl/>
      <w:spacing w:before="120" w:after="0" w:line="240" w:lineRule="auto"/>
      <w:ind w:firstLineChars="0" w:firstLine="0"/>
      <w:jc w:val="left"/>
    </w:pPr>
    <w:rPr>
      <w:rFonts w:ascii="Arial" w:hAnsi="Arial" w:cstheme="minorBidi"/>
      <w:kern w:val="0"/>
      <w:sz w:val="22"/>
      <w:szCs w:val="20"/>
    </w:rPr>
  </w:style>
  <w:style w:type="character" w:customStyle="1" w:styleId="Char1CharCharC">
    <w:name w:val="正文首行缩进 Char1 Char Char C"/>
    <w:qFormat/>
    <w:rPr>
      <w:rFonts w:ascii="Arial" w:eastAsia="宋体" w:hAnsi="Arial"/>
      <w:kern w:val="2"/>
      <w:sz w:val="24"/>
      <w:lang w:val="en-US" w:eastAsia="zh-CN" w:bidi="ar-SA"/>
    </w:rPr>
  </w:style>
  <w:style w:type="paragraph" w:customStyle="1" w:styleId="2ffc">
    <w:name w:val="样式 两端对齐 首行缩进:  2 字符"/>
    <w:basedOn w:val="af5"/>
    <w:qFormat/>
    <w:pPr>
      <w:widowControl/>
      <w:ind w:firstLine="480"/>
    </w:pPr>
    <w:rPr>
      <w:rFonts w:ascii="Times New Roman" w:eastAsia="楷体_GB2312" w:hAnsi="Times New Roman" w:cs="宋体"/>
      <w:kern w:val="0"/>
      <w:szCs w:val="20"/>
      <w:lang w:eastAsia="en-US"/>
    </w:rPr>
  </w:style>
  <w:style w:type="paragraph" w:customStyle="1" w:styleId="afffffffffffffb">
    <w:name w:val="图表的目录"/>
    <w:basedOn w:val="aff0"/>
    <w:qFormat/>
    <w:pPr>
      <w:spacing w:before="152" w:after="160"/>
      <w:ind w:firstLineChars="0" w:firstLine="0"/>
    </w:pPr>
    <w:rPr>
      <w:rFonts w:ascii="Arial" w:eastAsia="仿宋_GB2312" w:hAnsi="Arial"/>
      <w:b/>
      <w:szCs w:val="20"/>
    </w:rPr>
  </w:style>
  <w:style w:type="paragraph" w:customStyle="1" w:styleId="18title">
    <w:name w:val="18 title"/>
    <w:basedOn w:val="af5"/>
    <w:qFormat/>
    <w:pPr>
      <w:widowControl/>
      <w:overflowPunct w:val="0"/>
      <w:autoSpaceDE w:val="0"/>
      <w:autoSpaceDN w:val="0"/>
      <w:adjustRightInd w:val="0"/>
      <w:spacing w:before="120" w:after="240" w:line="240" w:lineRule="auto"/>
      <w:ind w:firstLineChars="0" w:firstLine="0"/>
      <w:jc w:val="left"/>
      <w:textAlignment w:val="baseline"/>
    </w:pPr>
    <w:rPr>
      <w:rFonts w:ascii="Arial" w:hAnsi="Arial"/>
      <w:b/>
      <w:kern w:val="0"/>
      <w:sz w:val="36"/>
      <w:szCs w:val="20"/>
    </w:rPr>
  </w:style>
  <w:style w:type="paragraph" w:customStyle="1" w:styleId="tabletext12">
    <w:name w:val="tabletext12"/>
    <w:basedOn w:val="af5"/>
    <w:qFormat/>
    <w:pPr>
      <w:widowControl/>
      <w:snapToGrid w:val="0"/>
      <w:spacing w:before="60" w:after="60" w:line="240" w:lineRule="auto"/>
      <w:ind w:firstLineChars="0" w:firstLine="0"/>
      <w:jc w:val="left"/>
    </w:pPr>
    <w:rPr>
      <w:rFonts w:ascii="Arial" w:hAnsi="Arial" w:cs="Arial"/>
      <w:kern w:val="0"/>
      <w:sz w:val="20"/>
      <w:szCs w:val="20"/>
    </w:rPr>
  </w:style>
  <w:style w:type="paragraph" w:customStyle="1" w:styleId="tabletext8">
    <w:name w:val="tabletext8"/>
    <w:basedOn w:val="af5"/>
    <w:qFormat/>
    <w:pPr>
      <w:widowControl/>
      <w:snapToGrid w:val="0"/>
      <w:spacing w:before="60" w:after="60" w:line="240" w:lineRule="auto"/>
      <w:ind w:firstLineChars="0" w:firstLine="0"/>
      <w:jc w:val="left"/>
    </w:pPr>
    <w:rPr>
      <w:rFonts w:ascii="Arial" w:hAnsi="Arial" w:cs="Arial"/>
      <w:kern w:val="0"/>
      <w:sz w:val="20"/>
      <w:szCs w:val="20"/>
    </w:rPr>
  </w:style>
  <w:style w:type="paragraph" w:customStyle="1" w:styleId="tabletext14">
    <w:name w:val="tabletext14"/>
    <w:basedOn w:val="af5"/>
    <w:qFormat/>
    <w:pPr>
      <w:widowControl/>
      <w:snapToGrid w:val="0"/>
      <w:spacing w:before="60" w:after="60" w:line="240" w:lineRule="auto"/>
      <w:ind w:firstLineChars="0" w:firstLine="0"/>
      <w:jc w:val="left"/>
    </w:pPr>
    <w:rPr>
      <w:rFonts w:ascii="Arial" w:hAnsi="Arial" w:cs="Arial"/>
      <w:kern w:val="0"/>
      <w:sz w:val="20"/>
      <w:szCs w:val="20"/>
    </w:rPr>
  </w:style>
  <w:style w:type="paragraph" w:customStyle="1" w:styleId="tabletext2">
    <w:name w:val="tabletext2"/>
    <w:basedOn w:val="af5"/>
    <w:qFormat/>
    <w:pPr>
      <w:widowControl/>
      <w:snapToGrid w:val="0"/>
      <w:spacing w:before="60" w:after="60" w:line="240" w:lineRule="auto"/>
      <w:ind w:firstLineChars="0" w:firstLine="0"/>
      <w:jc w:val="left"/>
    </w:pPr>
    <w:rPr>
      <w:rFonts w:ascii="Arial" w:hAnsi="Arial" w:cs="Arial"/>
      <w:kern w:val="0"/>
      <w:sz w:val="20"/>
      <w:szCs w:val="20"/>
    </w:rPr>
  </w:style>
  <w:style w:type="paragraph" w:customStyle="1" w:styleId="4f1">
    <w:name w:val="正文4"/>
    <w:basedOn w:val="af5"/>
    <w:qFormat/>
    <w:pPr>
      <w:widowControl/>
      <w:spacing w:before="100" w:beforeAutospacing="1" w:after="100" w:afterAutospacing="1" w:line="240" w:lineRule="auto"/>
      <w:ind w:firstLineChars="0" w:firstLine="0"/>
      <w:jc w:val="left"/>
    </w:pPr>
    <w:rPr>
      <w:rFonts w:ascii="Arial Unicode MS" w:hAnsi="Arial Unicode MS"/>
      <w:kern w:val="0"/>
      <w:szCs w:val="24"/>
      <w:lang w:eastAsia="en-US"/>
    </w:rPr>
  </w:style>
  <w:style w:type="paragraph" w:customStyle="1" w:styleId="CharCharChar">
    <w:name w:val="方案正文 Char Char Char"/>
    <w:basedOn w:val="affd"/>
    <w:link w:val="CharCharCharChar0"/>
    <w:qFormat/>
    <w:pPr>
      <w:spacing w:afterLines="50"/>
      <w:ind w:firstLineChars="0" w:firstLine="480"/>
    </w:pPr>
    <w:rPr>
      <w:rFonts w:ascii="宋体" w:hAnsi="宋体" w:cstheme="minorBidi"/>
      <w:szCs w:val="20"/>
    </w:rPr>
  </w:style>
  <w:style w:type="character" w:customStyle="1" w:styleId="CharCharCharChar0">
    <w:name w:val="方案正文 Char Char Char Char"/>
    <w:link w:val="CharCharChar"/>
    <w:qFormat/>
    <w:rPr>
      <w:rFonts w:ascii="宋体" w:eastAsia="宋体" w:hAnsi="宋体"/>
      <w:sz w:val="24"/>
      <w:szCs w:val="20"/>
    </w:rPr>
  </w:style>
  <w:style w:type="paragraph" w:customStyle="1" w:styleId="CharChar1CharCharCharCharCharChar6">
    <w:name w:val="Char Char1 Char Char Char Char Char Char6"/>
    <w:basedOn w:val="af5"/>
    <w:qFormat/>
    <w:pPr>
      <w:widowControl/>
      <w:spacing w:after="160" w:line="240" w:lineRule="exact"/>
      <w:ind w:firstLineChars="0" w:firstLine="0"/>
      <w:jc w:val="left"/>
    </w:pPr>
    <w:rPr>
      <w:rFonts w:ascii="Verdana" w:eastAsia="仿宋_GB2312" w:hAnsi="Verdana"/>
      <w:kern w:val="0"/>
      <w:szCs w:val="20"/>
      <w:lang w:eastAsia="en-US"/>
    </w:rPr>
  </w:style>
  <w:style w:type="paragraph" w:customStyle="1" w:styleId="afffffffffffffc">
    <w:name w:val="正文样式"/>
    <w:basedOn w:val="af5"/>
    <w:link w:val="Charf9"/>
    <w:qFormat/>
    <w:pPr>
      <w:adjustRightInd w:val="0"/>
      <w:ind w:firstLine="480"/>
      <w:textAlignment w:val="baseline"/>
    </w:pPr>
    <w:rPr>
      <w:rFonts w:ascii="Arial" w:hAnsi="Arial"/>
      <w:kern w:val="24"/>
      <w:szCs w:val="20"/>
      <w:lang w:val="zh-CN"/>
    </w:rPr>
  </w:style>
  <w:style w:type="character" w:customStyle="1" w:styleId="Charf9">
    <w:name w:val="正文样式 Char"/>
    <w:link w:val="afffffffffffffc"/>
    <w:qFormat/>
    <w:rPr>
      <w:rFonts w:ascii="Arial" w:eastAsia="宋体" w:hAnsi="Arial" w:cs="Times New Roman"/>
      <w:kern w:val="24"/>
      <w:sz w:val="24"/>
      <w:szCs w:val="20"/>
      <w:lang w:val="zh-CN"/>
    </w:rPr>
  </w:style>
  <w:style w:type="table" w:customStyle="1" w:styleId="1fff0">
    <w:name w:val="浅色网格1"/>
    <w:basedOn w:val="af7"/>
    <w:qFormat/>
    <w:rPr>
      <w:rFonts w:ascii="Times New Roman" w:eastAsia="宋体" w:hAnsi="Times New Roman" w:cs="Times New Roman"/>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otumChe" w:eastAsia="宋体" w:hAnsi="DotumChe"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DotumChe" w:eastAsia="宋体" w:hAnsi="DotumChe"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DotumChe" w:eastAsia="宋体" w:hAnsi="DotumChe" w:cs="Times New Roman"/>
        <w:b/>
        <w:bCs/>
      </w:rPr>
    </w:tblStylePr>
    <w:tblStylePr w:type="lastCol">
      <w:rPr>
        <w:rFonts w:ascii="DotumChe" w:eastAsia="宋体" w:hAnsi="DotumChe"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BFBFBF"/>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BFBFBF"/>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afffffffffffffd">
    <w:name w:val="正表头"/>
    <w:basedOn w:val="af5"/>
    <w:qFormat/>
    <w:pPr>
      <w:widowControl/>
      <w:tabs>
        <w:tab w:val="left" w:pos="480"/>
      </w:tabs>
      <w:autoSpaceDE w:val="0"/>
      <w:autoSpaceDN w:val="0"/>
      <w:adjustRightInd w:val="0"/>
      <w:spacing w:line="240" w:lineRule="auto"/>
      <w:ind w:firstLineChars="0" w:firstLine="0"/>
      <w:jc w:val="center"/>
      <w:textAlignment w:val="bottom"/>
    </w:pPr>
    <w:rPr>
      <w:rFonts w:ascii="宋体" w:hAnsi="Times New Roman"/>
      <w:kern w:val="0"/>
      <w:sz w:val="21"/>
      <w:szCs w:val="20"/>
    </w:rPr>
  </w:style>
  <w:style w:type="character" w:customStyle="1" w:styleId="CharChar154">
    <w:name w:val="Char Char154"/>
    <w:qFormat/>
    <w:rPr>
      <w:rFonts w:ascii="Tahoma" w:eastAsia="仿宋_GB2312" w:hAnsi="Tahoma"/>
      <w:kern w:val="24"/>
      <w:sz w:val="24"/>
    </w:rPr>
  </w:style>
  <w:style w:type="paragraph" w:customStyle="1" w:styleId="afffffffffffffe">
    <w:name w:val="我的正文"/>
    <w:basedOn w:val="af5"/>
    <w:qFormat/>
    <w:pPr>
      <w:ind w:firstLine="200"/>
    </w:pPr>
    <w:rPr>
      <w:rFonts w:ascii="Times New Roman" w:hAnsi="Times New Roman"/>
      <w:szCs w:val="24"/>
      <w:lang w:val="zh-CN"/>
    </w:rPr>
  </w:style>
  <w:style w:type="paragraph" w:customStyle="1" w:styleId="affffffffffffff">
    <w:name w:val="附录标识"/>
    <w:basedOn w:val="af5"/>
    <w:qFormat/>
    <w:pPr>
      <w:widowControl/>
      <w:shd w:val="clear" w:color="FFFFFF" w:fill="FFFFFF"/>
      <w:tabs>
        <w:tab w:val="left" w:pos="987"/>
        <w:tab w:val="left" w:pos="6405"/>
      </w:tabs>
      <w:spacing w:before="640" w:after="200" w:line="240" w:lineRule="auto"/>
      <w:ind w:left="987" w:firstLineChars="0" w:hanging="420"/>
      <w:jc w:val="center"/>
      <w:outlineLvl w:val="0"/>
    </w:pPr>
    <w:rPr>
      <w:rFonts w:ascii="黑体" w:eastAsia="黑体" w:hAnsi="Times New Roman"/>
      <w:kern w:val="0"/>
      <w:sz w:val="21"/>
      <w:szCs w:val="20"/>
    </w:rPr>
  </w:style>
  <w:style w:type="paragraph" w:customStyle="1" w:styleId="ab">
    <w:name w:val="附录表标题"/>
    <w:next w:val="afffffff1"/>
    <w:qFormat/>
    <w:pPr>
      <w:numPr>
        <w:numId w:val="28"/>
      </w:numPr>
      <w:jc w:val="center"/>
      <w:textAlignment w:val="baseline"/>
    </w:pPr>
    <w:rPr>
      <w:rFonts w:ascii="黑体" w:eastAsia="黑体" w:hAnsi="Times New Roman" w:cs="Times New Roman"/>
      <w:kern w:val="21"/>
      <w:sz w:val="21"/>
    </w:rPr>
  </w:style>
  <w:style w:type="paragraph" w:customStyle="1" w:styleId="ac">
    <w:name w:val="附录章标题"/>
    <w:next w:val="afffffff1"/>
    <w:qFormat/>
    <w:pPr>
      <w:numPr>
        <w:ilvl w:val="1"/>
        <w:numId w:val="29"/>
      </w:numPr>
      <w:wordWrap w:val="0"/>
      <w:overflowPunct w:val="0"/>
      <w:autoSpaceDE w:val="0"/>
      <w:spacing w:beforeLines="50" w:afterLines="50"/>
      <w:jc w:val="both"/>
      <w:textAlignment w:val="baseline"/>
      <w:outlineLvl w:val="1"/>
    </w:pPr>
    <w:rPr>
      <w:rFonts w:ascii="黑体" w:eastAsia="黑体" w:hAnsi="Times New Roman" w:cs="Times New Roman"/>
      <w:kern w:val="21"/>
      <w:sz w:val="21"/>
    </w:rPr>
  </w:style>
  <w:style w:type="paragraph" w:customStyle="1" w:styleId="ae">
    <w:name w:val="附录一级条标题"/>
    <w:basedOn w:val="ac"/>
    <w:next w:val="afffffff1"/>
    <w:qFormat/>
    <w:pPr>
      <w:numPr>
        <w:numId w:val="30"/>
      </w:numPr>
      <w:autoSpaceDN w:val="0"/>
      <w:spacing w:beforeLines="0" w:afterLines="0"/>
      <w:outlineLvl w:val="2"/>
    </w:pPr>
  </w:style>
  <w:style w:type="paragraph" w:customStyle="1" w:styleId="af">
    <w:name w:val="附录二级条标题"/>
    <w:basedOn w:val="ae"/>
    <w:next w:val="afffffff1"/>
    <w:qFormat/>
    <w:pPr>
      <w:numPr>
        <w:ilvl w:val="2"/>
      </w:numPr>
      <w:outlineLvl w:val="3"/>
    </w:pPr>
  </w:style>
  <w:style w:type="paragraph" w:customStyle="1" w:styleId="af0">
    <w:name w:val="附录三级条标题"/>
    <w:basedOn w:val="af"/>
    <w:next w:val="afffffff1"/>
    <w:qFormat/>
    <w:pPr>
      <w:numPr>
        <w:ilvl w:val="3"/>
      </w:numPr>
      <w:outlineLvl w:val="4"/>
    </w:pPr>
  </w:style>
  <w:style w:type="paragraph" w:customStyle="1" w:styleId="af1">
    <w:name w:val="附录四级条标题"/>
    <w:basedOn w:val="af0"/>
    <w:next w:val="afffffff1"/>
    <w:qFormat/>
    <w:pPr>
      <w:numPr>
        <w:ilvl w:val="4"/>
      </w:numPr>
      <w:outlineLvl w:val="5"/>
    </w:pPr>
  </w:style>
  <w:style w:type="paragraph" w:customStyle="1" w:styleId="a6">
    <w:name w:val="附录图标题"/>
    <w:next w:val="afffffff1"/>
    <w:qFormat/>
    <w:pPr>
      <w:numPr>
        <w:numId w:val="31"/>
      </w:numPr>
      <w:jc w:val="center"/>
    </w:pPr>
    <w:rPr>
      <w:rFonts w:ascii="黑体" w:eastAsia="黑体" w:hAnsi="Times New Roman" w:cs="Times New Roman"/>
      <w:sz w:val="21"/>
    </w:rPr>
  </w:style>
  <w:style w:type="paragraph" w:customStyle="1" w:styleId="infoblue0">
    <w:name w:val="infoblue"/>
    <w:basedOn w:val="af5"/>
    <w:qFormat/>
    <w:pPr>
      <w:widowControl/>
      <w:spacing w:after="120" w:line="240" w:lineRule="atLeast"/>
      <w:ind w:left="450" w:firstLineChars="0" w:firstLine="0"/>
      <w:jc w:val="left"/>
    </w:pPr>
    <w:rPr>
      <w:rFonts w:ascii="Times New Roman" w:hAnsi="Times New Roman"/>
      <w:i/>
      <w:iCs/>
      <w:color w:val="0000FF"/>
      <w:kern w:val="0"/>
      <w:sz w:val="20"/>
      <w:szCs w:val="20"/>
    </w:rPr>
  </w:style>
  <w:style w:type="character" w:customStyle="1" w:styleId="H6Char1">
    <w:name w:val="H6 Char1"/>
    <w:qFormat/>
    <w:rPr>
      <w:rFonts w:ascii="Arial" w:eastAsia="黑体" w:hAnsi="Arial"/>
      <w:b/>
      <w:bCs/>
      <w:kern w:val="24"/>
      <w:sz w:val="24"/>
      <w:szCs w:val="24"/>
      <w:lang w:val="en-US" w:eastAsia="zh-CN" w:bidi="ar-SA"/>
    </w:rPr>
  </w:style>
  <w:style w:type="character" w:customStyle="1" w:styleId="Char1f">
    <w:name w:val="不用 Char1"/>
    <w:qFormat/>
    <w:rPr>
      <w:rFonts w:ascii="Tahoma" w:eastAsia="仿宋_GB2312" w:hAnsi="Tahoma"/>
      <w:b/>
      <w:bCs/>
      <w:kern w:val="24"/>
      <w:sz w:val="24"/>
      <w:szCs w:val="24"/>
      <w:lang w:val="en-US" w:eastAsia="zh-CN" w:bidi="ar-SA"/>
    </w:rPr>
  </w:style>
  <w:style w:type="character" w:customStyle="1" w:styleId="CharChar163">
    <w:name w:val="Char Char163"/>
    <w:qFormat/>
    <w:locked/>
    <w:rPr>
      <w:rFonts w:ascii="Tahoma" w:eastAsia="仿宋_GB2312" w:hAnsi="Tahoma"/>
      <w:kern w:val="24"/>
      <w:sz w:val="18"/>
      <w:szCs w:val="18"/>
    </w:rPr>
  </w:style>
  <w:style w:type="character" w:customStyle="1" w:styleId="CharChar184">
    <w:name w:val="Char Char184"/>
    <w:qFormat/>
    <w:locked/>
    <w:rPr>
      <w:rFonts w:ascii="Tahoma" w:eastAsia="仿宋_GB2312" w:hAnsi="Tahoma"/>
      <w:kern w:val="24"/>
      <w:sz w:val="18"/>
    </w:rPr>
  </w:style>
  <w:style w:type="character" w:customStyle="1" w:styleId="3Char10">
    <w:name w:val="正文文本 3 Char1"/>
    <w:qFormat/>
    <w:rPr>
      <w:kern w:val="2"/>
      <w:sz w:val="16"/>
      <w:szCs w:val="16"/>
    </w:rPr>
  </w:style>
  <w:style w:type="character" w:customStyle="1" w:styleId="CharChar173">
    <w:name w:val="Char Char173"/>
    <w:semiHidden/>
    <w:qFormat/>
    <w:locked/>
    <w:rPr>
      <w:rFonts w:ascii="Tahoma" w:eastAsia="仿宋_GB2312" w:hAnsi="Tahoma"/>
      <w:kern w:val="24"/>
      <w:sz w:val="24"/>
      <w:shd w:val="clear" w:color="auto" w:fill="000080"/>
    </w:rPr>
  </w:style>
  <w:style w:type="paragraph" w:customStyle="1" w:styleId="CharChar2CharCharCharChar1CharChar">
    <w:name w:val="Char Char2 Char Char Char Char1 Char Char"/>
    <w:basedOn w:val="af5"/>
    <w:qFormat/>
    <w:pPr>
      <w:spacing w:line="240" w:lineRule="auto"/>
      <w:ind w:firstLineChars="0" w:firstLine="0"/>
    </w:pPr>
    <w:rPr>
      <w:rFonts w:ascii="Tahoma" w:hAnsi="Tahoma"/>
      <w:szCs w:val="20"/>
    </w:rPr>
  </w:style>
  <w:style w:type="paragraph" w:customStyle="1" w:styleId="ParaCharCharCharCharCharCharCharCharCharChar">
    <w:name w:val="默认段落字体 Para Char Char Char Char Char Char Char Char Char Char"/>
    <w:basedOn w:val="af5"/>
    <w:qFormat/>
    <w:pPr>
      <w:spacing w:line="240" w:lineRule="auto"/>
      <w:ind w:firstLineChars="0" w:firstLine="0"/>
    </w:pPr>
    <w:rPr>
      <w:rFonts w:ascii="Times New Roman" w:hAnsi="Times New Roman"/>
      <w:sz w:val="21"/>
      <w:szCs w:val="20"/>
    </w:rPr>
  </w:style>
  <w:style w:type="character" w:customStyle="1" w:styleId="Char1f0">
    <w:name w:val="页眉 Char1"/>
    <w:qFormat/>
    <w:rPr>
      <w:kern w:val="2"/>
      <w:sz w:val="18"/>
      <w:szCs w:val="18"/>
    </w:rPr>
  </w:style>
  <w:style w:type="paragraph" w:customStyle="1" w:styleId="xl23">
    <w:name w:val="xl23"/>
    <w:basedOn w:val="af5"/>
    <w:qFormat/>
    <w:pPr>
      <w:widowControl/>
      <w:spacing w:before="100" w:beforeAutospacing="1" w:after="100" w:afterAutospacing="1"/>
      <w:ind w:firstLineChars="0" w:firstLine="0"/>
    </w:pPr>
    <w:rPr>
      <w:rFonts w:ascii="Times New Roman" w:hAnsi="Times New Roman"/>
      <w:kern w:val="0"/>
      <w:szCs w:val="24"/>
    </w:rPr>
  </w:style>
  <w:style w:type="character" w:customStyle="1" w:styleId="3sect123h33H3Heading3-oldCTLevel3TopicHeadi1Char">
    <w:name w:val="样式 标题 3sect1.2.3h33H3Heading 3 - oldCTLevel 3 Topic Headi...1 Char"/>
    <w:link w:val="3sect123h33H3Heading3-oldCTLevel3TopicHeadi1"/>
    <w:qFormat/>
    <w:locked/>
    <w:rPr>
      <w:rFonts w:ascii="Tahoma" w:hAnsi="Tahoma"/>
      <w:b/>
      <w:bCs/>
      <w:kern w:val="24"/>
      <w:sz w:val="36"/>
      <w:szCs w:val="32"/>
    </w:rPr>
  </w:style>
  <w:style w:type="paragraph" w:customStyle="1" w:styleId="3sect123h33H3Heading3-oldCTLevel3TopicHeadi1">
    <w:name w:val="样式 标题 3sect1.2.3h33H3Heading 3 - oldCTLevel 3 Topic Headi...1"/>
    <w:basedOn w:val="34"/>
    <w:link w:val="3sect123h33H3Heading3-oldCTLevel3TopicHeadi1Char"/>
    <w:qFormat/>
    <w:pPr>
      <w:numPr>
        <w:ilvl w:val="0"/>
        <w:numId w:val="0"/>
      </w:numPr>
      <w:tabs>
        <w:tab w:val="left" w:pos="720"/>
      </w:tabs>
      <w:adjustRightInd w:val="0"/>
      <w:spacing w:line="240" w:lineRule="auto"/>
      <w:ind w:left="720" w:hanging="720"/>
    </w:pPr>
    <w:rPr>
      <w:rFonts w:ascii="Tahoma" w:eastAsiaTheme="minorEastAsia" w:hAnsi="Tahoma" w:cstheme="minorBidi"/>
      <w:bCs/>
      <w:kern w:val="24"/>
      <w:sz w:val="36"/>
    </w:rPr>
  </w:style>
  <w:style w:type="character" w:customStyle="1" w:styleId="CharChar6">
    <w:name w:val="首行缩进 Char Char"/>
    <w:qFormat/>
    <w:locked/>
    <w:rPr>
      <w:rFonts w:eastAsia="仿宋_GB2312"/>
      <w:sz w:val="24"/>
      <w:szCs w:val="24"/>
    </w:rPr>
  </w:style>
  <w:style w:type="paragraph" w:customStyle="1" w:styleId="affffffffffffff0">
    <w:name w:val="招标文件"/>
    <w:basedOn w:val="af5"/>
    <w:qFormat/>
    <w:pPr>
      <w:adjustRightInd w:val="0"/>
      <w:snapToGrid w:val="0"/>
      <w:spacing w:beforeLines="25" w:afterLines="25" w:line="300" w:lineRule="auto"/>
      <w:ind w:firstLineChars="0" w:firstLine="0"/>
      <w:jc w:val="left"/>
    </w:pPr>
    <w:rPr>
      <w:rFonts w:ascii="Times New Roman" w:hAnsi="Times New Roman"/>
      <w:szCs w:val="24"/>
    </w:rPr>
  </w:style>
  <w:style w:type="paragraph" w:customStyle="1" w:styleId="font13">
    <w:name w:val="font13"/>
    <w:basedOn w:val="af5"/>
    <w:qFormat/>
    <w:pPr>
      <w:widowControl/>
      <w:spacing w:before="100" w:beforeAutospacing="1" w:after="100" w:afterAutospacing="1" w:line="240" w:lineRule="auto"/>
      <w:ind w:firstLineChars="0" w:firstLine="0"/>
      <w:jc w:val="left"/>
    </w:pPr>
    <w:rPr>
      <w:rFonts w:eastAsia="仿宋_GB2312" w:hAnsi="宋体" w:cs="宋体"/>
      <w:kern w:val="0"/>
      <w:szCs w:val="24"/>
    </w:rPr>
  </w:style>
  <w:style w:type="paragraph" w:customStyle="1" w:styleId="SkillsText">
    <w:name w:val="Skills Text"/>
    <w:basedOn w:val="af5"/>
    <w:qFormat/>
    <w:pPr>
      <w:widowControl/>
      <w:spacing w:line="240" w:lineRule="auto"/>
      <w:ind w:left="750" w:firstLineChars="0" w:hanging="330"/>
    </w:pPr>
    <w:rPr>
      <w:rFonts w:ascii="Times New Roman" w:hAnsi="Times New Roman"/>
      <w:kern w:val="0"/>
      <w:szCs w:val="24"/>
      <w:lang w:eastAsia="en-US"/>
    </w:rPr>
  </w:style>
  <w:style w:type="paragraph" w:customStyle="1" w:styleId="33Char3CharCharCharChar3CharCharChar">
    <w:name w:val="样式 标题 3标题 3 Char标题 3 Char Char Char Char标题 3 Char Char Char标..."/>
    <w:basedOn w:val="34"/>
    <w:qFormat/>
    <w:pPr>
      <w:keepLines w:val="0"/>
      <w:widowControl/>
      <w:numPr>
        <w:ilvl w:val="0"/>
        <w:numId w:val="0"/>
      </w:numPr>
      <w:tabs>
        <w:tab w:val="left" w:pos="576"/>
      </w:tabs>
      <w:spacing w:before="120" w:after="120" w:line="360" w:lineRule="auto"/>
      <w:ind w:left="576" w:hanging="576"/>
      <w:jc w:val="left"/>
    </w:pPr>
    <w:rPr>
      <w:rFonts w:ascii="Century Gothic" w:eastAsia="楷体_GB2312" w:hAnsi="Century Gothic"/>
      <w:bCs/>
      <w:kern w:val="0"/>
      <w:sz w:val="28"/>
      <w:lang w:val="zh-CN"/>
    </w:rPr>
  </w:style>
  <w:style w:type="paragraph" w:customStyle="1" w:styleId="00">
    <w:name w:val="样式 左  0 字符"/>
    <w:basedOn w:val="af5"/>
    <w:qFormat/>
    <w:pPr>
      <w:widowControl/>
      <w:ind w:firstLine="480"/>
      <w:jc w:val="left"/>
    </w:pPr>
    <w:rPr>
      <w:rFonts w:ascii="Times New Roman" w:eastAsia="楷体_GB2312" w:hAnsi="Times New Roman" w:cs="宋体"/>
      <w:kern w:val="0"/>
      <w:szCs w:val="20"/>
      <w:lang w:eastAsia="en-US"/>
    </w:rPr>
  </w:style>
  <w:style w:type="paragraph" w:customStyle="1" w:styleId="CharCharCharCharCharCharCharCharCharCharCharChar1Char">
    <w:name w:val="Char Char Char Char Char Char Char Char Char Char Char Char1 Char"/>
    <w:basedOn w:val="af5"/>
    <w:qFormat/>
    <w:pPr>
      <w:spacing w:line="240" w:lineRule="auto"/>
      <w:ind w:firstLineChars="0" w:firstLine="0"/>
    </w:pPr>
    <w:rPr>
      <w:rFonts w:ascii="Times New Roman" w:hAnsi="Times New Roman"/>
      <w:sz w:val="21"/>
      <w:szCs w:val="24"/>
    </w:rPr>
  </w:style>
  <w:style w:type="paragraph" w:customStyle="1" w:styleId="bodytext">
    <w:name w:val="bodytext"/>
    <w:basedOn w:val="af5"/>
    <w:qFormat/>
    <w:pPr>
      <w:widowControl/>
      <w:spacing w:after="120" w:line="220" w:lineRule="atLeast"/>
      <w:ind w:firstLineChars="0" w:firstLine="0"/>
      <w:jc w:val="left"/>
    </w:pPr>
    <w:rPr>
      <w:rFonts w:ascii="Times New Roman" w:hAnsi="Times New Roman"/>
      <w:kern w:val="0"/>
      <w:sz w:val="20"/>
      <w:szCs w:val="20"/>
    </w:rPr>
  </w:style>
  <w:style w:type="paragraph" w:customStyle="1" w:styleId="affffffffffffff1">
    <w:name w:val="缺省文本"/>
    <w:basedOn w:val="af5"/>
    <w:qFormat/>
    <w:pPr>
      <w:autoSpaceDE w:val="0"/>
      <w:autoSpaceDN w:val="0"/>
      <w:adjustRightInd w:val="0"/>
      <w:spacing w:line="240" w:lineRule="auto"/>
      <w:ind w:firstLineChars="0" w:firstLine="0"/>
      <w:jc w:val="left"/>
    </w:pPr>
    <w:rPr>
      <w:rFonts w:ascii="Times New Roman" w:hAnsi="Times New Roman"/>
      <w:kern w:val="0"/>
      <w:szCs w:val="24"/>
    </w:rPr>
  </w:style>
  <w:style w:type="paragraph" w:customStyle="1" w:styleId="2ffd">
    <w:name w:val="目录2"/>
    <w:basedOn w:val="af5"/>
    <w:qFormat/>
    <w:pPr>
      <w:autoSpaceDE w:val="0"/>
      <w:autoSpaceDN w:val="0"/>
      <w:adjustRightInd w:val="0"/>
      <w:spacing w:line="240" w:lineRule="auto"/>
      <w:ind w:left="473" w:firstLineChars="0" w:firstLine="0"/>
      <w:jc w:val="left"/>
    </w:pPr>
    <w:rPr>
      <w:rFonts w:ascii="Times New Roman" w:hAnsi="Times New Roman"/>
      <w:kern w:val="0"/>
      <w:sz w:val="21"/>
      <w:szCs w:val="21"/>
    </w:rPr>
  </w:style>
  <w:style w:type="paragraph" w:customStyle="1" w:styleId="2220">
    <w:name w:val="样式 样式 样式 (符号) 宋体 首行缩进:  2 字符 + 首行缩进:  2 字符 + 首行缩进:  2 字符"/>
    <w:basedOn w:val="af5"/>
    <w:next w:val="af5"/>
    <w:qFormat/>
    <w:pPr>
      <w:adjustRightInd w:val="0"/>
      <w:ind w:firstLineChars="0" w:firstLine="0"/>
    </w:pPr>
    <w:rPr>
      <w:rFonts w:ascii="Tahoma" w:eastAsia="仿宋_GB2312" w:hAnsi="Tahoma" w:cs="宋体"/>
      <w:kern w:val="24"/>
      <w:szCs w:val="20"/>
    </w:rPr>
  </w:style>
  <w:style w:type="paragraph" w:customStyle="1" w:styleId="affffffffffffff2">
    <w:name w:val="普通正文"/>
    <w:basedOn w:val="afff2"/>
    <w:qFormat/>
    <w:pPr>
      <w:spacing w:before="240" w:after="360" w:line="360" w:lineRule="auto"/>
      <w:ind w:firstLine="425"/>
    </w:pPr>
    <w:rPr>
      <w:rFonts w:ascii="Times New Roman" w:hAnsi="Times New Roman" w:hint="eastAsia"/>
      <w:sz w:val="20"/>
    </w:rPr>
  </w:style>
  <w:style w:type="paragraph" w:customStyle="1" w:styleId="TableCell">
    <w:name w:val="Table Cell"/>
    <w:basedOn w:val="af5"/>
    <w:qFormat/>
    <w:pPr>
      <w:widowControl/>
      <w:spacing w:before="60" w:after="60" w:line="240" w:lineRule="auto"/>
      <w:ind w:firstLineChars="0" w:firstLine="0"/>
      <w:jc w:val="left"/>
    </w:pPr>
    <w:rPr>
      <w:rFonts w:ascii="Arial" w:hAnsi="Arial"/>
      <w:kern w:val="0"/>
      <w:sz w:val="20"/>
      <w:szCs w:val="20"/>
    </w:rPr>
  </w:style>
  <w:style w:type="paragraph" w:customStyle="1" w:styleId="AlertText">
    <w:name w:val="Alert Text"/>
    <w:basedOn w:val="8"/>
    <w:qFormat/>
    <w:pPr>
      <w:keepNext w:val="0"/>
      <w:keepLines w:val="0"/>
      <w:widowControl/>
      <w:spacing w:before="60" w:after="60" w:line="300" w:lineRule="exact"/>
      <w:ind w:left="360"/>
      <w:jc w:val="left"/>
      <w:outlineLvl w:val="9"/>
    </w:pPr>
    <w:rPr>
      <w:rFonts w:ascii="Times New Roman" w:eastAsia="宋体" w:hAnsi="Times New Roman"/>
      <w:color w:val="000000"/>
      <w:kern w:val="0"/>
      <w:sz w:val="21"/>
      <w:szCs w:val="20"/>
      <w:lang w:val="zh-CN"/>
    </w:rPr>
  </w:style>
  <w:style w:type="paragraph" w:customStyle="1" w:styleId="NumberedList1">
    <w:name w:val="Numbered List 1"/>
    <w:qFormat/>
    <w:pPr>
      <w:tabs>
        <w:tab w:val="left" w:pos="360"/>
      </w:tabs>
      <w:spacing w:before="60" w:after="60" w:line="260" w:lineRule="exact"/>
      <w:ind w:left="360" w:hanging="360"/>
      <w:jc w:val="both"/>
    </w:pPr>
    <w:rPr>
      <w:rFonts w:ascii="Times New Roman" w:eastAsia="宋体" w:hAnsi="Times New Roman" w:cs="Times New Roman"/>
      <w:color w:val="000000"/>
      <w:sz w:val="21"/>
    </w:rPr>
  </w:style>
  <w:style w:type="paragraph" w:customStyle="1" w:styleId="AlertTextinList1">
    <w:name w:val="Alert Text in List 1"/>
    <w:basedOn w:val="af5"/>
    <w:qFormat/>
    <w:pPr>
      <w:widowControl/>
      <w:spacing w:before="60" w:after="60" w:line="300" w:lineRule="exact"/>
      <w:ind w:left="720" w:firstLineChars="0" w:firstLine="0"/>
      <w:jc w:val="left"/>
    </w:pPr>
    <w:rPr>
      <w:rFonts w:ascii="Times New Roman" w:hAnsi="Times New Roman"/>
      <w:color w:val="000000"/>
      <w:kern w:val="0"/>
      <w:sz w:val="21"/>
      <w:szCs w:val="20"/>
      <w:lang w:val="zh-CN"/>
    </w:rPr>
  </w:style>
  <w:style w:type="paragraph" w:customStyle="1" w:styleId="LabelforProcedures">
    <w:name w:val="Label for Procedures"/>
    <w:basedOn w:val="af5"/>
    <w:next w:val="NumberedList1"/>
    <w:qFormat/>
    <w:pPr>
      <w:widowControl/>
      <w:spacing w:before="60" w:after="180" w:line="300" w:lineRule="exact"/>
      <w:ind w:firstLineChars="0" w:firstLine="0"/>
      <w:jc w:val="left"/>
    </w:pPr>
    <w:rPr>
      <w:rFonts w:ascii="Arial" w:eastAsia="黑体" w:hAnsi="Arial"/>
      <w:color w:val="000000"/>
      <w:spacing w:val="4"/>
      <w:kern w:val="0"/>
      <w:sz w:val="21"/>
      <w:szCs w:val="20"/>
      <w:lang w:val="zh-CN"/>
    </w:rPr>
  </w:style>
  <w:style w:type="paragraph" w:customStyle="1" w:styleId="FigureinList1">
    <w:name w:val="Figure in List 1"/>
    <w:basedOn w:val="af5"/>
    <w:next w:val="af5"/>
    <w:qFormat/>
    <w:pPr>
      <w:widowControl/>
      <w:spacing w:before="120" w:after="120" w:line="240" w:lineRule="auto"/>
      <w:ind w:left="360" w:right="720" w:firstLineChars="0" w:firstLine="0"/>
      <w:jc w:val="left"/>
    </w:pPr>
    <w:rPr>
      <w:rFonts w:ascii="Times New Roman" w:hAnsi="Times New Roman"/>
      <w:color w:val="000000"/>
      <w:kern w:val="0"/>
      <w:sz w:val="21"/>
      <w:szCs w:val="20"/>
      <w:lang w:val="zh-CN"/>
    </w:rPr>
  </w:style>
  <w:style w:type="paragraph" w:customStyle="1" w:styleId="55l4H5dashdsddh5FirstBulletHeading5A5B">
    <w:name w:val="样式 标题 55l4H5dashdsddh5First BulletHeading 5A第四层条标题5B..."/>
    <w:basedOn w:val="51"/>
    <w:qFormat/>
    <w:pPr>
      <w:adjustRightInd w:val="0"/>
      <w:spacing w:line="240" w:lineRule="auto"/>
      <w:ind w:left="1008" w:rightChars="0" w:right="0"/>
    </w:pPr>
    <w:rPr>
      <w:rFonts w:ascii="Arial" w:hAnsi="Arial" w:cs="宋体"/>
      <w:bCs/>
      <w:kern w:val="24"/>
      <w:szCs w:val="20"/>
      <w:lang w:val="zh-CN"/>
    </w:rPr>
  </w:style>
  <w:style w:type="paragraph" w:customStyle="1" w:styleId="1H11l0SectionHeadHeader1h1PIM11stlevelHeading">
    <w:name w:val="样式 标题 1H11l0Section HeadHeader1h1PIM 11st levelHeading ..."/>
    <w:basedOn w:val="15"/>
    <w:qFormat/>
    <w:pPr>
      <w:numPr>
        <w:numId w:val="0"/>
      </w:numPr>
      <w:tabs>
        <w:tab w:val="left" w:pos="425"/>
      </w:tabs>
      <w:adjustRightInd w:val="0"/>
      <w:spacing w:line="480" w:lineRule="auto"/>
      <w:ind w:left="425" w:hanging="425"/>
    </w:pPr>
    <w:rPr>
      <w:rFonts w:ascii="Tahoma" w:eastAsia="仿宋_GB2312" w:hAnsi="Tahoma" w:cs="宋体"/>
      <w:bCs/>
      <w:kern w:val="24"/>
      <w:sz w:val="32"/>
      <w:szCs w:val="20"/>
      <w:lang w:val="zh-CN"/>
    </w:rPr>
  </w:style>
  <w:style w:type="paragraph" w:customStyle="1" w:styleId="affffffffffffff3">
    <w:name w:val="方案正文格式"/>
    <w:basedOn w:val="af5"/>
    <w:qFormat/>
    <w:pPr>
      <w:widowControl/>
      <w:ind w:firstLine="480"/>
      <w:jc w:val="left"/>
    </w:pPr>
    <w:rPr>
      <w:rFonts w:ascii="Arial" w:eastAsia="楷体_GB2312" w:hAnsi="Arial" w:cs="宋体"/>
      <w:kern w:val="0"/>
      <w:szCs w:val="20"/>
      <w:lang w:eastAsia="en-US"/>
    </w:rPr>
  </w:style>
  <w:style w:type="paragraph" w:customStyle="1" w:styleId="11l0H1SectionHeadHeader1h1PIM1123321Title1">
    <w:name w:val="样式 标题 11l0H1Section HeadHeader1h1PIM 1123321Title1卷标题..."/>
    <w:basedOn w:val="15"/>
    <w:next w:val="affffffffffffff3"/>
    <w:qFormat/>
    <w:pPr>
      <w:keepLines w:val="0"/>
      <w:pageBreakBefore/>
      <w:widowControl/>
      <w:numPr>
        <w:numId w:val="32"/>
      </w:numPr>
      <w:tabs>
        <w:tab w:val="left" w:pos="432"/>
      </w:tabs>
      <w:spacing w:before="240" w:after="120" w:line="360" w:lineRule="auto"/>
      <w:ind w:left="0" w:firstLine="0"/>
      <w:jc w:val="left"/>
    </w:pPr>
    <w:rPr>
      <w:rFonts w:ascii="楷体_GB2312" w:eastAsia="楷体_GB2312" w:hAnsi="Times New Roman" w:cs="宋体"/>
      <w:bCs/>
      <w:color w:val="000000"/>
      <w:kern w:val="28"/>
      <w:sz w:val="36"/>
      <w:szCs w:val="20"/>
      <w:lang w:val="zh-CN"/>
    </w:rPr>
  </w:style>
  <w:style w:type="paragraph" w:customStyle="1" w:styleId="33CharChar3CharCharCharChar3Char3C2">
    <w:name w:val="样式 标题 3标题 3 Char Char标题 3 Char Char Char Char标题 3 Char标题 3 C...2"/>
    <w:basedOn w:val="34"/>
    <w:next w:val="affffffffffffff3"/>
    <w:qFormat/>
    <w:pPr>
      <w:keepLines w:val="0"/>
      <w:widowControl/>
      <w:numPr>
        <w:ilvl w:val="0"/>
        <w:numId w:val="0"/>
      </w:numPr>
      <w:tabs>
        <w:tab w:val="left" w:pos="840"/>
        <w:tab w:val="left" w:pos="1260"/>
      </w:tabs>
      <w:spacing w:before="120" w:after="120" w:line="360" w:lineRule="auto"/>
      <w:jc w:val="left"/>
    </w:pPr>
    <w:rPr>
      <w:rFonts w:ascii="Arial" w:eastAsia="楷体_GB2312" w:hAnsi="Arial"/>
      <w:bCs/>
      <w:kern w:val="0"/>
      <w:szCs w:val="20"/>
      <w:lang w:val="zh-CN" w:eastAsia="en-US"/>
    </w:rPr>
  </w:style>
  <w:style w:type="paragraph" w:customStyle="1" w:styleId="1Heading01l0H1SectionHeadHeader1h1H1111l01PIM">
    <w:name w:val="样式 标题 1Heading 01l0H1Section HeadHeader1h1H1111l01PIM..."/>
    <w:basedOn w:val="15"/>
    <w:qFormat/>
    <w:pPr>
      <w:numPr>
        <w:numId w:val="33"/>
      </w:numPr>
      <w:adjustRightInd w:val="0"/>
      <w:spacing w:before="0" w:after="0" w:line="360" w:lineRule="auto"/>
      <w:jc w:val="left"/>
    </w:pPr>
    <w:rPr>
      <w:rFonts w:ascii="Tahoma" w:eastAsia="黑体" w:hAnsi="Tahoma" w:cs="宋体"/>
      <w:bCs/>
      <w:kern w:val="24"/>
      <w:sz w:val="36"/>
      <w:szCs w:val="36"/>
      <w:lang w:val="zh-CN"/>
    </w:rPr>
  </w:style>
  <w:style w:type="paragraph" w:customStyle="1" w:styleId="2Heading2HiddenHeading2CCBSh2l2sect122l1H2P">
    <w:name w:val="样式 标题 2Heading 2 HiddenHeading 2 CCBSh2l2sect 1.22l1H2P..."/>
    <w:basedOn w:val="25"/>
    <w:qFormat/>
    <w:pPr>
      <w:numPr>
        <w:ilvl w:val="0"/>
        <w:numId w:val="0"/>
      </w:numPr>
      <w:tabs>
        <w:tab w:val="left" w:pos="960"/>
        <w:tab w:val="left" w:pos="1380"/>
      </w:tabs>
      <w:adjustRightInd w:val="0"/>
      <w:spacing w:line="416" w:lineRule="atLeast"/>
      <w:ind w:left="576" w:hanging="576"/>
    </w:pPr>
    <w:rPr>
      <w:rFonts w:ascii="宋体" w:eastAsia="宋体" w:hAnsi="宋体"/>
      <w:bCs/>
      <w:kern w:val="24"/>
      <w:lang w:val="zh-CN"/>
    </w:rPr>
  </w:style>
  <w:style w:type="paragraph" w:customStyle="1" w:styleId="affffffffffffff4">
    <w:name w:val="手册首行缩进"/>
    <w:basedOn w:val="af5"/>
    <w:qFormat/>
    <w:pPr>
      <w:adjustRightInd w:val="0"/>
      <w:spacing w:before="156"/>
      <w:ind w:firstLine="420"/>
    </w:pPr>
    <w:rPr>
      <w:rFonts w:ascii="Tahoma" w:hAnsi="Tahoma"/>
      <w:kern w:val="0"/>
      <w:szCs w:val="24"/>
    </w:rPr>
  </w:style>
  <w:style w:type="paragraph" w:customStyle="1" w:styleId="Paragraph">
    <w:name w:val="Paragraph"/>
    <w:basedOn w:val="af5"/>
    <w:qFormat/>
    <w:pPr>
      <w:tabs>
        <w:tab w:val="left" w:pos="450"/>
      </w:tabs>
      <w:autoSpaceDE w:val="0"/>
      <w:autoSpaceDN w:val="0"/>
      <w:adjustRightInd w:val="0"/>
      <w:spacing w:before="28" w:after="28"/>
      <w:ind w:firstLine="200"/>
    </w:pPr>
    <w:rPr>
      <w:rFonts w:ascii="Arial" w:hAnsi="Arial" w:cs="Arial"/>
      <w:kern w:val="0"/>
      <w:sz w:val="20"/>
      <w:szCs w:val="20"/>
    </w:rPr>
  </w:style>
  <w:style w:type="paragraph" w:customStyle="1" w:styleId="3sect123h33H3Heading3-oldCTLevel3TopicHeadi2">
    <w:name w:val="样式 标题 3sect1.2.3h33H3Heading 3 - oldCTLevel 3 Topic Headi...2"/>
    <w:basedOn w:val="34"/>
    <w:qFormat/>
    <w:pPr>
      <w:numPr>
        <w:ilvl w:val="0"/>
        <w:numId w:val="0"/>
      </w:numPr>
      <w:tabs>
        <w:tab w:val="left" w:pos="720"/>
        <w:tab w:val="left" w:pos="1260"/>
      </w:tabs>
      <w:adjustRightInd w:val="0"/>
      <w:spacing w:before="100" w:beforeAutospacing="1" w:after="100" w:afterAutospacing="1" w:line="360" w:lineRule="auto"/>
      <w:ind w:left="1259" w:hanging="720"/>
      <w:jc w:val="left"/>
    </w:pPr>
    <w:rPr>
      <w:rFonts w:ascii="Tahoma" w:hAnsi="宋体" w:cs="宋体"/>
      <w:bCs/>
      <w:kern w:val="24"/>
      <w:szCs w:val="20"/>
      <w:lang w:val="zh-CN"/>
    </w:rPr>
  </w:style>
  <w:style w:type="character" w:customStyle="1" w:styleId="Char1f1">
    <w:name w:val="页脚 Char1"/>
    <w:qFormat/>
    <w:rPr>
      <w:kern w:val="2"/>
      <w:sz w:val="18"/>
      <w:szCs w:val="18"/>
    </w:rPr>
  </w:style>
  <w:style w:type="character" w:customStyle="1" w:styleId="Char1f2">
    <w:name w:val="签名 Char1"/>
    <w:semiHidden/>
    <w:qFormat/>
    <w:rPr>
      <w:kern w:val="2"/>
      <w:sz w:val="21"/>
      <w:szCs w:val="24"/>
    </w:rPr>
  </w:style>
  <w:style w:type="character" w:customStyle="1" w:styleId="Char1f3">
    <w:name w:val="信息标题 Char1"/>
    <w:semiHidden/>
    <w:qFormat/>
    <w:rPr>
      <w:rFonts w:ascii="Cambria" w:eastAsia="宋体" w:hAnsi="Cambria" w:cs="Times New Roman"/>
      <w:kern w:val="2"/>
      <w:sz w:val="24"/>
      <w:szCs w:val="24"/>
      <w:shd w:val="pct20" w:color="auto" w:fill="auto"/>
    </w:rPr>
  </w:style>
  <w:style w:type="character" w:customStyle="1" w:styleId="Char1f4">
    <w:name w:val="注释标题 Char1"/>
    <w:qFormat/>
    <w:rPr>
      <w:kern w:val="2"/>
      <w:sz w:val="21"/>
      <w:szCs w:val="24"/>
    </w:rPr>
  </w:style>
  <w:style w:type="character" w:customStyle="1" w:styleId="2Char11">
    <w:name w:val="正文文本 2 Char1"/>
    <w:qFormat/>
    <w:rPr>
      <w:kern w:val="2"/>
      <w:sz w:val="21"/>
      <w:szCs w:val="24"/>
    </w:rPr>
  </w:style>
  <w:style w:type="character" w:customStyle="1" w:styleId="userinput3">
    <w:name w:val="userinput3"/>
    <w:qFormat/>
    <w:rPr>
      <w:rFonts w:ascii="宋体" w:eastAsia="宋体" w:hAnsi="宋体" w:hint="eastAsia"/>
      <w:kern w:val="2"/>
      <w:sz w:val="24"/>
      <w:szCs w:val="24"/>
      <w:lang w:val="en-US" w:eastAsia="zh-CN" w:bidi="ar-SA"/>
    </w:rPr>
  </w:style>
  <w:style w:type="character" w:customStyle="1" w:styleId="2Char12">
    <w:name w:val="正文首行缩进 2 Char1"/>
    <w:qFormat/>
    <w:rPr>
      <w:rFonts w:ascii="Tahoma" w:eastAsia="仿宋_GB2312" w:hAnsi="Tahoma"/>
      <w:kern w:val="24"/>
      <w:sz w:val="24"/>
    </w:rPr>
  </w:style>
  <w:style w:type="character" w:customStyle="1" w:styleId="Bold">
    <w:name w:val="Bold"/>
    <w:qFormat/>
    <w:rPr>
      <w:rFonts w:ascii="Arial" w:eastAsia="黑体" w:hAnsi="Arial" w:cs="Arial" w:hint="default"/>
      <w:kern w:val="2"/>
      <w:sz w:val="24"/>
      <w:szCs w:val="24"/>
      <w:lang w:val="en-US" w:eastAsia="zh-CN" w:bidi="ar-SA"/>
    </w:rPr>
  </w:style>
  <w:style w:type="character" w:customStyle="1" w:styleId="LabelEmbedded">
    <w:name w:val="Label Embedded"/>
    <w:qFormat/>
    <w:rPr>
      <w:rFonts w:ascii="Arial" w:eastAsia="黑体" w:hAnsi="Arial" w:cs="Arial" w:hint="default"/>
      <w:kern w:val="2"/>
      <w:sz w:val="24"/>
      <w:szCs w:val="24"/>
      <w:lang w:val="en-US" w:eastAsia="zh-CN" w:bidi="ar-SA"/>
    </w:rPr>
  </w:style>
  <w:style w:type="character" w:customStyle="1" w:styleId="Arial">
    <w:name w:val="样式 Arial"/>
    <w:qFormat/>
    <w:rPr>
      <w:rFonts w:ascii="Arial" w:eastAsia="宋体" w:hAnsi="Arial" w:cs="Arial" w:hint="default"/>
      <w:kern w:val="2"/>
      <w:sz w:val="24"/>
      <w:szCs w:val="24"/>
      <w:lang w:val="en-US" w:eastAsia="zh-CN" w:bidi="ar-SA"/>
    </w:rPr>
  </w:style>
  <w:style w:type="character" w:customStyle="1" w:styleId="Char1f5">
    <w:name w:val="称呼 Char1"/>
    <w:qFormat/>
    <w:rPr>
      <w:rFonts w:ascii="Tahoma" w:eastAsia="仿宋_GB2312" w:hAnsi="Tahoma"/>
      <w:kern w:val="24"/>
      <w:sz w:val="24"/>
    </w:rPr>
  </w:style>
  <w:style w:type="character" w:customStyle="1" w:styleId="Char1f6">
    <w:name w:val="电子邮件签名 Char1"/>
    <w:qFormat/>
    <w:rPr>
      <w:rFonts w:ascii="Tahoma" w:eastAsia="仿宋_GB2312" w:hAnsi="Tahoma"/>
      <w:kern w:val="24"/>
      <w:sz w:val="24"/>
    </w:rPr>
  </w:style>
  <w:style w:type="character" w:customStyle="1" w:styleId="Char1f7">
    <w:name w:val="结束语 Char1"/>
    <w:qFormat/>
    <w:rPr>
      <w:rFonts w:ascii="Tahoma" w:eastAsia="仿宋_GB2312" w:hAnsi="Tahoma"/>
      <w:kern w:val="24"/>
      <w:sz w:val="24"/>
    </w:rPr>
  </w:style>
  <w:style w:type="character" w:customStyle="1" w:styleId="style81">
    <w:name w:val="style81"/>
    <w:qFormat/>
    <w:rPr>
      <w:b/>
      <w:bCs/>
      <w:color w:val="547B9C"/>
      <w:sz w:val="23"/>
      <w:szCs w:val="23"/>
    </w:rPr>
  </w:style>
  <w:style w:type="character" w:customStyle="1" w:styleId="apple-style-span">
    <w:name w:val="apple-style-span"/>
    <w:qFormat/>
  </w:style>
  <w:style w:type="character" w:customStyle="1" w:styleId="apple-converted-space">
    <w:name w:val="apple-converted-space"/>
    <w:qFormat/>
  </w:style>
  <w:style w:type="paragraph" w:customStyle="1" w:styleId="affffffffffffff5">
    <w:name w:val="正文－缩进"/>
    <w:basedOn w:val="afe"/>
    <w:qFormat/>
    <w:pPr>
      <w:spacing w:beforeLines="50" w:after="120" w:line="360" w:lineRule="auto"/>
      <w:ind w:firstLine="200"/>
    </w:pPr>
    <w:rPr>
      <w:sz w:val="24"/>
    </w:rPr>
  </w:style>
  <w:style w:type="paragraph" w:customStyle="1" w:styleId="30">
    <w:name w:val="列表项目符号3"/>
    <w:basedOn w:val="af5"/>
    <w:qFormat/>
    <w:pPr>
      <w:numPr>
        <w:numId w:val="34"/>
      </w:numPr>
      <w:adjustRightInd w:val="0"/>
      <w:spacing w:beforeLines="50" w:after="120"/>
      <w:ind w:firstLineChars="0" w:firstLine="0"/>
      <w:textAlignment w:val="baseline"/>
    </w:pPr>
    <w:rPr>
      <w:rFonts w:ascii="Times New Roman" w:hAnsi="Times New Roman"/>
      <w:kern w:val="0"/>
      <w:szCs w:val="20"/>
    </w:rPr>
  </w:style>
  <w:style w:type="paragraph" w:customStyle="1" w:styleId="21">
    <w:name w:val="列表项目符号2"/>
    <w:basedOn w:val="af5"/>
    <w:qFormat/>
    <w:pPr>
      <w:numPr>
        <w:numId w:val="35"/>
      </w:numPr>
      <w:adjustRightInd w:val="0"/>
      <w:spacing w:beforeLines="50" w:after="120"/>
      <w:ind w:firstLineChars="0" w:firstLine="0"/>
      <w:textAlignment w:val="baseline"/>
    </w:pPr>
    <w:rPr>
      <w:rFonts w:ascii="Times New Roman" w:hAnsi="Times New Roman"/>
      <w:kern w:val="0"/>
      <w:szCs w:val="20"/>
    </w:rPr>
  </w:style>
  <w:style w:type="paragraph" w:customStyle="1" w:styleId="412">
    <w:name w:val="正文41"/>
    <w:basedOn w:val="af5"/>
    <w:qFormat/>
    <w:pPr>
      <w:widowControl/>
      <w:spacing w:before="100" w:beforeAutospacing="1" w:after="100" w:afterAutospacing="1" w:line="240" w:lineRule="auto"/>
      <w:ind w:firstLineChars="0" w:firstLine="0"/>
      <w:jc w:val="left"/>
    </w:pPr>
    <w:rPr>
      <w:rFonts w:ascii="Arial Unicode MS" w:hAnsi="Arial Unicode MS"/>
      <w:kern w:val="0"/>
      <w:szCs w:val="24"/>
      <w:lang w:eastAsia="en-US"/>
    </w:rPr>
  </w:style>
  <w:style w:type="character" w:customStyle="1" w:styleId="CharChar185">
    <w:name w:val="Char Char185"/>
    <w:qFormat/>
    <w:rPr>
      <w:rFonts w:ascii="宋体" w:eastAsia="宋体" w:hAnsi="宋体"/>
      <w:kern w:val="2"/>
      <w:sz w:val="18"/>
      <w:lang w:val="en-US" w:eastAsia="zh-CN" w:bidi="ar-SA"/>
    </w:rPr>
  </w:style>
  <w:style w:type="paragraph" w:customStyle="1" w:styleId="Char1CharCharChar2">
    <w:name w:val="Char1 Char Char Char2"/>
    <w:basedOn w:val="af5"/>
    <w:qFormat/>
    <w:pPr>
      <w:spacing w:line="240" w:lineRule="auto"/>
      <w:ind w:firstLineChars="0" w:firstLine="0"/>
    </w:pPr>
    <w:rPr>
      <w:rFonts w:ascii="Tahoma" w:hAnsi="Tahoma"/>
      <w:szCs w:val="20"/>
    </w:rPr>
  </w:style>
  <w:style w:type="paragraph" w:customStyle="1" w:styleId="CharChar1CharCharCharCharCharCharChar1">
    <w:name w:val="Char Char1 Char Char Char Char Char Char Char1"/>
    <w:basedOn w:val="af5"/>
    <w:qFormat/>
    <w:pPr>
      <w:widowControl/>
      <w:spacing w:after="160" w:line="240" w:lineRule="exact"/>
      <w:ind w:firstLineChars="0" w:firstLine="0"/>
      <w:jc w:val="left"/>
    </w:pPr>
    <w:rPr>
      <w:rFonts w:ascii="Verdana" w:eastAsia="仿宋_GB2312" w:hAnsi="Verdana"/>
      <w:kern w:val="0"/>
      <w:szCs w:val="20"/>
      <w:lang w:eastAsia="en-US"/>
    </w:rPr>
  </w:style>
  <w:style w:type="paragraph" w:customStyle="1" w:styleId="CharCharChar1CharCharCharCharCharCharChar2">
    <w:name w:val="Char Char Char1 Char Char Char Char Char Char Char2"/>
    <w:basedOn w:val="aff5"/>
    <w:qFormat/>
    <w:pPr>
      <w:shd w:val="clear" w:color="auto" w:fill="000080"/>
      <w:spacing w:line="240" w:lineRule="auto"/>
      <w:ind w:firstLineChars="0" w:firstLine="0"/>
    </w:pPr>
    <w:rPr>
      <w:rFonts w:ascii="Tahoma" w:hAnsi="Tahoma"/>
      <w:kern w:val="0"/>
      <w:szCs w:val="20"/>
    </w:rPr>
  </w:style>
  <w:style w:type="paragraph" w:customStyle="1" w:styleId="Char120">
    <w:name w:val="Char12"/>
    <w:basedOn w:val="aff5"/>
    <w:qFormat/>
    <w:pPr>
      <w:shd w:val="clear" w:color="auto" w:fill="000080"/>
      <w:spacing w:line="240" w:lineRule="auto"/>
      <w:ind w:firstLineChars="0" w:firstLine="0"/>
    </w:pPr>
    <w:rPr>
      <w:rFonts w:hAnsi="宋体"/>
      <w:sz w:val="16"/>
      <w:szCs w:val="20"/>
    </w:rPr>
  </w:style>
  <w:style w:type="paragraph" w:customStyle="1" w:styleId="font1">
    <w:name w:val="font1"/>
    <w:basedOn w:val="af5"/>
    <w:qFormat/>
    <w:pPr>
      <w:widowControl/>
      <w:spacing w:before="100" w:beforeAutospacing="1" w:after="100" w:afterAutospacing="1" w:line="240" w:lineRule="auto"/>
      <w:ind w:firstLineChars="0" w:firstLine="0"/>
      <w:jc w:val="left"/>
    </w:pPr>
    <w:rPr>
      <w:rFonts w:ascii="宋体" w:hAnsi="宋体" w:cs="宋体"/>
      <w:color w:val="000000"/>
      <w:kern w:val="0"/>
      <w:sz w:val="22"/>
      <w:szCs w:val="22"/>
    </w:rPr>
  </w:style>
  <w:style w:type="paragraph" w:customStyle="1" w:styleId="14">
    <w:name w:val="_标题1"/>
    <w:basedOn w:val="15"/>
    <w:next w:val="af5"/>
    <w:qFormat/>
    <w:pPr>
      <w:pageBreakBefore/>
      <w:numPr>
        <w:numId w:val="36"/>
      </w:numPr>
      <w:spacing w:line="578" w:lineRule="auto"/>
      <w:jc w:val="center"/>
    </w:pPr>
    <w:rPr>
      <w:rFonts w:ascii="Arial" w:eastAsia="黑体" w:hAnsi="Arial"/>
      <w:b w:val="0"/>
      <w:bCs/>
      <w:szCs w:val="44"/>
      <w:lang w:val="zh-CN"/>
    </w:rPr>
  </w:style>
  <w:style w:type="paragraph" w:customStyle="1" w:styleId="2ffe">
    <w:name w:val="_标题2"/>
    <w:basedOn w:val="25"/>
    <w:next w:val="af5"/>
    <w:qFormat/>
    <w:pPr>
      <w:numPr>
        <w:ilvl w:val="0"/>
        <w:numId w:val="0"/>
      </w:numPr>
      <w:spacing w:line="416" w:lineRule="auto"/>
      <w:ind w:left="1418" w:hanging="1418"/>
    </w:pPr>
    <w:rPr>
      <w:b w:val="0"/>
      <w:bCs/>
      <w:lang w:val="zh-CN"/>
    </w:rPr>
  </w:style>
  <w:style w:type="paragraph" w:customStyle="1" w:styleId="3fb">
    <w:name w:val="_标题3"/>
    <w:basedOn w:val="34"/>
    <w:next w:val="af5"/>
    <w:link w:val="3Char"/>
    <w:qFormat/>
    <w:pPr>
      <w:widowControl/>
      <w:numPr>
        <w:ilvl w:val="0"/>
        <w:numId w:val="0"/>
      </w:numPr>
      <w:spacing w:before="60" w:after="60" w:line="360" w:lineRule="auto"/>
      <w:ind w:left="3168" w:hanging="2268"/>
      <w:jc w:val="left"/>
    </w:pPr>
    <w:rPr>
      <w:rFonts w:ascii="Arial" w:eastAsia="黑体" w:hAnsi="Arial"/>
      <w:b w:val="0"/>
      <w:bCs/>
      <w:sz w:val="30"/>
      <w:lang w:val="zh-CN"/>
    </w:rPr>
  </w:style>
  <w:style w:type="character" w:customStyle="1" w:styleId="3Char">
    <w:name w:val="_标题3 Char"/>
    <w:link w:val="3fb"/>
    <w:qFormat/>
    <w:rPr>
      <w:rFonts w:ascii="Arial" w:eastAsia="黑体" w:hAnsi="Arial" w:cs="Times New Roman"/>
      <w:bCs/>
      <w:sz w:val="30"/>
      <w:szCs w:val="32"/>
      <w:lang w:val="zh-CN"/>
    </w:rPr>
  </w:style>
  <w:style w:type="paragraph" w:customStyle="1" w:styleId="41">
    <w:name w:val="_标题4"/>
    <w:basedOn w:val="44"/>
    <w:next w:val="af5"/>
    <w:link w:val="4f2"/>
    <w:qFormat/>
    <w:pPr>
      <w:numPr>
        <w:numId w:val="37"/>
      </w:numPr>
      <w:spacing w:line="376" w:lineRule="auto"/>
    </w:pPr>
    <w:rPr>
      <w:b w:val="0"/>
      <w:bCs/>
      <w:szCs w:val="28"/>
      <w:lang w:val="zh-CN"/>
    </w:rPr>
  </w:style>
  <w:style w:type="character" w:customStyle="1" w:styleId="4f2">
    <w:name w:val="_标题4 字符"/>
    <w:link w:val="41"/>
    <w:qFormat/>
    <w:rPr>
      <w:rFonts w:ascii="Arial" w:eastAsia="黑体" w:hAnsi="Arial" w:cs="Times New Roman"/>
      <w:bCs/>
      <w:kern w:val="2"/>
      <w:sz w:val="28"/>
      <w:szCs w:val="28"/>
      <w:lang w:val="zh-CN"/>
    </w:rPr>
  </w:style>
  <w:style w:type="paragraph" w:customStyle="1" w:styleId="50">
    <w:name w:val="_标题5"/>
    <w:basedOn w:val="51"/>
    <w:next w:val="af5"/>
    <w:qFormat/>
    <w:pPr>
      <w:numPr>
        <w:numId w:val="38"/>
      </w:numPr>
      <w:spacing w:line="376" w:lineRule="auto"/>
      <w:ind w:rightChars="0" w:right="0"/>
    </w:pPr>
    <w:rPr>
      <w:rFonts w:ascii="Arial" w:eastAsia="黑体" w:hAnsi="Arial"/>
      <w:b w:val="0"/>
      <w:bCs/>
      <w:sz w:val="24"/>
      <w:szCs w:val="28"/>
      <w:lang w:val="zh-CN"/>
    </w:rPr>
  </w:style>
  <w:style w:type="paragraph" w:customStyle="1" w:styleId="68">
    <w:name w:val="_标题6"/>
    <w:basedOn w:val="60"/>
    <w:next w:val="af5"/>
    <w:qFormat/>
    <w:pPr>
      <w:spacing w:line="320" w:lineRule="auto"/>
      <w:ind w:left="6185" w:hanging="6185"/>
    </w:pPr>
    <w:rPr>
      <w:b w:val="0"/>
      <w:bCs/>
      <w:szCs w:val="24"/>
      <w:lang w:val="zh-CN"/>
    </w:rPr>
  </w:style>
  <w:style w:type="paragraph" w:customStyle="1" w:styleId="CharCharCharCharCharCharCharCharCharChar">
    <w:name w:val="Char Char Char Char Char Char Char Char Char Char"/>
    <w:basedOn w:val="af5"/>
    <w:qFormat/>
    <w:pPr>
      <w:widowControl/>
      <w:spacing w:after="160" w:line="240" w:lineRule="exact"/>
      <w:ind w:firstLineChars="0" w:firstLine="0"/>
      <w:jc w:val="left"/>
    </w:pPr>
    <w:rPr>
      <w:rFonts w:ascii="Verdana" w:eastAsia="仿宋_GB2312" w:hAnsi="Verdana"/>
      <w:kern w:val="0"/>
      <w:szCs w:val="20"/>
      <w:lang w:eastAsia="en-US"/>
    </w:rPr>
  </w:style>
  <w:style w:type="paragraph" w:customStyle="1" w:styleId="xl175">
    <w:name w:val="xl175"/>
    <w:basedOn w:val="af5"/>
    <w:qFormat/>
    <w:pPr>
      <w:widowControl/>
      <w:spacing w:before="100" w:beforeAutospacing="1" w:after="100" w:afterAutospacing="1" w:line="240" w:lineRule="auto"/>
      <w:ind w:firstLineChars="0" w:firstLine="0"/>
      <w:jc w:val="center"/>
      <w:textAlignment w:val="center"/>
    </w:pPr>
    <w:rPr>
      <w:rFonts w:ascii="Arial" w:hAnsi="Arial" w:cs="Arial"/>
      <w:kern w:val="0"/>
      <w:sz w:val="18"/>
      <w:szCs w:val="18"/>
    </w:rPr>
  </w:style>
  <w:style w:type="paragraph" w:customStyle="1" w:styleId="xl176">
    <w:name w:val="xl176"/>
    <w:basedOn w:val="af5"/>
    <w:qFormat/>
    <w:pPr>
      <w:widowControl/>
      <w:shd w:val="clear" w:color="000000" w:fill="FFFF00"/>
      <w:spacing w:before="100" w:beforeAutospacing="1" w:after="100" w:afterAutospacing="1" w:line="240" w:lineRule="auto"/>
      <w:ind w:firstLineChars="0" w:firstLine="0"/>
      <w:jc w:val="left"/>
      <w:textAlignment w:val="center"/>
    </w:pPr>
    <w:rPr>
      <w:rFonts w:ascii="宋体" w:hAnsi="宋体" w:cs="宋体"/>
      <w:kern w:val="0"/>
      <w:sz w:val="18"/>
      <w:szCs w:val="18"/>
    </w:rPr>
  </w:style>
  <w:style w:type="paragraph" w:customStyle="1" w:styleId="affffffffffffff6">
    <w:name w:val="正文（知道创宇）"/>
    <w:uiPriority w:val="99"/>
    <w:qFormat/>
    <w:pPr>
      <w:spacing w:after="200" w:line="300" w:lineRule="auto"/>
    </w:pPr>
    <w:rPr>
      <w:rFonts w:ascii="Arial" w:eastAsia="宋体" w:hAnsi="Arial" w:cs="Times New Roman"/>
      <w:sz w:val="21"/>
      <w:szCs w:val="21"/>
    </w:rPr>
  </w:style>
  <w:style w:type="character" w:customStyle="1" w:styleId="Charfa">
    <w:name w:val="带缩进的正文 Char"/>
    <w:link w:val="affffffffffffff7"/>
    <w:qFormat/>
    <w:locked/>
    <w:rPr>
      <w:rFonts w:ascii="Calibri" w:hAnsi="Calibri" w:cs="Calibri"/>
      <w:sz w:val="24"/>
    </w:rPr>
  </w:style>
  <w:style w:type="paragraph" w:customStyle="1" w:styleId="affffffffffffff7">
    <w:name w:val="带缩进的正文"/>
    <w:basedOn w:val="af5"/>
    <w:link w:val="Charfa"/>
    <w:qFormat/>
    <w:pPr>
      <w:widowControl/>
      <w:spacing w:after="200"/>
      <w:ind w:firstLine="480"/>
      <w:jc w:val="left"/>
    </w:pPr>
    <w:rPr>
      <w:rFonts w:ascii="Calibri" w:eastAsiaTheme="minorEastAsia" w:hAnsi="Calibri" w:cs="Calibri"/>
      <w:szCs w:val="22"/>
    </w:rPr>
  </w:style>
  <w:style w:type="paragraph" w:customStyle="1" w:styleId="1fff1">
    <w:name w:val="纯文本1"/>
    <w:basedOn w:val="af5"/>
    <w:qFormat/>
    <w:pPr>
      <w:suppressAutoHyphens/>
      <w:ind w:firstLineChars="0" w:firstLine="0"/>
    </w:pPr>
    <w:rPr>
      <w:rFonts w:ascii="宋体" w:hAnsi="宋体" w:cs="Courier New"/>
      <w:kern w:val="1"/>
      <w:szCs w:val="21"/>
      <w:lang w:eastAsia="ar-SA"/>
    </w:rPr>
  </w:style>
  <w:style w:type="paragraph" w:customStyle="1" w:styleId="xl177">
    <w:name w:val="xl177"/>
    <w:basedOn w:val="af5"/>
    <w:qFormat/>
    <w:pPr>
      <w:widowControl/>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ind w:firstLineChars="0" w:firstLine="0"/>
      <w:jc w:val="center"/>
      <w:textAlignment w:val="center"/>
    </w:pPr>
    <w:rPr>
      <w:rFonts w:ascii="Arial" w:hAnsi="Arial" w:cs="Arial"/>
      <w:kern w:val="0"/>
      <w:sz w:val="18"/>
      <w:szCs w:val="18"/>
    </w:rPr>
  </w:style>
  <w:style w:type="paragraph" w:customStyle="1" w:styleId="xl178">
    <w:name w:val="xl178"/>
    <w:basedOn w:val="af5"/>
    <w:qFormat/>
    <w:pPr>
      <w:widowControl/>
      <w:pBdr>
        <w:top w:val="single" w:sz="4" w:space="0" w:color="auto"/>
        <w:left w:val="single" w:sz="4" w:space="0" w:color="auto"/>
        <w:right w:val="single" w:sz="4" w:space="0" w:color="auto"/>
      </w:pBdr>
      <w:shd w:val="clear" w:color="000000" w:fill="00B0F0"/>
      <w:spacing w:before="100" w:beforeAutospacing="1" w:after="100" w:afterAutospacing="1" w:line="240" w:lineRule="auto"/>
      <w:ind w:firstLineChars="0" w:firstLine="0"/>
      <w:jc w:val="center"/>
      <w:textAlignment w:val="center"/>
    </w:pPr>
    <w:rPr>
      <w:rFonts w:ascii="宋体" w:hAnsi="宋体" w:cs="宋体"/>
      <w:kern w:val="0"/>
      <w:sz w:val="18"/>
      <w:szCs w:val="18"/>
    </w:rPr>
  </w:style>
  <w:style w:type="paragraph" w:customStyle="1" w:styleId="xl179">
    <w:name w:val="xl179"/>
    <w:basedOn w:val="af5"/>
    <w:qFormat/>
    <w:pPr>
      <w:widowControl/>
      <w:pBdr>
        <w:left w:val="single" w:sz="4" w:space="0" w:color="auto"/>
        <w:right w:val="single" w:sz="4" w:space="0" w:color="auto"/>
      </w:pBdr>
      <w:shd w:val="clear" w:color="000000" w:fill="00B0F0"/>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180">
    <w:name w:val="xl180"/>
    <w:basedOn w:val="af5"/>
    <w:qFormat/>
    <w:pPr>
      <w:widowControl/>
      <w:pBdr>
        <w:left w:val="single" w:sz="4" w:space="0" w:color="auto"/>
        <w:bottom w:val="single" w:sz="4" w:space="0" w:color="auto"/>
        <w:right w:val="single" w:sz="4" w:space="0" w:color="auto"/>
      </w:pBdr>
      <w:shd w:val="clear" w:color="000000" w:fill="00B0F0"/>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64">
    <w:name w:val="xl564"/>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66">
    <w:name w:val="xl566"/>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center"/>
      <w:textAlignment w:val="center"/>
    </w:pPr>
    <w:rPr>
      <w:rFonts w:ascii="宋体" w:hAnsi="宋体" w:cs="宋体"/>
      <w:b/>
      <w:bCs/>
      <w:kern w:val="0"/>
      <w:sz w:val="20"/>
      <w:szCs w:val="20"/>
    </w:rPr>
  </w:style>
  <w:style w:type="paragraph" w:customStyle="1" w:styleId="xl567">
    <w:name w:val="xl567"/>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center"/>
      <w:textAlignment w:val="center"/>
    </w:pPr>
    <w:rPr>
      <w:rFonts w:ascii="宋体" w:hAnsi="宋体" w:cs="宋体"/>
      <w:b/>
      <w:bCs/>
      <w:kern w:val="0"/>
      <w:sz w:val="20"/>
      <w:szCs w:val="20"/>
    </w:rPr>
  </w:style>
  <w:style w:type="paragraph" w:customStyle="1" w:styleId="xl568">
    <w:name w:val="xl568"/>
    <w:basedOn w:val="af5"/>
    <w:qFormat/>
    <w:pPr>
      <w:widowControl/>
      <w:shd w:val="clear" w:color="000000" w:fill="FFFFFF"/>
      <w:spacing w:before="100" w:beforeAutospacing="1" w:after="100" w:afterAutospacing="1" w:line="240" w:lineRule="auto"/>
      <w:ind w:firstLineChars="0" w:firstLine="0"/>
      <w:jc w:val="center"/>
      <w:textAlignment w:val="center"/>
    </w:pPr>
    <w:rPr>
      <w:rFonts w:ascii="宋体" w:hAnsi="宋体" w:cs="宋体"/>
      <w:b/>
      <w:bCs/>
      <w:kern w:val="0"/>
      <w:sz w:val="20"/>
      <w:szCs w:val="20"/>
    </w:rPr>
  </w:style>
  <w:style w:type="paragraph" w:customStyle="1" w:styleId="xl569">
    <w:name w:val="xl569"/>
    <w:basedOn w:val="af5"/>
    <w:qFormat/>
    <w:pPr>
      <w:widowControl/>
      <w:spacing w:before="100" w:beforeAutospacing="1" w:after="100" w:afterAutospacing="1" w:line="240" w:lineRule="auto"/>
      <w:ind w:firstLineChars="0" w:firstLine="0"/>
      <w:jc w:val="left"/>
    </w:pPr>
    <w:rPr>
      <w:rFonts w:ascii="宋体" w:hAnsi="宋体" w:cs="宋体"/>
      <w:b/>
      <w:bCs/>
      <w:color w:val="000000"/>
      <w:kern w:val="0"/>
      <w:sz w:val="21"/>
      <w:szCs w:val="21"/>
    </w:rPr>
  </w:style>
  <w:style w:type="paragraph" w:customStyle="1" w:styleId="xl570">
    <w:name w:val="xl570"/>
    <w:basedOn w:val="af5"/>
    <w:qFormat/>
    <w:pPr>
      <w:widowControl/>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ind w:firstLineChars="0" w:firstLine="0"/>
      <w:jc w:val="center"/>
      <w:textAlignment w:val="center"/>
    </w:pPr>
    <w:rPr>
      <w:rFonts w:ascii="宋体" w:hAnsi="宋体" w:cs="宋体"/>
      <w:b/>
      <w:bCs/>
      <w:kern w:val="0"/>
      <w:sz w:val="20"/>
      <w:szCs w:val="20"/>
    </w:rPr>
  </w:style>
  <w:style w:type="paragraph" w:customStyle="1" w:styleId="xl571">
    <w:name w:val="xl571"/>
    <w:basedOn w:val="af5"/>
    <w:qFormat/>
    <w:pPr>
      <w:widowControl/>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ind w:firstLineChars="0" w:firstLine="0"/>
      <w:jc w:val="left"/>
    </w:pPr>
    <w:rPr>
      <w:rFonts w:ascii="宋体" w:hAnsi="宋体" w:cs="宋体"/>
      <w:b/>
      <w:bCs/>
      <w:kern w:val="0"/>
      <w:sz w:val="20"/>
      <w:szCs w:val="20"/>
    </w:rPr>
  </w:style>
  <w:style w:type="paragraph" w:customStyle="1" w:styleId="xl572">
    <w:name w:val="xl572"/>
    <w:basedOn w:val="af5"/>
    <w:qFormat/>
    <w:pPr>
      <w:widowControl/>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ind w:firstLineChars="0" w:firstLine="0"/>
      <w:jc w:val="left"/>
    </w:pPr>
    <w:rPr>
      <w:rFonts w:ascii="宋体" w:hAnsi="宋体" w:cs="宋体"/>
      <w:b/>
      <w:bCs/>
      <w:kern w:val="0"/>
      <w:sz w:val="20"/>
      <w:szCs w:val="20"/>
    </w:rPr>
  </w:style>
  <w:style w:type="paragraph" w:customStyle="1" w:styleId="xl573">
    <w:name w:val="xl573"/>
    <w:basedOn w:val="af5"/>
    <w:qFormat/>
    <w:pPr>
      <w:widowControl/>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ind w:firstLineChars="0" w:firstLine="0"/>
      <w:jc w:val="center"/>
      <w:textAlignment w:val="center"/>
    </w:pPr>
    <w:rPr>
      <w:rFonts w:ascii="宋体" w:hAnsi="宋体" w:cs="宋体"/>
      <w:b/>
      <w:bCs/>
      <w:kern w:val="0"/>
      <w:sz w:val="20"/>
      <w:szCs w:val="20"/>
    </w:rPr>
  </w:style>
  <w:style w:type="paragraph" w:customStyle="1" w:styleId="xl574">
    <w:name w:val="xl574"/>
    <w:basedOn w:val="af5"/>
    <w:qFormat/>
    <w:pPr>
      <w:widowControl/>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ind w:firstLineChars="0" w:firstLine="0"/>
      <w:jc w:val="left"/>
    </w:pPr>
    <w:rPr>
      <w:rFonts w:ascii="宋体" w:hAnsi="宋体" w:cs="宋体"/>
      <w:b/>
      <w:bCs/>
      <w:kern w:val="0"/>
      <w:sz w:val="20"/>
      <w:szCs w:val="20"/>
    </w:rPr>
  </w:style>
  <w:style w:type="paragraph" w:customStyle="1" w:styleId="xl575">
    <w:name w:val="xl575"/>
    <w:basedOn w:val="af5"/>
    <w:qFormat/>
    <w:pPr>
      <w:widowControl/>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ind w:firstLineChars="0" w:firstLine="0"/>
      <w:jc w:val="left"/>
    </w:pPr>
    <w:rPr>
      <w:rFonts w:ascii="宋体" w:hAnsi="宋体" w:cs="宋体"/>
      <w:b/>
      <w:bCs/>
      <w:kern w:val="0"/>
      <w:sz w:val="20"/>
      <w:szCs w:val="20"/>
    </w:rPr>
  </w:style>
  <w:style w:type="paragraph" w:customStyle="1" w:styleId="xl576">
    <w:name w:val="xl57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szCs w:val="20"/>
    </w:rPr>
  </w:style>
  <w:style w:type="paragraph" w:customStyle="1" w:styleId="xl577">
    <w:name w:val="xl577"/>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78">
    <w:name w:val="xl578"/>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79">
    <w:name w:val="xl57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80">
    <w:name w:val="xl580"/>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right"/>
      <w:textAlignment w:val="center"/>
    </w:pPr>
    <w:rPr>
      <w:rFonts w:ascii="宋体" w:hAnsi="宋体" w:cs="宋体"/>
      <w:kern w:val="0"/>
      <w:sz w:val="20"/>
      <w:szCs w:val="20"/>
    </w:rPr>
  </w:style>
  <w:style w:type="paragraph" w:customStyle="1" w:styleId="xl581">
    <w:name w:val="xl581"/>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82">
    <w:name w:val="xl582"/>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83">
    <w:name w:val="xl583"/>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0"/>
      <w:szCs w:val="20"/>
    </w:rPr>
  </w:style>
  <w:style w:type="paragraph" w:customStyle="1" w:styleId="xl584">
    <w:name w:val="xl584"/>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0"/>
      <w:szCs w:val="20"/>
    </w:rPr>
  </w:style>
  <w:style w:type="paragraph" w:customStyle="1" w:styleId="xl585">
    <w:name w:val="xl585"/>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b/>
      <w:bCs/>
      <w:kern w:val="0"/>
      <w:sz w:val="20"/>
      <w:szCs w:val="20"/>
    </w:rPr>
  </w:style>
  <w:style w:type="paragraph" w:customStyle="1" w:styleId="xl586">
    <w:name w:val="xl586"/>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87">
    <w:name w:val="xl587"/>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center"/>
    </w:pPr>
    <w:rPr>
      <w:rFonts w:ascii="宋体" w:hAnsi="宋体" w:cs="宋体"/>
      <w:kern w:val="0"/>
      <w:szCs w:val="24"/>
    </w:rPr>
  </w:style>
  <w:style w:type="paragraph" w:customStyle="1" w:styleId="xl588">
    <w:name w:val="xl588"/>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89">
    <w:name w:val="xl589"/>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center"/>
      <w:textAlignment w:val="center"/>
    </w:pPr>
    <w:rPr>
      <w:rFonts w:ascii="宋体" w:hAnsi="宋体" w:cs="宋体"/>
      <w:kern w:val="0"/>
      <w:szCs w:val="24"/>
    </w:rPr>
  </w:style>
  <w:style w:type="paragraph" w:customStyle="1" w:styleId="xl590">
    <w:name w:val="xl590"/>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center"/>
      <w:textAlignment w:val="center"/>
    </w:pPr>
    <w:rPr>
      <w:rFonts w:ascii="Times New Roman" w:hAnsi="Times New Roman"/>
      <w:kern w:val="0"/>
      <w:sz w:val="20"/>
      <w:szCs w:val="20"/>
    </w:rPr>
  </w:style>
  <w:style w:type="paragraph" w:customStyle="1" w:styleId="xl591">
    <w:name w:val="xl591"/>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92">
    <w:name w:val="xl592"/>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center"/>
      <w:textAlignment w:val="center"/>
    </w:pPr>
    <w:rPr>
      <w:rFonts w:ascii="宋体" w:hAnsi="宋体" w:cs="宋体"/>
      <w:kern w:val="0"/>
      <w:sz w:val="20"/>
      <w:szCs w:val="20"/>
    </w:rPr>
  </w:style>
  <w:style w:type="paragraph" w:customStyle="1" w:styleId="xl593">
    <w:name w:val="xl593"/>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94">
    <w:name w:val="xl594"/>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95">
    <w:name w:val="xl595"/>
    <w:basedOn w:val="af5"/>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right"/>
      <w:textAlignment w:val="center"/>
    </w:pPr>
    <w:rPr>
      <w:rFonts w:ascii="宋体" w:hAnsi="宋体" w:cs="宋体"/>
      <w:kern w:val="0"/>
      <w:sz w:val="20"/>
      <w:szCs w:val="20"/>
    </w:rPr>
  </w:style>
  <w:style w:type="paragraph" w:customStyle="1" w:styleId="xl596">
    <w:name w:val="xl596"/>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0"/>
      <w:szCs w:val="20"/>
    </w:rPr>
  </w:style>
  <w:style w:type="paragraph" w:customStyle="1" w:styleId="xl597">
    <w:name w:val="xl597"/>
    <w:basedOn w:val="af5"/>
    <w:qFormat/>
    <w:pPr>
      <w:widowControl/>
      <w:spacing w:before="100" w:beforeAutospacing="1" w:after="100" w:afterAutospacing="1" w:line="240" w:lineRule="auto"/>
      <w:ind w:firstLineChars="0" w:firstLine="0"/>
      <w:jc w:val="left"/>
    </w:pPr>
    <w:rPr>
      <w:rFonts w:ascii="宋体" w:hAnsi="宋体" w:cs="宋体"/>
      <w:kern w:val="0"/>
      <w:sz w:val="20"/>
      <w:szCs w:val="20"/>
    </w:rPr>
  </w:style>
  <w:style w:type="paragraph" w:customStyle="1" w:styleId="xl598">
    <w:name w:val="xl598"/>
    <w:basedOn w:val="af5"/>
    <w:qFormat/>
    <w:pPr>
      <w:widowControl/>
      <w:spacing w:before="100" w:beforeAutospacing="1" w:after="100" w:afterAutospacing="1" w:line="240" w:lineRule="auto"/>
      <w:ind w:firstLineChars="0" w:firstLine="0"/>
      <w:jc w:val="left"/>
    </w:pPr>
    <w:rPr>
      <w:rFonts w:ascii="宋体" w:hAnsi="宋体" w:cs="宋体"/>
      <w:kern w:val="0"/>
      <w:sz w:val="20"/>
      <w:szCs w:val="20"/>
    </w:rPr>
  </w:style>
  <w:style w:type="paragraph" w:customStyle="1" w:styleId="xl599">
    <w:name w:val="xl599"/>
    <w:basedOn w:val="af5"/>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Times New Roman" w:hAnsi="Times New Roman"/>
      <w:kern w:val="0"/>
      <w:sz w:val="20"/>
      <w:szCs w:val="20"/>
    </w:rPr>
  </w:style>
  <w:style w:type="paragraph" w:customStyle="1" w:styleId="G">
    <w:name w:val="G正文"/>
    <w:basedOn w:val="af5"/>
    <w:qFormat/>
    <w:pPr>
      <w:widowControl/>
      <w:ind w:firstLineChars="236" w:firstLine="566"/>
      <w:jc w:val="left"/>
    </w:pPr>
    <w:rPr>
      <w:rFonts w:ascii="仿宋" w:eastAsia="仿宋" w:hAnsi="仿宋" w:cs="宋体"/>
      <w:kern w:val="0"/>
      <w:szCs w:val="24"/>
    </w:rPr>
  </w:style>
  <w:style w:type="character" w:customStyle="1" w:styleId="2fff">
    <w:name w:val="已访问的超链接2"/>
    <w:uiPriority w:val="99"/>
    <w:qFormat/>
    <w:rPr>
      <w:color w:val="800080"/>
      <w:u w:val="single"/>
    </w:rPr>
  </w:style>
  <w:style w:type="character" w:customStyle="1" w:styleId="Char23">
    <w:name w:val="文档结构图 Char2"/>
    <w:uiPriority w:val="99"/>
    <w:semiHidden/>
    <w:qFormat/>
    <w:rPr>
      <w:rFonts w:ascii="宋体"/>
      <w:kern w:val="2"/>
      <w:sz w:val="18"/>
      <w:szCs w:val="18"/>
    </w:rPr>
  </w:style>
  <w:style w:type="character" w:customStyle="1" w:styleId="Char24">
    <w:name w:val="电子邮件签名 Char2"/>
    <w:uiPriority w:val="99"/>
    <w:semiHidden/>
    <w:qFormat/>
    <w:rPr>
      <w:kern w:val="2"/>
      <w:sz w:val="21"/>
      <w:szCs w:val="21"/>
    </w:rPr>
  </w:style>
  <w:style w:type="character" w:customStyle="1" w:styleId="3Char20">
    <w:name w:val="正文文本 3 Char2"/>
    <w:uiPriority w:val="99"/>
    <w:semiHidden/>
    <w:qFormat/>
    <w:rPr>
      <w:kern w:val="2"/>
      <w:sz w:val="16"/>
      <w:szCs w:val="16"/>
    </w:rPr>
  </w:style>
  <w:style w:type="character" w:customStyle="1" w:styleId="Char25">
    <w:name w:val="称呼 Char2"/>
    <w:uiPriority w:val="99"/>
    <w:semiHidden/>
    <w:qFormat/>
    <w:rPr>
      <w:kern w:val="2"/>
      <w:sz w:val="21"/>
      <w:szCs w:val="21"/>
    </w:rPr>
  </w:style>
  <w:style w:type="character" w:customStyle="1" w:styleId="Char26">
    <w:name w:val="正文文本 Char2"/>
    <w:uiPriority w:val="99"/>
    <w:semiHidden/>
    <w:qFormat/>
    <w:rPr>
      <w:kern w:val="2"/>
      <w:sz w:val="21"/>
      <w:szCs w:val="21"/>
    </w:rPr>
  </w:style>
  <w:style w:type="character" w:customStyle="1" w:styleId="Char41">
    <w:name w:val="批注文字 Char4"/>
    <w:uiPriority w:val="99"/>
    <w:semiHidden/>
    <w:qFormat/>
    <w:rPr>
      <w:kern w:val="2"/>
      <w:sz w:val="21"/>
      <w:szCs w:val="21"/>
    </w:rPr>
  </w:style>
  <w:style w:type="character" w:customStyle="1" w:styleId="Char27">
    <w:name w:val="批注主题 Char2"/>
    <w:uiPriority w:val="99"/>
    <w:semiHidden/>
    <w:qFormat/>
    <w:rPr>
      <w:b/>
      <w:bCs/>
      <w:kern w:val="2"/>
      <w:sz w:val="21"/>
      <w:szCs w:val="21"/>
    </w:rPr>
  </w:style>
  <w:style w:type="character" w:customStyle="1" w:styleId="Char28">
    <w:name w:val="正文文本缩进 Char2"/>
    <w:uiPriority w:val="99"/>
    <w:semiHidden/>
    <w:qFormat/>
    <w:rPr>
      <w:kern w:val="2"/>
      <w:sz w:val="21"/>
      <w:szCs w:val="21"/>
    </w:rPr>
  </w:style>
  <w:style w:type="character" w:customStyle="1" w:styleId="Char29">
    <w:name w:val="注释标题 Char2"/>
    <w:uiPriority w:val="99"/>
    <w:semiHidden/>
    <w:qFormat/>
    <w:rPr>
      <w:kern w:val="2"/>
      <w:sz w:val="21"/>
      <w:szCs w:val="21"/>
    </w:rPr>
  </w:style>
  <w:style w:type="character" w:customStyle="1" w:styleId="Char2a">
    <w:name w:val="结束语 Char2"/>
    <w:uiPriority w:val="99"/>
    <w:semiHidden/>
    <w:qFormat/>
    <w:rPr>
      <w:kern w:val="2"/>
      <w:sz w:val="21"/>
      <w:szCs w:val="21"/>
    </w:rPr>
  </w:style>
  <w:style w:type="character" w:customStyle="1" w:styleId="Char31">
    <w:name w:val="正文首行缩进 Char3"/>
    <w:uiPriority w:val="99"/>
    <w:semiHidden/>
    <w:qFormat/>
  </w:style>
  <w:style w:type="character" w:customStyle="1" w:styleId="2Char20">
    <w:name w:val="正文文本缩进 2 Char2"/>
    <w:uiPriority w:val="99"/>
    <w:semiHidden/>
    <w:qFormat/>
    <w:rPr>
      <w:kern w:val="2"/>
      <w:sz w:val="21"/>
      <w:szCs w:val="21"/>
    </w:rPr>
  </w:style>
  <w:style w:type="character" w:customStyle="1" w:styleId="HTMLChar10">
    <w:name w:val="HTML 地址 Char1"/>
    <w:uiPriority w:val="99"/>
    <w:semiHidden/>
    <w:qFormat/>
    <w:rPr>
      <w:i/>
      <w:iCs/>
      <w:kern w:val="2"/>
      <w:sz w:val="21"/>
      <w:szCs w:val="21"/>
    </w:rPr>
  </w:style>
  <w:style w:type="character" w:customStyle="1" w:styleId="Char2b">
    <w:name w:val="标题 Char2"/>
    <w:uiPriority w:val="10"/>
    <w:qFormat/>
    <w:rPr>
      <w:rFonts w:ascii="Cambria" w:hAnsi="Cambria" w:cs="Times New Roman"/>
      <w:b/>
      <w:bCs/>
      <w:kern w:val="2"/>
      <w:sz w:val="32"/>
      <w:szCs w:val="32"/>
    </w:rPr>
  </w:style>
  <w:style w:type="character" w:customStyle="1" w:styleId="Char2c">
    <w:name w:val="副标题 Char2"/>
    <w:uiPriority w:val="11"/>
    <w:qFormat/>
    <w:rPr>
      <w:rFonts w:ascii="Cambria" w:hAnsi="Cambria" w:cs="Times New Roman"/>
      <w:b/>
      <w:bCs/>
      <w:kern w:val="28"/>
      <w:sz w:val="32"/>
      <w:szCs w:val="32"/>
    </w:rPr>
  </w:style>
  <w:style w:type="character" w:customStyle="1" w:styleId="Char2d">
    <w:name w:val="信息标题 Char2"/>
    <w:uiPriority w:val="99"/>
    <w:semiHidden/>
    <w:qFormat/>
    <w:rPr>
      <w:rFonts w:ascii="Cambria" w:eastAsia="宋体" w:hAnsi="Cambria" w:cs="Times New Roman"/>
      <w:kern w:val="2"/>
      <w:sz w:val="24"/>
      <w:szCs w:val="24"/>
      <w:shd w:val="pct20" w:color="auto" w:fill="auto"/>
    </w:rPr>
  </w:style>
  <w:style w:type="character" w:customStyle="1" w:styleId="Char2e">
    <w:name w:val="页脚 Char2"/>
    <w:uiPriority w:val="99"/>
    <w:semiHidden/>
    <w:qFormat/>
    <w:rPr>
      <w:kern w:val="2"/>
      <w:sz w:val="18"/>
      <w:szCs w:val="18"/>
    </w:rPr>
  </w:style>
  <w:style w:type="character" w:customStyle="1" w:styleId="Char2f">
    <w:name w:val="页眉 Char2"/>
    <w:uiPriority w:val="99"/>
    <w:semiHidden/>
    <w:qFormat/>
    <w:rPr>
      <w:kern w:val="2"/>
      <w:sz w:val="18"/>
      <w:szCs w:val="18"/>
    </w:rPr>
  </w:style>
  <w:style w:type="character" w:customStyle="1" w:styleId="Char2f0">
    <w:name w:val="纯文本 Char2"/>
    <w:uiPriority w:val="99"/>
    <w:semiHidden/>
    <w:qFormat/>
    <w:rPr>
      <w:rFonts w:ascii="宋体" w:hAnsi="Courier New" w:cs="Courier New"/>
      <w:kern w:val="2"/>
      <w:sz w:val="21"/>
      <w:szCs w:val="21"/>
    </w:rPr>
  </w:style>
  <w:style w:type="character" w:customStyle="1" w:styleId="Char1f8">
    <w:name w:val="脚注文本 Char1"/>
    <w:uiPriority w:val="99"/>
    <w:qFormat/>
    <w:rPr>
      <w:kern w:val="2"/>
      <w:sz w:val="18"/>
      <w:szCs w:val="18"/>
    </w:rPr>
  </w:style>
  <w:style w:type="character" w:customStyle="1" w:styleId="Char1f9">
    <w:name w:val="尾注文本 Char1"/>
    <w:uiPriority w:val="99"/>
    <w:semiHidden/>
    <w:qFormat/>
    <w:rPr>
      <w:kern w:val="2"/>
      <w:sz w:val="21"/>
      <w:szCs w:val="21"/>
    </w:rPr>
  </w:style>
  <w:style w:type="character" w:customStyle="1" w:styleId="Char2f1">
    <w:name w:val="日期 Char2"/>
    <w:uiPriority w:val="99"/>
    <w:semiHidden/>
    <w:qFormat/>
    <w:rPr>
      <w:kern w:val="2"/>
      <w:sz w:val="21"/>
      <w:szCs w:val="21"/>
    </w:rPr>
  </w:style>
  <w:style w:type="character" w:customStyle="1" w:styleId="Char2f2">
    <w:name w:val="签名 Char2"/>
    <w:uiPriority w:val="99"/>
    <w:semiHidden/>
    <w:qFormat/>
    <w:rPr>
      <w:kern w:val="2"/>
      <w:sz w:val="21"/>
      <w:szCs w:val="21"/>
    </w:rPr>
  </w:style>
  <w:style w:type="character" w:customStyle="1" w:styleId="2Char21">
    <w:name w:val="正文首行缩进 2 Char2"/>
    <w:uiPriority w:val="99"/>
    <w:semiHidden/>
    <w:qFormat/>
  </w:style>
  <w:style w:type="character" w:customStyle="1" w:styleId="2Char22">
    <w:name w:val="正文文本 2 Char2"/>
    <w:uiPriority w:val="99"/>
    <w:semiHidden/>
    <w:qFormat/>
    <w:rPr>
      <w:kern w:val="2"/>
      <w:sz w:val="21"/>
      <w:szCs w:val="21"/>
    </w:rPr>
  </w:style>
  <w:style w:type="character" w:customStyle="1" w:styleId="Char2f3">
    <w:name w:val="批注框文本 Char2"/>
    <w:uiPriority w:val="99"/>
    <w:semiHidden/>
    <w:qFormat/>
    <w:rPr>
      <w:kern w:val="2"/>
      <w:sz w:val="18"/>
      <w:szCs w:val="18"/>
    </w:rPr>
  </w:style>
  <w:style w:type="character" w:customStyle="1" w:styleId="3Char21">
    <w:name w:val="正文文本缩进 3 Char2"/>
    <w:uiPriority w:val="99"/>
    <w:semiHidden/>
    <w:qFormat/>
    <w:rPr>
      <w:kern w:val="2"/>
      <w:sz w:val="16"/>
      <w:szCs w:val="16"/>
    </w:rPr>
  </w:style>
  <w:style w:type="character" w:customStyle="1" w:styleId="HTMLChar2">
    <w:name w:val="HTML 预设格式 Char2"/>
    <w:uiPriority w:val="99"/>
    <w:semiHidden/>
    <w:qFormat/>
    <w:rPr>
      <w:rFonts w:ascii="Courier New" w:hAnsi="Courier New" w:cs="Courier New"/>
      <w:kern w:val="2"/>
    </w:rPr>
  </w:style>
  <w:style w:type="paragraph" w:customStyle="1" w:styleId="Style44">
    <w:name w:val="_Style 44"/>
    <w:next w:val="af5"/>
    <w:uiPriority w:val="99"/>
    <w:qFormat/>
    <w:pPr>
      <w:widowControl w:val="0"/>
      <w:jc w:val="both"/>
    </w:pPr>
    <w:rPr>
      <w:rFonts w:ascii="Times New Roman" w:eastAsia="宋体" w:hAnsi="Times New Roman" w:cs="Times New Roman"/>
      <w:kern w:val="2"/>
      <w:sz w:val="21"/>
      <w:szCs w:val="21"/>
    </w:rPr>
  </w:style>
  <w:style w:type="character" w:customStyle="1" w:styleId="z-Char2">
    <w:name w:val="z-窗体顶端 Char2"/>
    <w:uiPriority w:val="99"/>
    <w:semiHidden/>
    <w:qFormat/>
    <w:rPr>
      <w:rFonts w:ascii="Arial" w:hAnsi="Arial" w:cs="Arial"/>
      <w:vanish/>
      <w:kern w:val="2"/>
      <w:sz w:val="16"/>
      <w:szCs w:val="16"/>
    </w:rPr>
  </w:style>
  <w:style w:type="paragraph" w:customStyle="1" w:styleId="1fff2">
    <w:name w:val="列出段落1"/>
    <w:basedOn w:val="af5"/>
    <w:link w:val="affffffffffffff8"/>
    <w:uiPriority w:val="34"/>
    <w:qFormat/>
    <w:pPr>
      <w:spacing w:line="240" w:lineRule="auto"/>
      <w:ind w:firstLine="420"/>
    </w:pPr>
    <w:rPr>
      <w:rFonts w:ascii="Times New Roman" w:hAnsi="Times New Roman"/>
      <w:sz w:val="21"/>
      <w:szCs w:val="21"/>
    </w:rPr>
  </w:style>
  <w:style w:type="character" w:customStyle="1" w:styleId="affffffffffffff8">
    <w:name w:val="列出段落 字符"/>
    <w:link w:val="1fff2"/>
    <w:uiPriority w:val="34"/>
    <w:qFormat/>
    <w:locked/>
    <w:rPr>
      <w:rFonts w:ascii="Times New Roman" w:eastAsia="宋体" w:hAnsi="Times New Roman" w:cs="Times New Roman"/>
      <w:szCs w:val="21"/>
    </w:rPr>
  </w:style>
  <w:style w:type="paragraph" w:customStyle="1" w:styleId="4f3">
    <w:name w:val="目录4"/>
    <w:basedOn w:val="af5"/>
    <w:link w:val="4Char0"/>
    <w:qFormat/>
    <w:pPr>
      <w:tabs>
        <w:tab w:val="left" w:pos="0"/>
      </w:tabs>
      <w:spacing w:beforeLines="50" w:before="50" w:afterLines="50" w:after="50"/>
      <w:ind w:firstLineChars="192" w:firstLine="192"/>
      <w:jc w:val="center"/>
    </w:pPr>
    <w:rPr>
      <w:rFonts w:ascii="黑体" w:eastAsia="黑体" w:hAnsi="黑体"/>
      <w:sz w:val="21"/>
      <w:szCs w:val="21"/>
    </w:rPr>
  </w:style>
  <w:style w:type="character" w:customStyle="1" w:styleId="4Char0">
    <w:name w:val="目录4 Char"/>
    <w:link w:val="4f3"/>
    <w:qFormat/>
    <w:rPr>
      <w:rFonts w:ascii="黑体" w:eastAsia="黑体" w:hAnsi="黑体" w:cs="Times New Roman"/>
      <w:szCs w:val="21"/>
    </w:rPr>
  </w:style>
  <w:style w:type="paragraph" w:customStyle="1" w:styleId="AC-Image-">
    <w:name w:val="AC-Image-图片"/>
    <w:next w:val="af5"/>
    <w:qFormat/>
    <w:pPr>
      <w:jc w:val="center"/>
    </w:pPr>
    <w:rPr>
      <w:rFonts w:ascii="黑体" w:eastAsia="仿宋" w:hAnsi="黑体" w:cs="黑体"/>
      <w:kern w:val="2"/>
      <w:sz w:val="24"/>
      <w:szCs w:val="21"/>
    </w:rPr>
  </w:style>
  <w:style w:type="paragraph" w:customStyle="1" w:styleId="Gheading2">
    <w:name w:val="Gheading 2"/>
    <w:basedOn w:val="af5"/>
    <w:qFormat/>
    <w:pPr>
      <w:keepNext/>
      <w:keepLines/>
      <w:widowControl/>
      <w:numPr>
        <w:ilvl w:val="1"/>
        <w:numId w:val="39"/>
      </w:numPr>
      <w:spacing w:before="260" w:after="260" w:line="413" w:lineRule="auto"/>
      <w:ind w:firstLineChars="0"/>
      <w:jc w:val="left"/>
      <w:outlineLvl w:val="1"/>
    </w:pPr>
    <w:rPr>
      <w:rFonts w:ascii="Arial" w:eastAsia="黑体" w:hAnsi="Arial"/>
      <w:b/>
      <w:kern w:val="0"/>
      <w:szCs w:val="20"/>
    </w:rPr>
  </w:style>
  <w:style w:type="paragraph" w:customStyle="1" w:styleId="Gheading3">
    <w:name w:val="Gheading 3"/>
    <w:basedOn w:val="af5"/>
    <w:qFormat/>
    <w:pPr>
      <w:keepNext/>
      <w:keepLines/>
      <w:widowControl/>
      <w:numPr>
        <w:ilvl w:val="2"/>
        <w:numId w:val="39"/>
      </w:numPr>
      <w:spacing w:before="260" w:after="260" w:line="413" w:lineRule="auto"/>
      <w:ind w:firstLineChars="0"/>
      <w:jc w:val="left"/>
      <w:outlineLvl w:val="2"/>
    </w:pPr>
    <w:rPr>
      <w:rFonts w:ascii="Calibri" w:hAnsi="Calibri" w:hint="eastAsia"/>
      <w:b/>
      <w:kern w:val="0"/>
      <w:szCs w:val="20"/>
    </w:rPr>
  </w:style>
  <w:style w:type="paragraph" w:customStyle="1" w:styleId="2DAS22DASDAS2sect12H2H21R2h2Leve">
    <w:name w:val="样式 标题 2章标题第一层条DAS标题 2标题2DASDAS标2sect 1.2H2H21R2h2Leve..."/>
    <w:basedOn w:val="25"/>
    <w:qFormat/>
    <w:pPr>
      <w:numPr>
        <w:ilvl w:val="0"/>
        <w:numId w:val="0"/>
      </w:numPr>
      <w:tabs>
        <w:tab w:val="left" w:pos="0"/>
      </w:tabs>
      <w:adjustRightInd w:val="0"/>
      <w:snapToGrid w:val="0"/>
      <w:spacing w:beforeLines="50" w:before="217" w:afterLines="50" w:after="217" w:line="240" w:lineRule="auto"/>
      <w:jc w:val="center"/>
    </w:pPr>
    <w:rPr>
      <w:rFonts w:ascii="Times New Roman" w:hAnsi="Times New Roman" w:cs="宋体"/>
      <w:b w:val="0"/>
      <w:kern w:val="0"/>
      <w:szCs w:val="20"/>
    </w:rPr>
  </w:style>
  <w:style w:type="character" w:customStyle="1" w:styleId="1-2Char">
    <w:name w:val="中等深浅网格 1 - 强调文字颜色 2 Char"/>
    <w:uiPriority w:val="34"/>
    <w:qFormat/>
    <w:rPr>
      <w:rFonts w:ascii="Calibri" w:hAnsi="Calibri"/>
      <w:kern w:val="2"/>
      <w:sz w:val="21"/>
      <w:szCs w:val="22"/>
    </w:rPr>
  </w:style>
  <w:style w:type="paragraph" w:customStyle="1" w:styleId="ad">
    <w:name w:val="列举项目"/>
    <w:basedOn w:val="afe"/>
    <w:qFormat/>
    <w:pPr>
      <w:widowControl/>
      <w:numPr>
        <w:numId w:val="40"/>
      </w:numPr>
      <w:tabs>
        <w:tab w:val="clear" w:pos="1200"/>
        <w:tab w:val="left" w:pos="360"/>
        <w:tab w:val="left" w:pos="1015"/>
      </w:tabs>
      <w:spacing w:line="360" w:lineRule="auto"/>
      <w:ind w:left="1202" w:firstLineChars="0" w:hanging="567"/>
      <w:jc w:val="left"/>
    </w:pPr>
    <w:rPr>
      <w:rFonts w:cs="宋体"/>
      <w:b/>
      <w:kern w:val="0"/>
      <w:sz w:val="28"/>
      <w:szCs w:val="28"/>
    </w:rPr>
  </w:style>
  <w:style w:type="character" w:customStyle="1" w:styleId="CharChar186">
    <w:name w:val="Char Char186"/>
    <w:qFormat/>
    <w:rPr>
      <w:rFonts w:eastAsia="宋体"/>
      <w:kern w:val="2"/>
      <w:sz w:val="18"/>
      <w:szCs w:val="18"/>
      <w:lang w:val="en-US" w:eastAsia="zh-CN" w:bidi="ar-SA"/>
    </w:rPr>
  </w:style>
  <w:style w:type="paragraph" w:customStyle="1" w:styleId="Char130">
    <w:name w:val="Char13"/>
    <w:basedOn w:val="aff5"/>
    <w:qFormat/>
    <w:pPr>
      <w:shd w:val="clear" w:color="auto" w:fill="000080"/>
      <w:spacing w:line="240" w:lineRule="auto"/>
    </w:pPr>
    <w:rPr>
      <w:rFonts w:ascii="Tahoma" w:hAnsi="Tahoma"/>
      <w:sz w:val="24"/>
      <w:szCs w:val="20"/>
    </w:rPr>
  </w:style>
  <w:style w:type="paragraph" w:customStyle="1" w:styleId="CharCharChar1CharCharCharCharCharCharChar3">
    <w:name w:val="Char Char Char1 Char Char Char Char Char Char Char3"/>
    <w:basedOn w:val="aff5"/>
    <w:qFormat/>
    <w:pPr>
      <w:shd w:val="clear" w:color="auto" w:fill="000080"/>
      <w:spacing w:line="240" w:lineRule="auto"/>
    </w:pPr>
    <w:rPr>
      <w:rFonts w:ascii="Tahoma" w:hAnsi="Tahoma" w:cs="Tahoma"/>
      <w:kern w:val="0"/>
      <w:szCs w:val="24"/>
    </w:rPr>
  </w:style>
  <w:style w:type="paragraph" w:customStyle="1" w:styleId="Char1CharCharChar3">
    <w:name w:val="Char1 Char Char Char3"/>
    <w:basedOn w:val="af5"/>
    <w:qFormat/>
    <w:pPr>
      <w:spacing w:line="240" w:lineRule="auto"/>
      <w:ind w:firstLine="200"/>
    </w:pPr>
    <w:rPr>
      <w:rFonts w:ascii="Tahoma" w:eastAsia="仿宋_GB2312" w:hAnsi="Tahoma"/>
      <w:szCs w:val="20"/>
    </w:rPr>
  </w:style>
  <w:style w:type="paragraph" w:customStyle="1" w:styleId="CharChar1CharCharCharCharCharCharChar2">
    <w:name w:val="Char Char1 Char Char Char Char Char Char Char2"/>
    <w:basedOn w:val="af5"/>
    <w:qFormat/>
    <w:pPr>
      <w:widowControl/>
      <w:spacing w:after="160" w:line="240" w:lineRule="exact"/>
      <w:ind w:firstLine="200"/>
      <w:jc w:val="left"/>
    </w:pPr>
    <w:rPr>
      <w:rFonts w:ascii="Verdana" w:eastAsia="仿宋_GB2312" w:hAnsi="Verdana"/>
      <w:kern w:val="0"/>
      <w:szCs w:val="20"/>
      <w:lang w:eastAsia="en-US"/>
    </w:rPr>
  </w:style>
  <w:style w:type="paragraph" w:customStyle="1" w:styleId="CharChar1a">
    <w:name w:val="Char Char1"/>
    <w:basedOn w:val="af5"/>
    <w:qFormat/>
    <w:pPr>
      <w:widowControl/>
      <w:ind w:firstLine="480"/>
      <w:jc w:val="left"/>
    </w:pPr>
    <w:rPr>
      <w:rFonts w:ascii="宋体" w:hAnsi="宋体"/>
      <w:kern w:val="0"/>
      <w:szCs w:val="20"/>
      <w:lang w:eastAsia="en-US"/>
    </w:rPr>
  </w:style>
  <w:style w:type="paragraph" w:customStyle="1" w:styleId="CharCharCharCharCharCharChar3">
    <w:name w:val="Char Char Char Char Char Char Char3"/>
    <w:basedOn w:val="af5"/>
    <w:next w:val="af5"/>
    <w:qFormat/>
    <w:pPr>
      <w:widowControl/>
      <w:spacing w:after="160" w:line="240" w:lineRule="exact"/>
      <w:ind w:firstLineChars="0" w:firstLine="0"/>
      <w:jc w:val="left"/>
    </w:pPr>
    <w:rPr>
      <w:rFonts w:ascii="Times New Roman" w:hAnsi="Times New Roman"/>
      <w:sz w:val="21"/>
      <w:szCs w:val="20"/>
    </w:rPr>
  </w:style>
  <w:style w:type="paragraph" w:customStyle="1" w:styleId="214">
    <w:name w:val="样式 首行缩进:  2 字符1"/>
    <w:basedOn w:val="af5"/>
    <w:qFormat/>
    <w:pPr>
      <w:ind w:firstLine="480"/>
    </w:pPr>
    <w:rPr>
      <w:rFonts w:eastAsia="仿宋_GB2312" w:hAnsi="Times New Roman" w:cs="宋体"/>
      <w:sz w:val="28"/>
      <w:szCs w:val="20"/>
    </w:rPr>
  </w:style>
  <w:style w:type="paragraph" w:customStyle="1" w:styleId="my">
    <w:name w:val="my正文"/>
    <w:basedOn w:val="af5"/>
    <w:link w:val="myChar"/>
    <w:qFormat/>
    <w:pPr>
      <w:ind w:firstLine="480"/>
    </w:pPr>
    <w:rPr>
      <w:rFonts w:ascii="Times New Roman" w:hAnsi="Times New Roman"/>
      <w:szCs w:val="24"/>
    </w:rPr>
  </w:style>
  <w:style w:type="character" w:customStyle="1" w:styleId="myChar">
    <w:name w:val="my正文 Char"/>
    <w:link w:val="my"/>
    <w:qFormat/>
    <w:rPr>
      <w:rFonts w:ascii="Times New Roman" w:eastAsia="宋体" w:hAnsi="Times New Roman" w:cs="Times New Roman"/>
      <w:sz w:val="24"/>
      <w:szCs w:val="24"/>
    </w:rPr>
  </w:style>
  <w:style w:type="paragraph" w:customStyle="1" w:styleId="140">
    <w:name w:val="14"/>
    <w:uiPriority w:val="99"/>
    <w:qFormat/>
    <w:pPr>
      <w:widowControl w:val="0"/>
      <w:jc w:val="both"/>
    </w:pPr>
    <w:rPr>
      <w:rFonts w:ascii="Times New Roman" w:eastAsia="宋体" w:hAnsi="Times New Roman" w:cs="Times New Roman"/>
      <w:kern w:val="2"/>
      <w:sz w:val="21"/>
      <w:szCs w:val="21"/>
    </w:rPr>
  </w:style>
  <w:style w:type="character" w:customStyle="1" w:styleId="CharChar187">
    <w:name w:val="Char Char187"/>
    <w:qFormat/>
    <w:rPr>
      <w:rFonts w:eastAsia="宋体"/>
      <w:kern w:val="2"/>
      <w:sz w:val="18"/>
      <w:szCs w:val="18"/>
      <w:lang w:val="en-US" w:eastAsia="zh-CN" w:bidi="ar-SA"/>
    </w:rPr>
  </w:style>
  <w:style w:type="paragraph" w:customStyle="1" w:styleId="Char140">
    <w:name w:val="Char14"/>
    <w:basedOn w:val="aff5"/>
    <w:qFormat/>
    <w:pPr>
      <w:shd w:val="clear" w:color="auto" w:fill="000080"/>
      <w:spacing w:line="240" w:lineRule="auto"/>
    </w:pPr>
    <w:rPr>
      <w:rFonts w:ascii="Tahoma" w:hAnsi="Tahoma"/>
      <w:sz w:val="24"/>
      <w:szCs w:val="20"/>
    </w:rPr>
  </w:style>
  <w:style w:type="paragraph" w:customStyle="1" w:styleId="CharCharChar1CharCharCharCharCharCharChar4">
    <w:name w:val="Char Char Char1 Char Char Char Char Char Char Char4"/>
    <w:basedOn w:val="aff5"/>
    <w:qFormat/>
    <w:pPr>
      <w:shd w:val="clear" w:color="auto" w:fill="000080"/>
      <w:spacing w:line="240" w:lineRule="auto"/>
    </w:pPr>
    <w:rPr>
      <w:rFonts w:ascii="Tahoma" w:hAnsi="Tahoma" w:cs="Tahoma"/>
      <w:kern w:val="0"/>
      <w:szCs w:val="24"/>
    </w:rPr>
  </w:style>
  <w:style w:type="paragraph" w:customStyle="1" w:styleId="Char1CharCharChar4">
    <w:name w:val="Char1 Char Char Char4"/>
    <w:basedOn w:val="af5"/>
    <w:qFormat/>
    <w:pPr>
      <w:spacing w:line="240" w:lineRule="auto"/>
      <w:ind w:firstLine="200"/>
    </w:pPr>
    <w:rPr>
      <w:rFonts w:ascii="Tahoma" w:eastAsia="仿宋_GB2312" w:hAnsi="Tahoma"/>
      <w:szCs w:val="20"/>
    </w:rPr>
  </w:style>
  <w:style w:type="paragraph" w:customStyle="1" w:styleId="CharChar1CharCharCharCharCharCharChar3">
    <w:name w:val="Char Char1 Char Char Char Char Char Char Char3"/>
    <w:basedOn w:val="af5"/>
    <w:qFormat/>
    <w:pPr>
      <w:widowControl/>
      <w:spacing w:after="160" w:line="240" w:lineRule="exact"/>
      <w:ind w:firstLine="200"/>
      <w:jc w:val="left"/>
    </w:pPr>
    <w:rPr>
      <w:rFonts w:ascii="Verdana" w:eastAsia="仿宋_GB2312" w:hAnsi="Verdana"/>
      <w:kern w:val="0"/>
      <w:szCs w:val="20"/>
      <w:lang w:eastAsia="en-US"/>
    </w:rPr>
  </w:style>
  <w:style w:type="paragraph" w:customStyle="1" w:styleId="CharChar20">
    <w:name w:val="Char Char2"/>
    <w:basedOn w:val="af5"/>
    <w:qFormat/>
    <w:pPr>
      <w:widowControl/>
      <w:ind w:firstLine="480"/>
      <w:jc w:val="left"/>
    </w:pPr>
    <w:rPr>
      <w:rFonts w:ascii="宋体" w:hAnsi="宋体"/>
      <w:kern w:val="0"/>
      <w:szCs w:val="20"/>
      <w:lang w:eastAsia="en-US"/>
    </w:rPr>
  </w:style>
  <w:style w:type="paragraph" w:customStyle="1" w:styleId="CharCharCharCharCharCharChar4">
    <w:name w:val="Char Char Char Char Char Char Char4"/>
    <w:basedOn w:val="af5"/>
    <w:next w:val="af5"/>
    <w:qFormat/>
    <w:pPr>
      <w:widowControl/>
      <w:spacing w:after="160" w:line="240" w:lineRule="exact"/>
      <w:ind w:firstLineChars="0" w:firstLine="0"/>
      <w:jc w:val="left"/>
    </w:pPr>
    <w:rPr>
      <w:rFonts w:ascii="Times New Roman" w:hAnsi="Times New Roman"/>
      <w:sz w:val="21"/>
      <w:szCs w:val="20"/>
    </w:rPr>
  </w:style>
  <w:style w:type="paragraph" w:customStyle="1" w:styleId="130">
    <w:name w:val="13"/>
    <w:basedOn w:val="af5"/>
    <w:uiPriority w:val="34"/>
    <w:unhideWhenUsed/>
    <w:qFormat/>
    <w:pPr>
      <w:spacing w:line="240" w:lineRule="auto"/>
      <w:ind w:firstLineChars="0" w:firstLine="0"/>
    </w:pPr>
    <w:rPr>
      <w:rFonts w:ascii="Calibri" w:hAnsi="Calibri"/>
      <w:sz w:val="21"/>
      <w:szCs w:val="22"/>
    </w:rPr>
  </w:style>
  <w:style w:type="paragraph" w:customStyle="1" w:styleId="120">
    <w:name w:val="12"/>
    <w:basedOn w:val="af5"/>
    <w:uiPriority w:val="34"/>
    <w:unhideWhenUsed/>
    <w:qFormat/>
    <w:pPr>
      <w:spacing w:line="240" w:lineRule="auto"/>
      <w:ind w:firstLineChars="0" w:firstLine="0"/>
    </w:pPr>
    <w:rPr>
      <w:rFonts w:ascii="Calibri" w:hAnsi="Calibri"/>
      <w:sz w:val="21"/>
      <w:szCs w:val="22"/>
    </w:rPr>
  </w:style>
  <w:style w:type="paragraph" w:customStyle="1" w:styleId="ItemList">
    <w:name w:val="Item List"/>
    <w:qFormat/>
    <w:pPr>
      <w:numPr>
        <w:numId w:val="41"/>
      </w:numPr>
      <w:spacing w:line="300" w:lineRule="auto"/>
    </w:pPr>
    <w:rPr>
      <w:rFonts w:ascii="Arial" w:eastAsia="宋体" w:hAnsi="Arial" w:cs="Times New Roman"/>
      <w:kern w:val="2"/>
      <w:sz w:val="21"/>
      <w:szCs w:val="22"/>
    </w:rPr>
  </w:style>
  <w:style w:type="paragraph" w:customStyle="1" w:styleId="affffffffffffff9">
    <w:name w:val="附件"/>
    <w:basedOn w:val="af5"/>
    <w:next w:val="af5"/>
    <w:qFormat/>
    <w:pPr>
      <w:spacing w:line="240" w:lineRule="auto"/>
      <w:ind w:firstLineChars="0" w:firstLine="0"/>
    </w:pPr>
    <w:rPr>
      <w:rFonts w:eastAsia="仿宋_GB2312" w:hAnsi="Times New Roman"/>
      <w:b/>
      <w:sz w:val="44"/>
      <w:szCs w:val="44"/>
    </w:rPr>
  </w:style>
  <w:style w:type="paragraph" w:customStyle="1" w:styleId="02">
    <w:name w:val="样式 列表 + 左侧:  0 厘米 悬挂缩进: 2 字符"/>
    <w:basedOn w:val="affff4"/>
    <w:semiHidden/>
    <w:qFormat/>
    <w:pPr>
      <w:spacing w:line="240" w:lineRule="auto"/>
      <w:ind w:left="560" w:hanging="560"/>
    </w:pPr>
    <w:rPr>
      <w:rFonts w:ascii="Times New Roman" w:hAnsi="Times New Roman" w:cs="宋体"/>
      <w:szCs w:val="20"/>
    </w:rPr>
  </w:style>
  <w:style w:type="table" w:customStyle="1" w:styleId="112">
    <w:name w:val="彩色型 11"/>
    <w:basedOn w:val="af7"/>
    <w:semiHidden/>
    <w:qFormat/>
    <w:pPr>
      <w:widowControl w:val="0"/>
      <w:ind w:firstLineChars="200" w:firstLine="200"/>
      <w:jc w:val="both"/>
    </w:pPr>
    <w:rPr>
      <w:rFonts w:ascii="Times New Roman" w:eastAsia="宋体"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customStyle="1" w:styleId="216">
    <w:name w:val="彩色型 21"/>
    <w:basedOn w:val="af7"/>
    <w:semiHidden/>
    <w:qFormat/>
    <w:pPr>
      <w:widowControl w:val="0"/>
      <w:ind w:firstLineChars="200" w:firstLine="200"/>
      <w:jc w:val="both"/>
    </w:pPr>
    <w:rPr>
      <w:rFonts w:ascii="Times New Roman" w:eastAsia="宋体"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customStyle="1" w:styleId="1fff3">
    <w:name w:val="典雅型1"/>
    <w:basedOn w:val="af7"/>
    <w:semiHidden/>
    <w:qFormat/>
    <w:pPr>
      <w:widowControl w:val="0"/>
      <w:ind w:firstLineChars="200" w:firstLine="200"/>
      <w:jc w:val="both"/>
    </w:pPr>
    <w:rPr>
      <w:rFonts w:ascii="Times New Roman" w:eastAsia="宋体"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customStyle="1" w:styleId="113">
    <w:name w:val="简明型 11"/>
    <w:basedOn w:val="af7"/>
    <w:qFormat/>
    <w:pPr>
      <w:widowControl w:val="0"/>
      <w:ind w:firstLineChars="200" w:firstLine="200"/>
      <w:jc w:val="both"/>
    </w:pPr>
    <w:rPr>
      <w:rFonts w:ascii="Times New Roman" w:eastAsia="仿宋_GB2312" w:hAnsi="Times New Roman" w:cs="Times New Roman"/>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customStyle="1" w:styleId="217">
    <w:name w:val="简明型 21"/>
    <w:basedOn w:val="af7"/>
    <w:qFormat/>
    <w:pPr>
      <w:widowControl w:val="0"/>
      <w:ind w:firstLineChars="200" w:firstLine="200"/>
      <w:jc w:val="both"/>
    </w:pPr>
    <w:rPr>
      <w:rFonts w:ascii="Times New Roman" w:eastAsia="宋体" w:hAnsi="Times New Roman" w:cs="Times New Roman"/>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customStyle="1" w:styleId="114">
    <w:name w:val="网格型 11"/>
    <w:basedOn w:val="af7"/>
    <w:qFormat/>
    <w:pPr>
      <w:widowControl w:val="0"/>
      <w:ind w:firstLineChars="200" w:firstLine="20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13">
    <w:name w:val="简明型 31"/>
    <w:basedOn w:val="af7"/>
    <w:qFormat/>
    <w:pPr>
      <w:widowControl w:val="0"/>
      <w:ind w:firstLineChars="200" w:firstLine="20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customStyle="1" w:styleId="2fff0">
    <w:name w:val="网格型2"/>
    <w:basedOn w:val="af7"/>
    <w:qFormat/>
    <w:pPr>
      <w:widowControl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e">
    <w:name w:val="样式5号字"/>
    <w:basedOn w:val="affff4"/>
    <w:semiHidden/>
    <w:qFormat/>
    <w:pPr>
      <w:spacing w:line="240" w:lineRule="auto"/>
      <w:ind w:left="560" w:hanging="560"/>
    </w:pPr>
    <w:rPr>
      <w:rFonts w:ascii="Times New Roman" w:eastAsia="宋体" w:hAnsi="Times New Roman"/>
      <w:caps/>
      <w:sz w:val="21"/>
      <w:szCs w:val="21"/>
    </w:rPr>
  </w:style>
  <w:style w:type="paragraph" w:customStyle="1" w:styleId="502">
    <w:name w:val="样式 样式5号字 + 非全部大写 左侧:  0 厘米 悬挂缩进: 2 字符"/>
    <w:basedOn w:val="5e"/>
    <w:semiHidden/>
    <w:qFormat/>
    <w:pPr>
      <w:ind w:left="0" w:firstLineChars="0" w:firstLine="0"/>
    </w:pPr>
    <w:rPr>
      <w:rFonts w:cs="宋体"/>
      <w:caps w:val="0"/>
    </w:rPr>
  </w:style>
  <w:style w:type="paragraph" w:customStyle="1" w:styleId="5020">
    <w:name w:val="样式 样式 样式5号字 + 非全部大写 左侧:  0 厘米 悬挂缩进: 2 字符 + 居中"/>
    <w:basedOn w:val="502"/>
    <w:semiHidden/>
    <w:qFormat/>
    <w:pPr>
      <w:jc w:val="center"/>
    </w:pPr>
    <w:rPr>
      <w:szCs w:val="20"/>
    </w:rPr>
  </w:style>
  <w:style w:type="paragraph" w:customStyle="1" w:styleId="3Level3HeadH3h3l3CTLevel3TopicHeading">
    <w:name w:val="样式 标题 3Level 3 HeadH3第二层条第三层h3l3CTLevel 3 Topic Heading..."/>
    <w:basedOn w:val="34"/>
    <w:semiHidden/>
    <w:qFormat/>
    <w:pPr>
      <w:numPr>
        <w:ilvl w:val="0"/>
        <w:numId w:val="0"/>
      </w:numPr>
      <w:tabs>
        <w:tab w:val="left" w:pos="190"/>
        <w:tab w:val="left" w:pos="720"/>
      </w:tabs>
      <w:spacing w:before="120" w:beforeAutospacing="1" w:after="0" w:afterAutospacing="1" w:line="360" w:lineRule="auto"/>
      <w:ind w:left="900" w:hanging="720"/>
    </w:pPr>
    <w:rPr>
      <w:rFonts w:eastAsia="仿宋_GB2312" w:hAnsi="Times New Roman"/>
      <w:bCs/>
      <w:kern w:val="0"/>
      <w:sz w:val="28"/>
    </w:rPr>
  </w:style>
  <w:style w:type="paragraph" w:customStyle="1" w:styleId="21H2HD2h2Level2TopicHeadingHeading">
    <w:name w:val="样式 标题 2第一层条第二层论文标题 1H2HD2h2Level 2 Topic HeadingHeading ..."/>
    <w:basedOn w:val="25"/>
    <w:semiHidden/>
    <w:qFormat/>
    <w:pPr>
      <w:keepNext w:val="0"/>
      <w:keepLines w:val="0"/>
      <w:numPr>
        <w:ilvl w:val="0"/>
        <w:numId w:val="0"/>
      </w:numPr>
      <w:tabs>
        <w:tab w:val="left" w:pos="540"/>
      </w:tabs>
      <w:spacing w:line="240" w:lineRule="auto"/>
      <w:ind w:left="227" w:hanging="227"/>
      <w:jc w:val="left"/>
    </w:pPr>
    <w:rPr>
      <w:rFonts w:ascii="宋体" w:eastAsia="宋体" w:hAnsi="宋体"/>
      <w:bCs/>
      <w:kern w:val="0"/>
      <w:sz w:val="28"/>
      <w:szCs w:val="20"/>
      <w:lang w:val="zh-CN"/>
    </w:rPr>
  </w:style>
  <w:style w:type="paragraph" w:customStyle="1" w:styleId="1fff4">
    <w:name w:val="图表目录1"/>
    <w:basedOn w:val="affff7"/>
    <w:next w:val="af5"/>
    <w:qFormat/>
    <w:pPr>
      <w:spacing w:line="360" w:lineRule="auto"/>
      <w:ind w:left="200" w:hangingChars="200" w:hanging="200"/>
      <w:jc w:val="both"/>
    </w:pPr>
    <w:rPr>
      <w:rFonts w:ascii="黑体" w:eastAsia="黑体"/>
      <w:smallCaps w:val="0"/>
      <w:kern w:val="0"/>
      <w:sz w:val="21"/>
    </w:rPr>
  </w:style>
  <w:style w:type="paragraph" w:customStyle="1" w:styleId="24">
    <w:name w:val="编号2"/>
    <w:basedOn w:val="af5"/>
    <w:next w:val="af5"/>
    <w:link w:val="2Char4"/>
    <w:qFormat/>
    <w:pPr>
      <w:numPr>
        <w:numId w:val="42"/>
      </w:numPr>
      <w:spacing w:line="240" w:lineRule="auto"/>
      <w:ind w:firstLineChars="0" w:firstLine="0"/>
    </w:pPr>
    <w:rPr>
      <w:rFonts w:ascii="Times New Roman" w:eastAsia="仿宋_GB2312" w:hAnsi="Times New Roman"/>
      <w:sz w:val="28"/>
      <w:szCs w:val="24"/>
    </w:rPr>
  </w:style>
  <w:style w:type="character" w:customStyle="1" w:styleId="2Char4">
    <w:name w:val="编号2 Char"/>
    <w:link w:val="24"/>
    <w:qFormat/>
    <w:rPr>
      <w:rFonts w:ascii="Times New Roman" w:eastAsia="仿宋_GB2312" w:hAnsi="Times New Roman" w:cs="Times New Roman"/>
      <w:kern w:val="2"/>
      <w:sz w:val="28"/>
      <w:szCs w:val="24"/>
    </w:rPr>
  </w:style>
  <w:style w:type="table" w:customStyle="1" w:styleId="1fff5">
    <w:name w:val="表格主题1"/>
    <w:basedOn w:val="af7"/>
    <w:qFormat/>
    <w:pPr>
      <w:widowControl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2">
    <w:name w:val="样式 图1 + 左侧:  2 字符 悬挂缩进: 2 字符"/>
    <w:basedOn w:val="aff0"/>
    <w:semiHidden/>
    <w:qFormat/>
    <w:pPr>
      <w:numPr>
        <w:numId w:val="43"/>
      </w:numPr>
      <w:tabs>
        <w:tab w:val="clear" w:pos="425"/>
        <w:tab w:val="left" w:pos="360"/>
      </w:tabs>
      <w:ind w:left="0" w:hangingChars="200" w:hanging="200"/>
      <w:jc w:val="both"/>
    </w:pPr>
    <w:rPr>
      <w:rFonts w:ascii="Times New Roman" w:eastAsia="宋体" w:hAnsi="Times New Roman"/>
      <w:sz w:val="21"/>
      <w:szCs w:val="20"/>
    </w:rPr>
  </w:style>
  <w:style w:type="paragraph" w:customStyle="1" w:styleId="223">
    <w:name w:val="样式 图表目录 + 左侧:  2 字符 悬挂缩进: 2 字符"/>
    <w:basedOn w:val="affff7"/>
    <w:semiHidden/>
    <w:qFormat/>
    <w:pPr>
      <w:spacing w:line="360" w:lineRule="auto"/>
      <w:ind w:left="400" w:hangingChars="200" w:hanging="200"/>
      <w:jc w:val="both"/>
    </w:pPr>
    <w:rPr>
      <w:rFonts w:cs="宋体"/>
      <w:smallCaps w:val="0"/>
      <w:sz w:val="21"/>
      <w:szCs w:val="21"/>
    </w:rPr>
  </w:style>
  <w:style w:type="paragraph" w:customStyle="1" w:styleId="22220">
    <w:name w:val="样式 样式 图表目录 + 左侧:  2 字符 悬挂缩进: 2 字符 + 左侧:  2 字符 悬挂缩进: 2 字符"/>
    <w:basedOn w:val="223"/>
    <w:semiHidden/>
    <w:qFormat/>
    <w:pPr>
      <w:ind w:left="200"/>
    </w:pPr>
    <w:rPr>
      <w:szCs w:val="20"/>
    </w:rPr>
  </w:style>
  <w:style w:type="paragraph" w:customStyle="1" w:styleId="22221">
    <w:name w:val="样式 样式 样式 图表目录 + 左侧:  2 字符 悬挂缩进: 2 字符 + 左侧:  2 字符 悬挂缩进: 2 字符 + 左侧..."/>
    <w:basedOn w:val="22220"/>
    <w:semiHidden/>
    <w:qFormat/>
    <w:pPr>
      <w:ind w:left="480" w:hanging="480"/>
    </w:pPr>
  </w:style>
  <w:style w:type="paragraph" w:customStyle="1" w:styleId="affffffffffffffa">
    <w:name w:val="图形位置"/>
    <w:basedOn w:val="af5"/>
    <w:next w:val="af5"/>
    <w:qFormat/>
    <w:pPr>
      <w:spacing w:line="240" w:lineRule="auto"/>
      <w:ind w:firstLineChars="0" w:firstLine="0"/>
    </w:pPr>
    <w:rPr>
      <w:rFonts w:ascii="Times New Roman" w:eastAsia="仿宋_GB2312" w:hAnsi="Times New Roman"/>
      <w:sz w:val="28"/>
      <w:szCs w:val="24"/>
    </w:rPr>
  </w:style>
  <w:style w:type="paragraph" w:customStyle="1" w:styleId="af2">
    <w:name w:val="附件标题"/>
    <w:basedOn w:val="affffffffffffff9"/>
    <w:next w:val="af5"/>
    <w:qFormat/>
    <w:pPr>
      <w:numPr>
        <w:numId w:val="44"/>
      </w:numPr>
      <w:spacing w:after="240" w:line="480" w:lineRule="auto"/>
      <w:ind w:rightChars="100" w:right="100"/>
      <w:jc w:val="left"/>
      <w:outlineLvl w:val="0"/>
    </w:pPr>
    <w:rPr>
      <w:b w:val="0"/>
      <w:spacing w:val="20"/>
      <w:szCs w:val="28"/>
    </w:rPr>
  </w:style>
  <w:style w:type="paragraph" w:customStyle="1" w:styleId="2fff1">
    <w:name w:val="样式 题注 + 首行缩进:  2 字符"/>
    <w:basedOn w:val="aff0"/>
    <w:link w:val="2Char5"/>
    <w:semiHidden/>
    <w:qFormat/>
    <w:pPr>
      <w:spacing w:line="240" w:lineRule="auto"/>
      <w:jc w:val="both"/>
    </w:pPr>
    <w:rPr>
      <w:rFonts w:ascii="Arial" w:eastAsia="宋体" w:hAnsi="Arial"/>
      <w:sz w:val="21"/>
      <w:szCs w:val="21"/>
    </w:rPr>
  </w:style>
  <w:style w:type="character" w:customStyle="1" w:styleId="2Char5">
    <w:name w:val="样式 题注 + 首行缩进:  2 字符 Char"/>
    <w:link w:val="2fff1"/>
    <w:semiHidden/>
    <w:qFormat/>
    <w:rPr>
      <w:rFonts w:ascii="Arial" w:eastAsia="宋体" w:hAnsi="Arial" w:cs="宋体"/>
      <w:szCs w:val="21"/>
    </w:rPr>
  </w:style>
  <w:style w:type="paragraph" w:customStyle="1" w:styleId="224">
    <w:name w:val="样式 样式 题注 + 首行缩进:  2 字符 + 首行缩进:  2 字符"/>
    <w:basedOn w:val="2fff1"/>
    <w:link w:val="22Char0"/>
    <w:semiHidden/>
    <w:qFormat/>
    <w:pPr>
      <w:ind w:firstLine="420"/>
    </w:pPr>
    <w:rPr>
      <w:rFonts w:eastAsia="黑体"/>
    </w:rPr>
  </w:style>
  <w:style w:type="character" w:customStyle="1" w:styleId="22Char0">
    <w:name w:val="样式 样式 题注 + 首行缩进:  2 字符 + 首行缩进:  2 字符 Char"/>
    <w:link w:val="224"/>
    <w:semiHidden/>
    <w:qFormat/>
    <w:rPr>
      <w:rFonts w:ascii="Arial" w:eastAsia="黑体" w:hAnsi="Arial" w:cs="宋体"/>
      <w:szCs w:val="21"/>
    </w:rPr>
  </w:style>
  <w:style w:type="paragraph" w:customStyle="1" w:styleId="219">
    <w:name w:val="样式 题注 + 首行缩进:  2 字符1"/>
    <w:basedOn w:val="aff0"/>
    <w:semiHidden/>
    <w:qFormat/>
    <w:pPr>
      <w:spacing w:line="240" w:lineRule="auto"/>
      <w:jc w:val="both"/>
    </w:pPr>
    <w:rPr>
      <w:rFonts w:ascii="Arial" w:hAnsi="Arial"/>
      <w:sz w:val="21"/>
      <w:szCs w:val="20"/>
    </w:rPr>
  </w:style>
  <w:style w:type="paragraph" w:customStyle="1" w:styleId="226">
    <w:name w:val="样式 题注 + 首行缩进:  2 字符2"/>
    <w:basedOn w:val="aff0"/>
    <w:semiHidden/>
    <w:qFormat/>
    <w:pPr>
      <w:spacing w:line="240" w:lineRule="auto"/>
      <w:jc w:val="both"/>
    </w:pPr>
    <w:rPr>
      <w:rFonts w:ascii="Arial" w:hAnsi="Arial"/>
      <w:sz w:val="21"/>
      <w:szCs w:val="20"/>
    </w:rPr>
  </w:style>
  <w:style w:type="paragraph" w:customStyle="1" w:styleId="230">
    <w:name w:val="样式 题注 + 首行缩进:  2 字符3"/>
    <w:basedOn w:val="aff0"/>
    <w:semiHidden/>
    <w:qFormat/>
    <w:pPr>
      <w:spacing w:line="240" w:lineRule="auto"/>
      <w:jc w:val="both"/>
    </w:pPr>
    <w:rPr>
      <w:rFonts w:ascii="Arial" w:hAnsi="Arial"/>
      <w:sz w:val="21"/>
      <w:szCs w:val="20"/>
    </w:rPr>
  </w:style>
  <w:style w:type="paragraph" w:customStyle="1" w:styleId="240">
    <w:name w:val="样式 题注 + 首行缩进:  2 字符4"/>
    <w:basedOn w:val="aff0"/>
    <w:semiHidden/>
    <w:qFormat/>
    <w:pPr>
      <w:spacing w:line="240" w:lineRule="auto"/>
      <w:jc w:val="both"/>
    </w:pPr>
    <w:rPr>
      <w:rFonts w:ascii="Arial" w:hAnsi="Arial"/>
      <w:sz w:val="21"/>
      <w:szCs w:val="20"/>
    </w:rPr>
  </w:style>
  <w:style w:type="paragraph" w:customStyle="1" w:styleId="250">
    <w:name w:val="样式 题注 + 首行缩进:  2 字符5"/>
    <w:basedOn w:val="aff0"/>
    <w:semiHidden/>
    <w:qFormat/>
    <w:pPr>
      <w:spacing w:line="240" w:lineRule="auto"/>
      <w:jc w:val="both"/>
    </w:pPr>
    <w:rPr>
      <w:rFonts w:ascii="Arial" w:hAnsi="Arial"/>
      <w:sz w:val="21"/>
      <w:szCs w:val="20"/>
    </w:rPr>
  </w:style>
  <w:style w:type="paragraph" w:customStyle="1" w:styleId="260">
    <w:name w:val="样式 题注 + 首行缩进:  2 字符6"/>
    <w:basedOn w:val="aff0"/>
    <w:semiHidden/>
    <w:qFormat/>
    <w:pPr>
      <w:spacing w:line="240" w:lineRule="auto"/>
      <w:jc w:val="both"/>
    </w:pPr>
    <w:rPr>
      <w:rFonts w:ascii="Arial" w:hAnsi="Arial"/>
      <w:sz w:val="21"/>
      <w:szCs w:val="20"/>
    </w:rPr>
  </w:style>
  <w:style w:type="paragraph" w:customStyle="1" w:styleId="270">
    <w:name w:val="样式 题注 + 首行缩进:  2 字符7"/>
    <w:basedOn w:val="aff0"/>
    <w:semiHidden/>
    <w:qFormat/>
    <w:pPr>
      <w:spacing w:line="240" w:lineRule="auto"/>
      <w:jc w:val="both"/>
    </w:pPr>
    <w:rPr>
      <w:rFonts w:ascii="Arial" w:hAnsi="Arial"/>
      <w:sz w:val="21"/>
      <w:szCs w:val="20"/>
    </w:rPr>
  </w:style>
  <w:style w:type="paragraph" w:customStyle="1" w:styleId="1480">
    <w:name w:val="样式 题注 + 左侧:  1.48 厘米 首行缩进:  0 字符"/>
    <w:basedOn w:val="aff0"/>
    <w:semiHidden/>
    <w:qFormat/>
    <w:pPr>
      <w:spacing w:line="240" w:lineRule="auto"/>
      <w:ind w:left="840" w:firstLineChars="0" w:firstLine="420"/>
    </w:pPr>
    <w:rPr>
      <w:rFonts w:ascii="Arial" w:hAnsi="Arial"/>
      <w:sz w:val="21"/>
      <w:szCs w:val="20"/>
    </w:rPr>
  </w:style>
  <w:style w:type="paragraph" w:customStyle="1" w:styleId="1fff6">
    <w:name w:val="题注1"/>
    <w:basedOn w:val="224"/>
    <w:next w:val="af5"/>
    <w:link w:val="1Char4"/>
    <w:qFormat/>
    <w:pPr>
      <w:ind w:firstLineChars="0" w:firstLine="0"/>
      <w:jc w:val="center"/>
    </w:pPr>
  </w:style>
  <w:style w:type="character" w:customStyle="1" w:styleId="1Char4">
    <w:name w:val="题注1 Char"/>
    <w:link w:val="1fff6"/>
    <w:qFormat/>
    <w:rPr>
      <w:rFonts w:ascii="Arial" w:eastAsia="黑体" w:hAnsi="Arial" w:cs="宋体"/>
      <w:szCs w:val="21"/>
    </w:rPr>
  </w:style>
  <w:style w:type="paragraph" w:customStyle="1" w:styleId="2fff2">
    <w:name w:val="题注2"/>
    <w:basedOn w:val="2fff1"/>
    <w:next w:val="affffffc"/>
    <w:link w:val="2Char6"/>
    <w:qFormat/>
    <w:pPr>
      <w:ind w:firstLine="200"/>
    </w:pPr>
    <w:rPr>
      <w:rFonts w:eastAsia="黑体"/>
      <w:szCs w:val="20"/>
    </w:rPr>
  </w:style>
  <w:style w:type="character" w:customStyle="1" w:styleId="2Char6">
    <w:name w:val="题注2 Char"/>
    <w:link w:val="2fff2"/>
    <w:qFormat/>
    <w:rPr>
      <w:rFonts w:ascii="Arial" w:eastAsia="黑体" w:hAnsi="Arial" w:cs="宋体"/>
      <w:szCs w:val="20"/>
    </w:rPr>
  </w:style>
  <w:style w:type="paragraph" w:customStyle="1" w:styleId="a7">
    <w:name w:val="可研正文"/>
    <w:basedOn w:val="af5"/>
    <w:link w:val="Charfb"/>
    <w:qFormat/>
    <w:pPr>
      <w:numPr>
        <w:numId w:val="45"/>
      </w:numPr>
      <w:ind w:firstLineChars="0" w:firstLine="0"/>
    </w:pPr>
    <w:rPr>
      <w:rFonts w:eastAsia="仿宋_GB2312" w:hAnsi="宋体"/>
      <w:bCs/>
      <w:sz w:val="28"/>
      <w:szCs w:val="28"/>
      <w:lang w:val="zh-CN"/>
    </w:rPr>
  </w:style>
  <w:style w:type="character" w:customStyle="1" w:styleId="Charfb">
    <w:name w:val="可研正文 Char"/>
    <w:link w:val="a7"/>
    <w:qFormat/>
    <w:rPr>
      <w:rFonts w:ascii="仿宋_GB2312" w:eastAsia="仿宋_GB2312" w:hAnsi="宋体" w:cs="Times New Roman"/>
      <w:bCs/>
      <w:kern w:val="2"/>
      <w:sz w:val="28"/>
      <w:szCs w:val="28"/>
      <w:lang w:val="zh-CN"/>
    </w:rPr>
  </w:style>
  <w:style w:type="paragraph" w:customStyle="1" w:styleId="410">
    <w:name w:val="标题 41"/>
    <w:basedOn w:val="af5"/>
    <w:next w:val="af5"/>
    <w:qFormat/>
    <w:pPr>
      <w:keepNext/>
      <w:keepLines/>
      <w:widowControl/>
      <w:numPr>
        <w:ilvl w:val="3"/>
        <w:numId w:val="42"/>
      </w:numPr>
      <w:tabs>
        <w:tab w:val="left" w:pos="864"/>
      </w:tabs>
      <w:spacing w:before="280" w:after="290" w:line="372" w:lineRule="auto"/>
      <w:ind w:firstLineChars="0" w:firstLine="0"/>
      <w:jc w:val="left"/>
      <w:outlineLvl w:val="3"/>
    </w:pPr>
    <w:rPr>
      <w:rFonts w:ascii="Cambria" w:hAnsi="Cambria"/>
      <w:b/>
      <w:kern w:val="0"/>
      <w:sz w:val="28"/>
      <w:szCs w:val="20"/>
    </w:rPr>
  </w:style>
  <w:style w:type="paragraph" w:customStyle="1" w:styleId="2fff3">
    <w:name w:val="样式 正文五号缩进2字符"/>
    <w:basedOn w:val="2fd"/>
    <w:qFormat/>
    <w:pPr>
      <w:ind w:firstLine="420"/>
    </w:pPr>
    <w:rPr>
      <w:sz w:val="21"/>
    </w:rPr>
  </w:style>
  <w:style w:type="paragraph" w:customStyle="1" w:styleId="03">
    <w:name w:val="样式 正文文本缩进 + 左  0 字符"/>
    <w:basedOn w:val="af5"/>
    <w:link w:val="0Char0"/>
    <w:qFormat/>
    <w:pPr>
      <w:ind w:firstLineChars="250" w:firstLine="250"/>
    </w:pPr>
    <w:rPr>
      <w:rFonts w:ascii="Times New Roman" w:hAnsi="Times New Roman" w:cs="宋体"/>
      <w:szCs w:val="20"/>
    </w:rPr>
  </w:style>
  <w:style w:type="character" w:customStyle="1" w:styleId="0Char0">
    <w:name w:val="样式 正文文本缩进 + 左  0 字符 Char"/>
    <w:link w:val="03"/>
    <w:qFormat/>
    <w:rPr>
      <w:rFonts w:ascii="Times New Roman" w:eastAsia="宋体" w:hAnsi="Times New Roman" w:cs="宋体"/>
      <w:sz w:val="24"/>
      <w:szCs w:val="20"/>
    </w:rPr>
  </w:style>
  <w:style w:type="paragraph" w:customStyle="1" w:styleId="CharCharCharCharCharCharCharCharCharCharCharCharCharCharChar1Char">
    <w:name w:val="Char Char Char Char Char Char Char Char Char Char Char Char Char Char Char1 Char"/>
    <w:basedOn w:val="af5"/>
    <w:qFormat/>
    <w:pPr>
      <w:widowControl/>
      <w:spacing w:after="160" w:line="240" w:lineRule="exact"/>
      <w:ind w:firstLineChars="0" w:firstLine="0"/>
      <w:jc w:val="left"/>
    </w:pPr>
    <w:rPr>
      <w:rFonts w:ascii="Verdana" w:hAnsi="Verdana"/>
      <w:b/>
      <w:bCs/>
      <w:kern w:val="0"/>
      <w:sz w:val="20"/>
      <w:szCs w:val="20"/>
      <w:lang w:eastAsia="en-US"/>
    </w:rPr>
  </w:style>
  <w:style w:type="paragraph" w:customStyle="1" w:styleId="affffffffffffffb">
    <w:name w:val="正文（绿盟科技）"/>
    <w:link w:val="Charfc"/>
    <w:qFormat/>
    <w:pPr>
      <w:spacing w:line="300" w:lineRule="auto"/>
    </w:pPr>
    <w:rPr>
      <w:rFonts w:ascii="Arial" w:eastAsia="宋体" w:hAnsi="Arial" w:cs="Times New Roman"/>
      <w:sz w:val="21"/>
      <w:szCs w:val="21"/>
    </w:rPr>
  </w:style>
  <w:style w:type="character" w:customStyle="1" w:styleId="Charfc">
    <w:name w:val="正文（绿盟科技） Char"/>
    <w:link w:val="affffffffffffffb"/>
    <w:qFormat/>
    <w:rPr>
      <w:rFonts w:ascii="Arial" w:eastAsia="宋体" w:hAnsi="Arial" w:cs="Times New Roman"/>
      <w:kern w:val="0"/>
      <w:szCs w:val="21"/>
    </w:rPr>
  </w:style>
  <w:style w:type="paragraph" w:customStyle="1" w:styleId="affffffffffffffc">
    <w:name w:val="正文首行缩进（绿盟科技）"/>
    <w:basedOn w:val="affffffffffffffb"/>
    <w:link w:val="Charfd"/>
    <w:qFormat/>
    <w:pPr>
      <w:spacing w:after="50"/>
      <w:ind w:firstLineChars="200" w:firstLine="200"/>
    </w:pPr>
  </w:style>
  <w:style w:type="character" w:customStyle="1" w:styleId="Charfd">
    <w:name w:val="正文首行缩进（绿盟科技） Char"/>
    <w:link w:val="affffffffffffffc"/>
    <w:qFormat/>
    <w:rPr>
      <w:rFonts w:ascii="Arial" w:eastAsia="宋体" w:hAnsi="Arial" w:cs="Times New Roman"/>
      <w:kern w:val="0"/>
      <w:szCs w:val="21"/>
    </w:rPr>
  </w:style>
  <w:style w:type="paragraph" w:customStyle="1" w:styleId="a1">
    <w:name w:val="列表（符号一级）（绿盟科技）"/>
    <w:basedOn w:val="affffffffffffffb"/>
    <w:link w:val="Charfe"/>
    <w:qFormat/>
    <w:pPr>
      <w:numPr>
        <w:numId w:val="46"/>
      </w:numPr>
    </w:pPr>
  </w:style>
  <w:style w:type="character" w:customStyle="1" w:styleId="Charfe">
    <w:name w:val="列表（符号一级）（绿盟科技） Char"/>
    <w:link w:val="a1"/>
    <w:qFormat/>
    <w:rPr>
      <w:rFonts w:ascii="Arial" w:eastAsia="宋体" w:hAnsi="Arial" w:cs="Times New Roman"/>
      <w:sz w:val="21"/>
      <w:szCs w:val="21"/>
    </w:rPr>
  </w:style>
  <w:style w:type="paragraph" w:customStyle="1" w:styleId="a2">
    <w:name w:val="列表（符号二级）（绿盟科技）"/>
    <w:basedOn w:val="a1"/>
    <w:qFormat/>
    <w:pPr>
      <w:numPr>
        <w:ilvl w:val="1"/>
      </w:numPr>
      <w:tabs>
        <w:tab w:val="left" w:pos="-1646"/>
        <w:tab w:val="left" w:pos="312"/>
        <w:tab w:val="left" w:pos="360"/>
        <w:tab w:val="left" w:pos="567"/>
      </w:tabs>
      <w:ind w:left="1260" w:firstLine="1646"/>
    </w:pPr>
  </w:style>
  <w:style w:type="paragraph" w:customStyle="1" w:styleId="affffffffffffffd">
    <w:name w:val="样式 小四"/>
    <w:basedOn w:val="af5"/>
    <w:link w:val="Charff"/>
    <w:qFormat/>
    <w:pPr>
      <w:spacing w:line="440" w:lineRule="exact"/>
      <w:ind w:firstLine="200"/>
    </w:pPr>
    <w:rPr>
      <w:rFonts w:ascii="Times New Roman" w:hAnsi="Times New Roman"/>
      <w:szCs w:val="20"/>
      <w:lang w:val="zh-CN"/>
    </w:rPr>
  </w:style>
  <w:style w:type="character" w:customStyle="1" w:styleId="Charff">
    <w:name w:val="样式 小四 Char"/>
    <w:link w:val="affffffffffffffd"/>
    <w:qFormat/>
    <w:rPr>
      <w:rFonts w:ascii="Times New Roman" w:eastAsia="宋体" w:hAnsi="Times New Roman" w:cs="Times New Roman"/>
      <w:sz w:val="24"/>
      <w:szCs w:val="20"/>
      <w:lang w:val="zh-CN"/>
    </w:rPr>
  </w:style>
  <w:style w:type="paragraph" w:customStyle="1" w:styleId="affffffffffffffe">
    <w:name w:val="正文样式博士论文"/>
    <w:basedOn w:val="af5"/>
    <w:link w:val="Charff0"/>
    <w:qFormat/>
    <w:pPr>
      <w:spacing w:line="400" w:lineRule="exact"/>
      <w:ind w:firstLine="480"/>
    </w:pPr>
    <w:rPr>
      <w:rFonts w:ascii="Times New Roman" w:hAnsi="Times New Roman"/>
      <w:szCs w:val="24"/>
    </w:rPr>
  </w:style>
  <w:style w:type="character" w:customStyle="1" w:styleId="Charff0">
    <w:name w:val="正文样式博士论文 Char"/>
    <w:link w:val="affffffffffffffe"/>
    <w:qFormat/>
    <w:rPr>
      <w:rFonts w:ascii="Times New Roman" w:eastAsia="宋体" w:hAnsi="Times New Roman" w:cs="Times New Roman"/>
      <w:sz w:val="24"/>
      <w:szCs w:val="24"/>
    </w:rPr>
  </w:style>
  <w:style w:type="paragraph" w:customStyle="1" w:styleId="11">
    <w:name w:val="标题 1（绿盟科技）"/>
    <w:basedOn w:val="15"/>
    <w:next w:val="affffffffffffffb"/>
    <w:qFormat/>
    <w:pPr>
      <w:numPr>
        <w:ilvl w:val="4"/>
        <w:numId w:val="47"/>
      </w:numPr>
      <w:pBdr>
        <w:bottom w:val="single" w:sz="48" w:space="1" w:color="auto"/>
      </w:pBdr>
      <w:spacing w:before="600"/>
      <w:ind w:left="907" w:hanging="907"/>
      <w:jc w:val="left"/>
    </w:pPr>
    <w:rPr>
      <w:rFonts w:ascii="Arial" w:eastAsia="黑体" w:hAnsi="Arial"/>
      <w:bCs/>
      <w:szCs w:val="44"/>
    </w:rPr>
  </w:style>
  <w:style w:type="paragraph" w:customStyle="1" w:styleId="22">
    <w:name w:val="标题 2（绿盟科技）"/>
    <w:basedOn w:val="25"/>
    <w:next w:val="affffffffffffffb"/>
    <w:qFormat/>
    <w:pPr>
      <w:numPr>
        <w:ilvl w:val="5"/>
        <w:numId w:val="47"/>
      </w:numPr>
      <w:spacing w:line="415" w:lineRule="auto"/>
      <w:ind w:left="794" w:hanging="794"/>
      <w:jc w:val="left"/>
    </w:pPr>
  </w:style>
  <w:style w:type="paragraph" w:customStyle="1" w:styleId="32">
    <w:name w:val="标题 3（绿盟科技）"/>
    <w:basedOn w:val="34"/>
    <w:next w:val="affffffffffffffb"/>
    <w:qFormat/>
    <w:pPr>
      <w:numPr>
        <w:ilvl w:val="6"/>
        <w:numId w:val="47"/>
      </w:numPr>
      <w:tabs>
        <w:tab w:val="left" w:pos="960"/>
      </w:tabs>
      <w:spacing w:line="415" w:lineRule="auto"/>
      <w:ind w:left="907" w:hanging="907"/>
      <w:jc w:val="left"/>
    </w:pPr>
    <w:rPr>
      <w:rFonts w:ascii="Arial" w:eastAsia="黑体" w:hAnsi="Arial"/>
      <w:kern w:val="0"/>
      <w:sz w:val="30"/>
      <w:szCs w:val="30"/>
    </w:rPr>
  </w:style>
  <w:style w:type="paragraph" w:customStyle="1" w:styleId="42">
    <w:name w:val="标题 4（绿盟科技）"/>
    <w:basedOn w:val="44"/>
    <w:next w:val="affffffffffffffb"/>
    <w:qFormat/>
    <w:pPr>
      <w:widowControl/>
      <w:numPr>
        <w:ilvl w:val="7"/>
        <w:numId w:val="47"/>
      </w:numPr>
      <w:spacing w:after="156" w:line="376" w:lineRule="auto"/>
      <w:ind w:left="1021" w:hanging="1021"/>
      <w:jc w:val="left"/>
    </w:pPr>
    <w:rPr>
      <w:kern w:val="0"/>
      <w:szCs w:val="28"/>
    </w:rPr>
  </w:style>
  <w:style w:type="paragraph" w:customStyle="1" w:styleId="5f">
    <w:name w:val="标题 5（有编号）（绿盟科技）"/>
    <w:basedOn w:val="af5"/>
    <w:next w:val="affffffffffffffb"/>
    <w:qFormat/>
    <w:pPr>
      <w:keepNext/>
      <w:keepLines/>
      <w:spacing w:before="280" w:after="156" w:line="377" w:lineRule="auto"/>
      <w:ind w:left="1134" w:firstLineChars="0" w:firstLine="0"/>
      <w:jc w:val="left"/>
      <w:outlineLvl w:val="4"/>
    </w:pPr>
    <w:rPr>
      <w:rFonts w:ascii="Arial" w:eastAsia="黑体" w:hAnsi="Arial"/>
      <w:b/>
      <w:kern w:val="0"/>
      <w:szCs w:val="28"/>
    </w:rPr>
  </w:style>
  <w:style w:type="paragraph" w:customStyle="1" w:styleId="69">
    <w:name w:val="标题 6（有编号）（绿盟科技）"/>
    <w:basedOn w:val="af5"/>
    <w:next w:val="affffffffffffffb"/>
    <w:qFormat/>
    <w:pPr>
      <w:keepNext/>
      <w:keepLines/>
      <w:spacing w:before="240" w:after="64" w:line="319" w:lineRule="auto"/>
      <w:ind w:left="1247" w:firstLineChars="0" w:firstLine="0"/>
      <w:jc w:val="left"/>
      <w:outlineLvl w:val="5"/>
    </w:pPr>
    <w:rPr>
      <w:rFonts w:ascii="Arial" w:eastAsia="黑体" w:hAnsi="Arial"/>
      <w:b/>
      <w:kern w:val="0"/>
      <w:sz w:val="21"/>
      <w:szCs w:val="24"/>
    </w:rPr>
  </w:style>
  <w:style w:type="paragraph" w:customStyle="1" w:styleId="afffffffffffffff">
    <w:name w:val="插图标注（绿盟科技）"/>
    <w:next w:val="affffffffffffffb"/>
    <w:link w:val="Charff1"/>
    <w:qFormat/>
    <w:pPr>
      <w:spacing w:after="156"/>
      <w:jc w:val="center"/>
    </w:pPr>
    <w:rPr>
      <w:rFonts w:ascii="Arial" w:eastAsia="宋体" w:hAnsi="Arial" w:cs="Arial"/>
      <w:sz w:val="21"/>
      <w:szCs w:val="21"/>
    </w:rPr>
  </w:style>
  <w:style w:type="character" w:customStyle="1" w:styleId="Charff1">
    <w:name w:val="插图标注（绿盟科技） Char"/>
    <w:link w:val="afffffffffffffff"/>
    <w:qFormat/>
    <w:rPr>
      <w:rFonts w:ascii="Arial" w:eastAsia="宋体" w:hAnsi="Arial" w:cs="Arial"/>
      <w:kern w:val="0"/>
      <w:szCs w:val="21"/>
    </w:rPr>
  </w:style>
  <w:style w:type="paragraph" w:customStyle="1" w:styleId="afffffffffffffff0">
    <w:name w:val="表格标注（绿盟科技）"/>
    <w:basedOn w:val="afffffffffffffff"/>
    <w:next w:val="affffffffffffffb"/>
    <w:qFormat/>
    <w:pPr>
      <w:tabs>
        <w:tab w:val="left" w:pos="360"/>
        <w:tab w:val="left" w:pos="873"/>
        <w:tab w:val="left" w:pos="1418"/>
        <w:tab w:val="left" w:pos="4394"/>
      </w:tabs>
      <w:ind w:left="3920" w:hanging="420"/>
    </w:pPr>
  </w:style>
  <w:style w:type="paragraph" w:customStyle="1" w:styleId="2fff4">
    <w:name w:val="正文缩进2字符"/>
    <w:basedOn w:val="03"/>
    <w:link w:val="2Char7"/>
    <w:qFormat/>
    <w:pPr>
      <w:ind w:firstLineChars="200" w:firstLine="480"/>
    </w:pPr>
  </w:style>
  <w:style w:type="character" w:customStyle="1" w:styleId="2Char7">
    <w:name w:val="正文缩进2字符 Char"/>
    <w:link w:val="2fff4"/>
    <w:qFormat/>
    <w:rPr>
      <w:rFonts w:ascii="Times New Roman" w:eastAsia="宋体" w:hAnsi="Times New Roman" w:cs="宋体"/>
      <w:sz w:val="24"/>
      <w:szCs w:val="20"/>
    </w:rPr>
  </w:style>
  <w:style w:type="paragraph" w:customStyle="1" w:styleId="StyleNormalIndentFirstline2ch">
    <w:name w:val="Style Normal Indent + First line:  2 ch"/>
    <w:basedOn w:val="afe"/>
    <w:qFormat/>
    <w:pPr>
      <w:spacing w:line="360" w:lineRule="auto"/>
      <w:ind w:firstLine="200"/>
    </w:pPr>
    <w:rPr>
      <w:rFonts w:cs="宋体"/>
      <w:sz w:val="24"/>
    </w:rPr>
  </w:style>
  <w:style w:type="paragraph" w:customStyle="1" w:styleId="CM112">
    <w:name w:val="CM112"/>
    <w:basedOn w:val="Default"/>
    <w:next w:val="Default"/>
    <w:qFormat/>
    <w:pPr>
      <w:spacing w:after="148"/>
    </w:pPr>
    <w:rPr>
      <w:rFonts w:ascii="华文中宋" w:eastAsia="宋体" w:hAnsi="华文中宋" w:cs="Times New Roman"/>
      <w:color w:val="auto"/>
    </w:rPr>
  </w:style>
  <w:style w:type="paragraph" w:customStyle="1" w:styleId="2223">
    <w:name w:val="样式 样式 正文首行缩进 2 + 首行缩进:  2 字符 + 首行缩进:  2 字符"/>
    <w:basedOn w:val="af5"/>
    <w:qFormat/>
    <w:pPr>
      <w:ind w:firstLine="480"/>
    </w:pPr>
    <w:rPr>
      <w:rFonts w:ascii="Times New Roman" w:hAnsi="Times New Roman"/>
      <w:szCs w:val="20"/>
    </w:rPr>
  </w:style>
  <w:style w:type="character" w:customStyle="1" w:styleId="zw1Char">
    <w:name w:val="zw1 Char"/>
    <w:link w:val="zw1"/>
    <w:qFormat/>
    <w:rPr>
      <w:rFonts w:ascii="仿宋_GB2312" w:eastAsia="仿宋_GB2312" w:hAnsi="宋体"/>
      <w:sz w:val="28"/>
      <w:szCs w:val="30"/>
    </w:rPr>
  </w:style>
  <w:style w:type="paragraph" w:customStyle="1" w:styleId="zw1">
    <w:name w:val="zw1"/>
    <w:basedOn w:val="af5"/>
    <w:link w:val="zw1Char"/>
    <w:qFormat/>
    <w:pPr>
      <w:adjustRightInd w:val="0"/>
      <w:spacing w:line="520" w:lineRule="exact"/>
      <w:ind w:firstLine="200"/>
      <w:textAlignment w:val="baseline"/>
    </w:pPr>
    <w:rPr>
      <w:rFonts w:eastAsia="仿宋_GB2312" w:hAnsi="宋体" w:cstheme="minorBidi"/>
      <w:sz w:val="28"/>
      <w:szCs w:val="30"/>
    </w:rPr>
  </w:style>
  <w:style w:type="character" w:customStyle="1" w:styleId="1-2Char0">
    <w:name w:val="中等深浅网格 1 - 着色 2 Char"/>
    <w:uiPriority w:val="34"/>
    <w:qFormat/>
    <w:rPr>
      <w:rFonts w:ascii="Calibri" w:hAnsi="Calibri"/>
      <w:kern w:val="2"/>
      <w:sz w:val="21"/>
      <w:szCs w:val="22"/>
    </w:rPr>
  </w:style>
  <w:style w:type="character" w:customStyle="1" w:styleId="YChar">
    <w:name w:val="Y_段 Char"/>
    <w:link w:val="Y"/>
    <w:qFormat/>
    <w:rPr>
      <w:rFonts w:ascii="宋体" w:hAnsi="Calibri"/>
      <w:sz w:val="24"/>
      <w:szCs w:val="21"/>
    </w:rPr>
  </w:style>
  <w:style w:type="paragraph" w:customStyle="1" w:styleId="Y">
    <w:name w:val="Y_段"/>
    <w:link w:val="YChar"/>
    <w:qFormat/>
    <w:pPr>
      <w:spacing w:line="300" w:lineRule="auto"/>
      <w:ind w:firstLineChars="200" w:firstLine="200"/>
      <w:jc w:val="both"/>
    </w:pPr>
    <w:rPr>
      <w:rFonts w:ascii="宋体" w:hAnsi="Calibri"/>
      <w:kern w:val="2"/>
      <w:sz w:val="24"/>
      <w:szCs w:val="21"/>
    </w:rPr>
  </w:style>
  <w:style w:type="character" w:customStyle="1" w:styleId="YChar0">
    <w:name w:val="Y_列项◆（三级） Char"/>
    <w:link w:val="Y0"/>
    <w:qFormat/>
    <w:rPr>
      <w:rFonts w:ascii="宋体" w:eastAsia="仿宋_GB2312" w:hAnsi="Calibri" w:cs="Arial"/>
      <w:sz w:val="24"/>
      <w:szCs w:val="21"/>
      <w:lang w:eastAsia="en-US"/>
    </w:rPr>
  </w:style>
  <w:style w:type="paragraph" w:customStyle="1" w:styleId="Y0">
    <w:name w:val="Y_列项◆（三级）"/>
    <w:basedOn w:val="af5"/>
    <w:link w:val="YChar0"/>
    <w:qFormat/>
    <w:pPr>
      <w:widowControl/>
      <w:tabs>
        <w:tab w:val="left" w:pos="993"/>
      </w:tabs>
      <w:spacing w:line="300" w:lineRule="auto"/>
      <w:ind w:left="1740" w:firstLineChars="0" w:hanging="420"/>
    </w:pPr>
    <w:rPr>
      <w:rFonts w:ascii="宋体" w:eastAsia="仿宋_GB2312" w:hAnsi="Calibri" w:cs="Arial"/>
      <w:szCs w:val="21"/>
      <w:lang w:eastAsia="en-US"/>
    </w:rPr>
  </w:style>
  <w:style w:type="paragraph" w:customStyle="1" w:styleId="Y1">
    <w:name w:val="Y_列项1)（二级数字）"/>
    <w:basedOn w:val="af5"/>
    <w:qFormat/>
    <w:pPr>
      <w:tabs>
        <w:tab w:val="left" w:pos="360"/>
      </w:tabs>
      <w:spacing w:line="300" w:lineRule="auto"/>
      <w:ind w:firstLineChars="0" w:firstLine="0"/>
    </w:pPr>
    <w:rPr>
      <w:rFonts w:ascii="宋体" w:hAnsi="Calibri"/>
      <w:kern w:val="0"/>
      <w:szCs w:val="21"/>
    </w:rPr>
  </w:style>
  <w:style w:type="paragraph" w:customStyle="1" w:styleId="1110">
    <w:name w:val="正文111"/>
    <w:qFormat/>
    <w:pPr>
      <w:ind w:firstLineChars="200" w:firstLine="200"/>
    </w:pPr>
    <w:rPr>
      <w:rFonts w:ascii="Times New Roman" w:eastAsia="仿宋_GB2312" w:hAnsi="Times New Roman" w:cs="Times New Roman"/>
      <w:bCs/>
      <w:kern w:val="2"/>
      <w:sz w:val="28"/>
      <w:szCs w:val="32"/>
    </w:rPr>
  </w:style>
  <w:style w:type="character" w:customStyle="1" w:styleId="Char1fa">
    <w:name w:val="题注 Char1"/>
    <w:qFormat/>
    <w:rPr>
      <w:rFonts w:ascii="Arial" w:eastAsia="黑体" w:hAnsi="Arial" w:cs="Arial"/>
      <w:kern w:val="2"/>
      <w:lang w:val="en-US" w:eastAsia="zh-CN" w:bidi="ar-SA"/>
    </w:rPr>
  </w:style>
  <w:style w:type="character" w:customStyle="1" w:styleId="-1Char">
    <w:name w:val="彩色列表 - 着色 1 Char"/>
    <w:uiPriority w:val="34"/>
    <w:qFormat/>
    <w:rPr>
      <w:rFonts w:ascii="Calibri" w:hAnsi="Calibri"/>
      <w:kern w:val="2"/>
      <w:sz w:val="21"/>
      <w:szCs w:val="22"/>
    </w:rPr>
  </w:style>
  <w:style w:type="paragraph" w:customStyle="1" w:styleId="2fff5">
    <w:name w:val="信息标题2"/>
    <w:basedOn w:val="aff0"/>
    <w:next w:val="aff0"/>
    <w:qFormat/>
    <w:pPr>
      <w:tabs>
        <w:tab w:val="left" w:pos="425"/>
        <w:tab w:val="left" w:pos="1320"/>
      </w:tabs>
      <w:spacing w:before="120" w:after="240"/>
      <w:ind w:left="1320" w:firstLineChars="0" w:hanging="420"/>
      <w:jc w:val="left"/>
      <w:outlineLvl w:val="0"/>
    </w:pPr>
    <w:rPr>
      <w:rFonts w:ascii="Arial Black" w:hAnsi="Arial Black" w:cs="Times New Roman"/>
      <w:sz w:val="30"/>
      <w:szCs w:val="20"/>
    </w:rPr>
  </w:style>
  <w:style w:type="paragraph" w:customStyle="1" w:styleId="afffffffffffffff1">
    <w:name w:val="招标正文"/>
    <w:basedOn w:val="af5"/>
    <w:link w:val="Charff2"/>
    <w:qFormat/>
    <w:pPr>
      <w:suppressAutoHyphens/>
      <w:ind w:firstLineChars="0" w:firstLine="480"/>
    </w:pPr>
    <w:rPr>
      <w:rFonts w:eastAsia="仿宋_GB2312" w:hAnsi="Times New Roman"/>
      <w:kern w:val="1"/>
      <w:sz w:val="30"/>
      <w:szCs w:val="20"/>
      <w:lang w:val="zh-CN" w:eastAsia="ar-SA"/>
    </w:rPr>
  </w:style>
  <w:style w:type="character" w:customStyle="1" w:styleId="Charff2">
    <w:name w:val="招标正文 Char"/>
    <w:link w:val="afffffffffffffff1"/>
    <w:qFormat/>
    <w:rPr>
      <w:rFonts w:ascii="仿宋_GB2312" w:eastAsia="仿宋_GB2312" w:hAnsi="Times New Roman" w:cs="Times New Roman"/>
      <w:kern w:val="1"/>
      <w:sz w:val="30"/>
      <w:szCs w:val="20"/>
      <w:lang w:val="zh-CN" w:eastAsia="ar-SA"/>
    </w:rPr>
  </w:style>
  <w:style w:type="paragraph" w:customStyle="1" w:styleId="CharChar1CharCharCharCharCharCharCharCharCharChar">
    <w:name w:val="Char Char1 Char Char Char Char Char Char Char Char Char Char"/>
    <w:basedOn w:val="af5"/>
    <w:qFormat/>
    <w:pPr>
      <w:widowControl/>
      <w:spacing w:after="160" w:line="240" w:lineRule="exact"/>
      <w:ind w:firstLineChars="0" w:firstLine="0"/>
      <w:jc w:val="left"/>
    </w:pPr>
    <w:rPr>
      <w:rFonts w:ascii="Verdana" w:eastAsia="仿宋_GB2312" w:hAnsi="Verdana"/>
      <w:kern w:val="0"/>
      <w:szCs w:val="20"/>
      <w:lang w:eastAsia="en-US"/>
    </w:rPr>
  </w:style>
  <w:style w:type="paragraph" w:customStyle="1" w:styleId="2GB2312">
    <w:name w:val="样式 标题 2 + 仿宋_GB2312"/>
    <w:basedOn w:val="25"/>
    <w:next w:val="af5"/>
    <w:qFormat/>
    <w:pPr>
      <w:numPr>
        <w:ilvl w:val="0"/>
        <w:numId w:val="0"/>
      </w:numPr>
      <w:snapToGrid w:val="0"/>
      <w:spacing w:before="120" w:after="0" w:line="240" w:lineRule="auto"/>
    </w:pPr>
    <w:rPr>
      <w:rFonts w:ascii="仿宋_GB2312" w:eastAsia="仿宋_GB2312" w:hAnsi="仿宋_GB2312"/>
      <w:bCs/>
      <w:sz w:val="24"/>
    </w:rPr>
  </w:style>
  <w:style w:type="paragraph" w:customStyle="1" w:styleId="2156">
    <w:name w:val="样式 段落缩进2 小四 + 段前: 15.6 磅"/>
    <w:basedOn w:val="af5"/>
    <w:qFormat/>
    <w:pPr>
      <w:widowControl/>
      <w:spacing w:before="312" w:after="100"/>
      <w:ind w:firstLineChars="0" w:firstLine="480"/>
      <w:jc w:val="left"/>
    </w:pPr>
    <w:rPr>
      <w:rFonts w:ascii="宋体" w:hAnsi="宋体"/>
      <w:kern w:val="0"/>
      <w:szCs w:val="20"/>
      <w:lang w:eastAsia="en-US" w:bidi="en-US"/>
    </w:rPr>
  </w:style>
  <w:style w:type="paragraph" w:customStyle="1" w:styleId="afffffffffffffff2">
    <w:name w:val="仿宋小四"/>
    <w:basedOn w:val="af5"/>
    <w:link w:val="Charff3"/>
    <w:qFormat/>
    <w:pPr>
      <w:spacing w:line="500" w:lineRule="exact"/>
      <w:ind w:firstLine="480"/>
    </w:pPr>
    <w:rPr>
      <w:rFonts w:eastAsia="仿宋_GB2312" w:hAnsi="Times New Roman"/>
      <w:kern w:val="0"/>
      <w:szCs w:val="24"/>
      <w:lang w:val="zh-CN"/>
    </w:rPr>
  </w:style>
  <w:style w:type="character" w:customStyle="1" w:styleId="Charff3">
    <w:name w:val="仿宋小四 Char"/>
    <w:link w:val="afffffffffffffff2"/>
    <w:qFormat/>
    <w:locked/>
    <w:rPr>
      <w:rFonts w:ascii="仿宋_GB2312" w:eastAsia="仿宋_GB2312" w:hAnsi="Times New Roman" w:cs="Times New Roman"/>
      <w:kern w:val="0"/>
      <w:sz w:val="24"/>
      <w:szCs w:val="24"/>
      <w:lang w:val="zh-CN"/>
    </w:rPr>
  </w:style>
  <w:style w:type="character" w:customStyle="1" w:styleId="ZLXChar">
    <w:name w:val="ZLX Char"/>
    <w:qFormat/>
    <w:rPr>
      <w:rFonts w:ascii="宋体" w:eastAsia="宋体" w:hAnsi="宋体" w:cs="Arial"/>
      <w:bCs/>
      <w:color w:val="000000"/>
      <w:kern w:val="44"/>
      <w:sz w:val="24"/>
      <w:szCs w:val="24"/>
      <w:lang w:val="en-US" w:eastAsia="zh-CN" w:bidi="ar-SA"/>
    </w:rPr>
  </w:style>
  <w:style w:type="character" w:customStyle="1" w:styleId="1Char10">
    <w:name w:val="标题 1 Char1"/>
    <w:basedOn w:val="af6"/>
    <w:qFormat/>
    <w:rPr>
      <w:b/>
      <w:bCs/>
      <w:kern w:val="44"/>
      <w:sz w:val="44"/>
      <w:szCs w:val="44"/>
    </w:rPr>
  </w:style>
  <w:style w:type="character" w:customStyle="1" w:styleId="3Char11">
    <w:name w:val="标题 3 Char1"/>
    <w:basedOn w:val="af6"/>
    <w:qFormat/>
    <w:rPr>
      <w:b/>
      <w:bCs/>
      <w:kern w:val="2"/>
      <w:sz w:val="32"/>
      <w:szCs w:val="32"/>
    </w:rPr>
  </w:style>
  <w:style w:type="paragraph" w:customStyle="1" w:styleId="-11">
    <w:name w:val="彩色列表 - 强调文字颜色 11"/>
    <w:basedOn w:val="af5"/>
    <w:uiPriority w:val="34"/>
    <w:qFormat/>
    <w:pPr>
      <w:spacing w:line="240" w:lineRule="auto"/>
      <w:ind w:firstLine="420"/>
    </w:pPr>
    <w:rPr>
      <w:rFonts w:ascii="Times New Roman" w:hAnsi="Times New Roman"/>
      <w:sz w:val="21"/>
      <w:szCs w:val="21"/>
    </w:rPr>
  </w:style>
  <w:style w:type="paragraph" w:customStyle="1" w:styleId="xl181">
    <w:name w:val="xl181"/>
    <w:basedOn w:val="af5"/>
    <w:qFormat/>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sz w:val="20"/>
      <w:szCs w:val="20"/>
    </w:rPr>
  </w:style>
  <w:style w:type="paragraph" w:customStyle="1" w:styleId="xl182">
    <w:name w:val="xl182"/>
    <w:basedOn w:val="af5"/>
    <w:qFormat/>
    <w:pPr>
      <w:widowControl/>
      <w:pBdr>
        <w:left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sz w:val="20"/>
      <w:szCs w:val="20"/>
    </w:rPr>
  </w:style>
  <w:style w:type="paragraph" w:customStyle="1" w:styleId="New">
    <w:name w:val="正文 New"/>
    <w:qFormat/>
    <w:pPr>
      <w:widowControl w:val="0"/>
      <w:jc w:val="both"/>
    </w:pPr>
    <w:rPr>
      <w:rFonts w:ascii="Times New Roman" w:eastAsia="宋体" w:hAnsi="Times New Roman" w:cs="Times New Roman"/>
      <w:kern w:val="2"/>
      <w:sz w:val="21"/>
    </w:rPr>
  </w:style>
  <w:style w:type="paragraph" w:customStyle="1" w:styleId="AC-Table-">
    <w:name w:val="AC-Table-表格标题行"/>
    <w:uiPriority w:val="99"/>
    <w:qFormat/>
    <w:pPr>
      <w:spacing w:line="320" w:lineRule="exact"/>
      <w:jc w:val="center"/>
    </w:pPr>
    <w:rPr>
      <w:rFonts w:ascii="Times New Roman" w:eastAsia="黑体" w:hAnsi="Times New Roman" w:cs="Times New Roman"/>
      <w:kern w:val="2"/>
      <w:sz w:val="21"/>
      <w:szCs w:val="21"/>
    </w:rPr>
  </w:style>
  <w:style w:type="paragraph" w:customStyle="1" w:styleId="AC-Table-0">
    <w:name w:val="AC-Table-表格正文行"/>
    <w:qFormat/>
    <w:pPr>
      <w:spacing w:line="320" w:lineRule="exact"/>
    </w:pPr>
    <w:rPr>
      <w:rFonts w:ascii="Times New Roman" w:eastAsia="仿宋_GB2312" w:hAnsi="Times New Roman" w:cs="Times New Roman"/>
      <w:kern w:val="2"/>
      <w:sz w:val="21"/>
      <w:szCs w:val="21"/>
    </w:rPr>
  </w:style>
  <w:style w:type="paragraph" w:customStyle="1" w:styleId="Afffffffffffffff3">
    <w:name w:val="正文 A"/>
    <w:qFormat/>
    <w:pPr>
      <w:widowControl w:val="0"/>
      <w:spacing w:line="360" w:lineRule="auto"/>
      <w:ind w:firstLine="200"/>
      <w:jc w:val="both"/>
    </w:pPr>
    <w:rPr>
      <w:rFonts w:ascii="Calibri" w:eastAsia="Calibri" w:hAnsi="Calibri" w:cs="Calibri"/>
      <w:color w:val="000000"/>
      <w:kern w:val="2"/>
      <w:sz w:val="24"/>
      <w:szCs w:val="24"/>
      <w:u w:color="000000"/>
    </w:rPr>
  </w:style>
  <w:style w:type="character" w:customStyle="1" w:styleId="Char32">
    <w:name w:val="页眉 Char3"/>
    <w:qFormat/>
    <w:locked/>
    <w:rPr>
      <w:rFonts w:cs="Times New Roman"/>
      <w:sz w:val="18"/>
      <w:szCs w:val="18"/>
    </w:rPr>
  </w:style>
  <w:style w:type="character" w:customStyle="1" w:styleId="Char33">
    <w:name w:val="页脚 Char3"/>
    <w:qFormat/>
    <w:locked/>
    <w:rPr>
      <w:rFonts w:cs="Times New Roman"/>
      <w:sz w:val="18"/>
      <w:szCs w:val="18"/>
    </w:rPr>
  </w:style>
  <w:style w:type="paragraph" w:customStyle="1" w:styleId="115">
    <w:name w:val="修订11"/>
    <w:uiPriority w:val="99"/>
    <w:qFormat/>
    <w:rPr>
      <w:rFonts w:ascii="Times New Roman" w:eastAsia="宋体" w:hAnsi="Times New Roman" w:cs="Times New Roman"/>
      <w:kern w:val="2"/>
      <w:sz w:val="21"/>
      <w:szCs w:val="24"/>
    </w:rPr>
  </w:style>
  <w:style w:type="paragraph" w:customStyle="1" w:styleId="TOC11">
    <w:name w:val="TOC 标题11"/>
    <w:basedOn w:val="15"/>
    <w:next w:val="af5"/>
    <w:uiPriority w:val="39"/>
    <w:qFormat/>
    <w:pPr>
      <w:widowControl/>
      <w:numPr>
        <w:numId w:val="0"/>
      </w:numPr>
      <w:tabs>
        <w:tab w:val="left" w:pos="0"/>
      </w:tabs>
      <w:spacing w:before="480" w:after="0" w:line="276" w:lineRule="auto"/>
      <w:jc w:val="left"/>
      <w:outlineLvl w:val="9"/>
    </w:pPr>
    <w:rPr>
      <w:rFonts w:ascii="Cambria" w:hAnsi="Cambria"/>
      <w:bCs/>
      <w:color w:val="365F91"/>
      <w:kern w:val="0"/>
      <w:sz w:val="28"/>
      <w:szCs w:val="28"/>
      <w:lang w:val="zh-CN"/>
    </w:rPr>
  </w:style>
  <w:style w:type="paragraph" w:customStyle="1" w:styleId="116">
    <w:name w:val="无间隔11"/>
    <w:uiPriority w:val="1"/>
    <w:qFormat/>
    <w:pPr>
      <w:widowControl w:val="0"/>
      <w:jc w:val="both"/>
    </w:pPr>
    <w:rPr>
      <w:rFonts w:ascii="Calibri" w:eastAsia="宋体" w:hAnsi="Calibri" w:cs="Times New Roman"/>
      <w:kern w:val="2"/>
      <w:sz w:val="21"/>
      <w:szCs w:val="22"/>
    </w:rPr>
  </w:style>
  <w:style w:type="character" w:customStyle="1" w:styleId="117">
    <w:name w:val="明显强调11"/>
    <w:uiPriority w:val="21"/>
    <w:qFormat/>
    <w:rPr>
      <w:b/>
      <w:bCs/>
      <w:i/>
      <w:iCs/>
      <w:color w:val="4F81BD"/>
    </w:rPr>
  </w:style>
  <w:style w:type="character" w:customStyle="1" w:styleId="21a">
    <w:name w:val="已访问的超链接21"/>
    <w:uiPriority w:val="99"/>
    <w:qFormat/>
    <w:rPr>
      <w:color w:val="800080"/>
      <w:u w:val="single"/>
    </w:rPr>
  </w:style>
  <w:style w:type="paragraph" w:customStyle="1" w:styleId="118">
    <w:name w:val="正文11"/>
    <w:basedOn w:val="af5"/>
    <w:link w:val="11Char"/>
    <w:qFormat/>
    <w:pPr>
      <w:autoSpaceDE w:val="0"/>
      <w:autoSpaceDN w:val="0"/>
      <w:adjustRightInd w:val="0"/>
      <w:ind w:firstLine="200"/>
    </w:pPr>
    <w:rPr>
      <w:rFonts w:ascii="Times New Roman" w:hAnsi="Times New Roman"/>
      <w:kern w:val="0"/>
      <w:szCs w:val="24"/>
      <w:lang w:val="zh-CN"/>
    </w:rPr>
  </w:style>
  <w:style w:type="character" w:customStyle="1" w:styleId="11Char">
    <w:name w:val="正文11 Char"/>
    <w:link w:val="118"/>
    <w:qFormat/>
    <w:rPr>
      <w:rFonts w:ascii="Times New Roman" w:eastAsia="宋体" w:hAnsi="Times New Roman" w:cs="Times New Roman"/>
      <w:kern w:val="0"/>
      <w:sz w:val="24"/>
      <w:szCs w:val="24"/>
      <w:lang w:val="zh-CN"/>
    </w:rPr>
  </w:style>
  <w:style w:type="paragraph" w:customStyle="1" w:styleId="afffffffffffffff4">
    <w:name w:val="图片样式"/>
    <w:next w:val="af5"/>
    <w:qFormat/>
    <w:pPr>
      <w:jc w:val="center"/>
    </w:pPr>
    <w:rPr>
      <w:rFonts w:ascii="Times New Roman" w:eastAsia="宋体" w:hAnsi="Times New Roman" w:cs="Times New Roman"/>
      <w:kern w:val="2"/>
      <w:sz w:val="24"/>
      <w:szCs w:val="24"/>
    </w:rPr>
  </w:style>
  <w:style w:type="paragraph" w:customStyle="1" w:styleId="HPBasicText">
    <w:name w:val="HP_BasicText"/>
    <w:qFormat/>
    <w:pPr>
      <w:tabs>
        <w:tab w:val="left" w:pos="1440"/>
      </w:tabs>
      <w:ind w:left="2880"/>
    </w:pPr>
    <w:rPr>
      <w:rFonts w:ascii="Arial" w:eastAsia="宋体" w:hAnsi="Arial" w:cs="Times New Roman"/>
      <w:sz w:val="18"/>
      <w:szCs w:val="18"/>
      <w:lang w:eastAsia="en-US"/>
    </w:rPr>
  </w:style>
  <w:style w:type="character" w:customStyle="1" w:styleId="413">
    <w:name w:val="标题 4 字符1"/>
    <w:qFormat/>
    <w:rPr>
      <w:rFonts w:ascii="Cambria" w:eastAsia="宋体" w:hAnsi="Cambria" w:cs="Times New Roman"/>
      <w:b/>
      <w:bCs/>
      <w:sz w:val="28"/>
      <w:szCs w:val="28"/>
      <w:lang w:val="zh-CN" w:eastAsia="zh-CN"/>
    </w:rPr>
  </w:style>
  <w:style w:type="table" w:customStyle="1" w:styleId="3fc">
    <w:name w:val="网格型3"/>
    <w:basedOn w:val="af7"/>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ff4">
    <w:name w:val="正文内容 Char"/>
    <w:qFormat/>
    <w:rPr>
      <w:rFonts w:ascii="Calibri" w:hAnsi="Calibri"/>
      <w:spacing w:val="6"/>
      <w:kern w:val="2"/>
      <w:sz w:val="24"/>
      <w:szCs w:val="22"/>
    </w:rPr>
  </w:style>
  <w:style w:type="paragraph" w:customStyle="1" w:styleId="121">
    <w:name w:val="列出段落12"/>
    <w:basedOn w:val="af5"/>
    <w:uiPriority w:val="34"/>
    <w:qFormat/>
    <w:pPr>
      <w:ind w:firstLine="420"/>
    </w:pPr>
    <w:rPr>
      <w:rFonts w:ascii="Times New Roman" w:hAnsi="Times New Roman"/>
      <w:kern w:val="0"/>
      <w:szCs w:val="22"/>
    </w:rPr>
  </w:style>
  <w:style w:type="character" w:customStyle="1" w:styleId="610">
    <w:name w:val="标题 6 字符1"/>
    <w:basedOn w:val="af6"/>
    <w:qFormat/>
    <w:rPr>
      <w:rFonts w:ascii="Times New Roman" w:hAnsi="Times New Roman" w:cs="Times New Roman" w:hint="default"/>
      <w:b/>
      <w:sz w:val="24"/>
      <w:szCs w:val="24"/>
    </w:rPr>
  </w:style>
  <w:style w:type="character" w:customStyle="1" w:styleId="21b">
    <w:name w:val="标题 2 字符1"/>
    <w:basedOn w:val="af6"/>
    <w:qFormat/>
    <w:rPr>
      <w:rFonts w:ascii="Times New Roman" w:hAnsi="Times New Roman" w:cs="Times New Roman" w:hint="default"/>
      <w:b/>
      <w:sz w:val="36"/>
      <w:szCs w:val="32"/>
    </w:rPr>
  </w:style>
  <w:style w:type="character" w:customStyle="1" w:styleId="5Char1">
    <w:name w:val="标题 5 Char1"/>
    <w:basedOn w:val="af6"/>
    <w:qFormat/>
    <w:rPr>
      <w:rFonts w:ascii="Times New Roman" w:hAnsi="Times New Roman" w:cs="Times New Roman" w:hint="default"/>
      <w:b/>
      <w:kern w:val="2"/>
      <w:sz w:val="28"/>
      <w:szCs w:val="28"/>
    </w:rPr>
  </w:style>
  <w:style w:type="character" w:customStyle="1" w:styleId="8Char10">
    <w:name w:val="标题 8 Char1"/>
    <w:basedOn w:val="af6"/>
    <w:qFormat/>
    <w:rPr>
      <w:rFonts w:ascii="Cambria" w:eastAsia="宋体" w:hAnsi="Cambria" w:cs="Times New Roman" w:hint="default"/>
      <w:sz w:val="24"/>
      <w:szCs w:val="24"/>
    </w:rPr>
  </w:style>
  <w:style w:type="character" w:customStyle="1" w:styleId="c31">
    <w:name w:val="c31"/>
    <w:basedOn w:val="af6"/>
    <w:qFormat/>
    <w:rPr>
      <w:sz w:val="18"/>
      <w:szCs w:val="18"/>
    </w:rPr>
  </w:style>
  <w:style w:type="character" w:customStyle="1" w:styleId="1fff7">
    <w:name w:val="列出段落 字符1"/>
    <w:basedOn w:val="af6"/>
    <w:link w:val="msolistparagraph0"/>
    <w:qFormat/>
    <w:rPr>
      <w:szCs w:val="24"/>
    </w:rPr>
  </w:style>
  <w:style w:type="paragraph" w:customStyle="1" w:styleId="msolistparagraph0">
    <w:name w:val="msolistparagraph"/>
    <w:basedOn w:val="af5"/>
    <w:link w:val="1fff7"/>
    <w:qFormat/>
    <w:pPr>
      <w:spacing w:line="240" w:lineRule="auto"/>
      <w:ind w:left="720" w:firstLine="480"/>
    </w:pPr>
    <w:rPr>
      <w:rFonts w:asciiTheme="minorHAnsi" w:eastAsiaTheme="minorEastAsia" w:hAnsiTheme="minorHAnsi" w:cstheme="minorBidi"/>
      <w:sz w:val="21"/>
      <w:szCs w:val="24"/>
    </w:rPr>
  </w:style>
  <w:style w:type="character" w:customStyle="1" w:styleId="ca-81">
    <w:name w:val="ca-81"/>
    <w:basedOn w:val="af6"/>
    <w:qFormat/>
    <w:rPr>
      <w:rFonts w:ascii="仿宋体" w:eastAsia="仿宋体" w:hAnsi="仿宋体" w:cs="仿宋体" w:hint="eastAsia"/>
      <w:i/>
      <w:sz w:val="21"/>
      <w:szCs w:val="21"/>
    </w:rPr>
  </w:style>
  <w:style w:type="character" w:customStyle="1" w:styleId="710">
    <w:name w:val="标题 7 字符1"/>
    <w:basedOn w:val="af6"/>
    <w:qFormat/>
    <w:rPr>
      <w:rFonts w:ascii="Times New Roman" w:hAnsi="Times New Roman" w:cs="Times New Roman" w:hint="default"/>
      <w:b/>
      <w:sz w:val="24"/>
      <w:szCs w:val="24"/>
    </w:rPr>
  </w:style>
  <w:style w:type="character" w:customStyle="1" w:styleId="910">
    <w:name w:val="标题 9 字符1"/>
    <w:basedOn w:val="af6"/>
    <w:qFormat/>
    <w:rPr>
      <w:rFonts w:ascii="Cambria" w:eastAsia="Cambria" w:hAnsi="Cambria" w:cs="Cambria" w:hint="default"/>
      <w:sz w:val="21"/>
      <w:szCs w:val="21"/>
    </w:rPr>
  </w:style>
  <w:style w:type="character" w:customStyle="1" w:styleId="afffffffffffffff5">
    <w:name w:val="阴影"/>
    <w:basedOn w:val="af6"/>
    <w:qFormat/>
  </w:style>
  <w:style w:type="character" w:customStyle="1" w:styleId="6Char0">
    <w:name w:val="标题6 Char"/>
    <w:basedOn w:val="af6"/>
    <w:qFormat/>
    <w:rPr>
      <w:rFonts w:ascii="Times New Roman" w:hAnsi="Times New Roman" w:cs="Times New Roman" w:hint="default"/>
      <w:b/>
      <w:sz w:val="24"/>
    </w:rPr>
  </w:style>
  <w:style w:type="character" w:customStyle="1" w:styleId="1fff8">
    <w:name w:val="页眉 字符1"/>
    <w:basedOn w:val="af6"/>
    <w:qFormat/>
    <w:rPr>
      <w:rFonts w:ascii="Times New Roman" w:hAnsi="Times New Roman" w:cs="Times New Roman" w:hint="default"/>
      <w:kern w:val="2"/>
      <w:sz w:val="18"/>
      <w:szCs w:val="18"/>
    </w:rPr>
  </w:style>
  <w:style w:type="character" w:customStyle="1" w:styleId="4PIM4h4sect1234RefHeading1rh1H4Headingsqlh2Char">
    <w:name w:val="样式 标题 4PIM 4h4sect 1.2.3.4Ref Heading 1rh1H4Heading sqlh...2 Char"/>
    <w:basedOn w:val="af6"/>
    <w:qFormat/>
    <w:rPr>
      <w:rFonts w:ascii="Times New Roman" w:hAnsi="Times New Roman" w:cs="Times New Roman" w:hint="default"/>
      <w:b/>
      <w:kern w:val="2"/>
      <w:sz w:val="28"/>
    </w:rPr>
  </w:style>
  <w:style w:type="character" w:customStyle="1" w:styleId="pointnormal">
    <w:name w:val="point_normal"/>
    <w:basedOn w:val="af6"/>
    <w:qFormat/>
  </w:style>
  <w:style w:type="character" w:customStyle="1" w:styleId="htmlatr1">
    <w:name w:val="html_atr1"/>
    <w:basedOn w:val="af6"/>
    <w:qFormat/>
    <w:rPr>
      <w:color w:val="FF0000"/>
    </w:rPr>
  </w:style>
  <w:style w:type="character" w:customStyle="1" w:styleId="afffffffffffffff6">
    <w:name w:val="无间隔 字符"/>
    <w:basedOn w:val="af6"/>
    <w:qFormat/>
    <w:rPr>
      <w:kern w:val="2"/>
      <w:sz w:val="24"/>
      <w:szCs w:val="22"/>
    </w:rPr>
  </w:style>
  <w:style w:type="character" w:customStyle="1" w:styleId="2fff6">
    <w:name w:val="日期 字符2"/>
    <w:basedOn w:val="af6"/>
    <w:qFormat/>
    <w:rPr>
      <w:rFonts w:ascii="Times New Roman" w:hAnsi="Times New Roman" w:cs="Times New Roman" w:hint="default"/>
      <w:sz w:val="24"/>
      <w:szCs w:val="22"/>
    </w:rPr>
  </w:style>
  <w:style w:type="character" w:customStyle="1" w:styleId="link21">
    <w:name w:val="link21"/>
    <w:basedOn w:val="af6"/>
    <w:qFormat/>
    <w:rPr>
      <w:color w:val="000000"/>
      <w:sz w:val="14"/>
      <w:szCs w:val="14"/>
      <w:u w:val="none"/>
    </w:rPr>
  </w:style>
  <w:style w:type="character" w:customStyle="1" w:styleId="Charff5">
    <w:name w:val="表格内容 Char"/>
    <w:basedOn w:val="af6"/>
    <w:qFormat/>
    <w:rPr>
      <w:rFonts w:ascii="Times New Roman" w:hAnsi="Times New Roman" w:cs="Times New Roman" w:hint="default"/>
    </w:rPr>
  </w:style>
  <w:style w:type="character" w:customStyle="1" w:styleId="Charff6">
    <w:name w:val="插图题注 Char"/>
    <w:basedOn w:val="af6"/>
    <w:qFormat/>
    <w:rPr>
      <w:rFonts w:ascii="Arial" w:hAnsi="Arial" w:cs="Arial" w:hint="default"/>
      <w:sz w:val="18"/>
      <w:szCs w:val="18"/>
      <w:lang w:eastAsia="en-US" w:bidi="en-US"/>
    </w:rPr>
  </w:style>
  <w:style w:type="character" w:customStyle="1" w:styleId="11Char0">
    <w:name w:val="（符号）三标题1.1 Char"/>
    <w:basedOn w:val="af6"/>
    <w:qFormat/>
    <w:rPr>
      <w:rFonts w:ascii="宋体" w:eastAsia="宋体" w:hAnsi="宋体" w:cs="宋体" w:hint="eastAsia"/>
      <w:sz w:val="24"/>
    </w:rPr>
  </w:style>
  <w:style w:type="character" w:customStyle="1" w:styleId="tdblue1">
    <w:name w:val="tdblue1"/>
    <w:basedOn w:val="af6"/>
    <w:qFormat/>
    <w:rPr>
      <w:rFonts w:ascii="Arial" w:hAnsi="Arial" w:cs="Arial" w:hint="default"/>
      <w:b/>
      <w:color w:val="FFFFFF"/>
      <w:sz w:val="18"/>
      <w:szCs w:val="18"/>
      <w:shd w:val="clear" w:color="auto" w:fill="006699"/>
    </w:rPr>
  </w:style>
  <w:style w:type="character" w:customStyle="1" w:styleId="119">
    <w:name w:val="标题 1 字符1"/>
    <w:basedOn w:val="af6"/>
    <w:qFormat/>
    <w:rPr>
      <w:rFonts w:ascii="Times New Roman" w:hAnsi="Times New Roman" w:cs="Times New Roman" w:hint="default"/>
      <w:b/>
      <w:kern w:val="44"/>
      <w:sz w:val="44"/>
      <w:szCs w:val="44"/>
    </w:rPr>
  </w:style>
  <w:style w:type="character" w:customStyle="1" w:styleId="314">
    <w:name w:val="标题 3 字符1"/>
    <w:basedOn w:val="af6"/>
    <w:qFormat/>
    <w:rPr>
      <w:rFonts w:ascii="Times New Roman" w:hAnsi="Times New Roman" w:cs="Times New Roman" w:hint="default"/>
      <w:b/>
      <w:sz w:val="32"/>
      <w:szCs w:val="32"/>
    </w:rPr>
  </w:style>
  <w:style w:type="character" w:customStyle="1" w:styleId="msoplaceholdertext0">
    <w:name w:val="msoplaceholdertext"/>
    <w:basedOn w:val="af6"/>
    <w:qFormat/>
    <w:rPr>
      <w:color w:val="808080"/>
    </w:rPr>
  </w:style>
  <w:style w:type="character" w:customStyle="1" w:styleId="describe1">
    <w:name w:val="describe1"/>
    <w:basedOn w:val="af6"/>
    <w:qFormat/>
    <w:rPr>
      <w:color w:val="666666"/>
      <w:sz w:val="21"/>
      <w:szCs w:val="21"/>
    </w:rPr>
  </w:style>
  <w:style w:type="character" w:customStyle="1" w:styleId="11CharChar">
    <w:name w:val="文件标题1.1 Char Char"/>
    <w:basedOn w:val="af6"/>
    <w:qFormat/>
    <w:rPr>
      <w:rFonts w:ascii="Times New Roman" w:hAnsi="Times New Roman" w:cs="Times New Roman" w:hint="default"/>
      <w:b/>
      <w:kern w:val="2"/>
      <w:sz w:val="24"/>
      <w:szCs w:val="24"/>
    </w:rPr>
  </w:style>
  <w:style w:type="character" w:customStyle="1" w:styleId="227">
    <w:name w:val="正文文本缩进 2 字符2"/>
    <w:basedOn w:val="af6"/>
    <w:qFormat/>
    <w:rPr>
      <w:rFonts w:ascii="Times New Roman" w:hAnsi="Times New Roman" w:cs="Times New Roman" w:hint="default"/>
      <w:kern w:val="2"/>
      <w:sz w:val="21"/>
      <w:szCs w:val="24"/>
    </w:rPr>
  </w:style>
  <w:style w:type="character" w:customStyle="1" w:styleId="510">
    <w:name w:val="标题 5 字符1"/>
    <w:basedOn w:val="af6"/>
    <w:qFormat/>
    <w:rPr>
      <w:rFonts w:ascii="Times New Roman" w:hAnsi="Times New Roman" w:cs="Times New Roman" w:hint="default"/>
      <w:b/>
      <w:sz w:val="28"/>
      <w:szCs w:val="28"/>
    </w:rPr>
  </w:style>
  <w:style w:type="character" w:customStyle="1" w:styleId="afffffffffffffff7">
    <w:name w:val="正文首行缩进 字符"/>
    <w:basedOn w:val="affe"/>
    <w:qFormat/>
    <w:rPr>
      <w:rFonts w:ascii="Times New Roman" w:eastAsia="仿宋_GB2312" w:hAnsi="Times New Roman" w:cs="Times New Roman" w:hint="default"/>
      <w:kern w:val="2"/>
      <w:sz w:val="24"/>
      <w:szCs w:val="22"/>
    </w:rPr>
  </w:style>
  <w:style w:type="character" w:customStyle="1" w:styleId="2fff7">
    <w:name w:val="批注主题 字符2"/>
    <w:basedOn w:val="af6"/>
    <w:qFormat/>
    <w:rPr>
      <w:rFonts w:ascii="Times New Roman" w:hAnsi="Times New Roman" w:cs="Times New Roman" w:hint="default"/>
      <w:b/>
      <w:kern w:val="2"/>
      <w:sz w:val="24"/>
      <w:szCs w:val="22"/>
    </w:rPr>
  </w:style>
  <w:style w:type="character" w:customStyle="1" w:styleId="para1">
    <w:name w:val="para1"/>
    <w:basedOn w:val="af6"/>
    <w:qFormat/>
    <w:rPr>
      <w:rFonts w:ascii="Arial" w:hAnsi="Arial" w:cs="Arial" w:hint="default"/>
      <w:sz w:val="18"/>
      <w:szCs w:val="18"/>
    </w:rPr>
  </w:style>
  <w:style w:type="character" w:customStyle="1" w:styleId="810">
    <w:name w:val="标题 8 字符1"/>
    <w:basedOn w:val="af6"/>
    <w:qFormat/>
    <w:rPr>
      <w:rFonts w:ascii="Cambria" w:eastAsia="Cambria" w:hAnsi="Cambria" w:cs="Cambria" w:hint="default"/>
      <w:sz w:val="24"/>
      <w:szCs w:val="24"/>
    </w:rPr>
  </w:style>
  <w:style w:type="character" w:customStyle="1" w:styleId="2fff8">
    <w:name w:val="批注文字 字符2"/>
    <w:basedOn w:val="af6"/>
    <w:qFormat/>
    <w:rPr>
      <w:kern w:val="2"/>
      <w:sz w:val="24"/>
      <w:szCs w:val="22"/>
    </w:rPr>
  </w:style>
  <w:style w:type="character" w:customStyle="1" w:styleId="1fff9">
    <w:name w:val="正文缩进 字符1"/>
    <w:basedOn w:val="af6"/>
    <w:qFormat/>
    <w:rPr>
      <w:rFonts w:ascii="仿宋_GB2312" w:eastAsia="仿宋_GB2312" w:hAnsi="Times New Roman" w:cs="仿宋_GB2312" w:hint="eastAsia"/>
      <w:kern w:val="2"/>
      <w:sz w:val="28"/>
      <w:szCs w:val="28"/>
    </w:rPr>
  </w:style>
  <w:style w:type="character" w:customStyle="1" w:styleId="1fffa">
    <w:name w:val="题注 字符1"/>
    <w:basedOn w:val="af6"/>
    <w:uiPriority w:val="35"/>
    <w:qFormat/>
    <w:rPr>
      <w:rFonts w:ascii="宋体" w:eastAsia="宋体" w:hAnsi="宋体" w:cs="宋体" w:hint="eastAsia"/>
      <w:sz w:val="24"/>
      <w:szCs w:val="24"/>
    </w:rPr>
  </w:style>
  <w:style w:type="character" w:customStyle="1" w:styleId="afffffffffffffff8">
    <w:name w:val="四川广电正文 字符"/>
    <w:basedOn w:val="af6"/>
    <w:qFormat/>
    <w:rPr>
      <w:rFonts w:ascii="微软雅黑" w:eastAsia="微软雅黑" w:hAnsi="微软雅黑" w:cs="微软雅黑" w:hint="eastAsia"/>
      <w:kern w:val="2"/>
      <w:sz w:val="21"/>
      <w:szCs w:val="21"/>
    </w:rPr>
  </w:style>
  <w:style w:type="character" w:customStyle="1" w:styleId="Charff7">
    <w:name w:val="工可正文 Char"/>
    <w:basedOn w:val="af6"/>
    <w:qFormat/>
    <w:rPr>
      <w:rFonts w:ascii="宋体" w:eastAsia="宋体" w:hAnsi="Courier New" w:cs="宋体" w:hint="eastAsia"/>
      <w:kern w:val="2"/>
      <w:sz w:val="28"/>
    </w:rPr>
  </w:style>
  <w:style w:type="character" w:customStyle="1" w:styleId="2fff9">
    <w:name w:val="文档结构图 字符2"/>
    <w:basedOn w:val="af6"/>
    <w:qFormat/>
    <w:rPr>
      <w:rFonts w:ascii="宋体" w:eastAsia="宋体" w:hAnsi="Times New Roman" w:cs="宋体" w:hint="eastAsia"/>
      <w:kern w:val="2"/>
      <w:sz w:val="18"/>
      <w:szCs w:val="18"/>
    </w:rPr>
  </w:style>
  <w:style w:type="character" w:customStyle="1" w:styleId="Charff8">
    <w:name w:val="表样式 Char"/>
    <w:basedOn w:val="af6"/>
    <w:qFormat/>
    <w:rPr>
      <w:rFonts w:ascii="Times New Roman" w:eastAsia="仿宋_GB2312" w:hAnsi="Times New Roman" w:cs="Times New Roman" w:hint="default"/>
      <w:kern w:val="2"/>
      <w:sz w:val="28"/>
      <w:szCs w:val="24"/>
    </w:rPr>
  </w:style>
  <w:style w:type="character" w:customStyle="1" w:styleId="2fffa">
    <w:name w:val="批注框文本 字符2"/>
    <w:basedOn w:val="af6"/>
    <w:qFormat/>
    <w:rPr>
      <w:rFonts w:ascii="Times New Roman" w:hAnsi="Times New Roman" w:cs="Times New Roman" w:hint="default"/>
      <w:kern w:val="2"/>
      <w:sz w:val="18"/>
      <w:szCs w:val="18"/>
    </w:rPr>
  </w:style>
  <w:style w:type="character" w:customStyle="1" w:styleId="1fffb">
    <w:name w:val="页脚 字符1"/>
    <w:basedOn w:val="af6"/>
    <w:qFormat/>
    <w:rPr>
      <w:rFonts w:ascii="Times New Roman" w:hAnsi="Times New Roman" w:cs="Times New Roman" w:hint="default"/>
      <w:kern w:val="2"/>
      <w:sz w:val="18"/>
      <w:szCs w:val="18"/>
    </w:rPr>
  </w:style>
  <w:style w:type="character" w:customStyle="1" w:styleId="4CharChar">
    <w:name w:val="标题4 Char Char"/>
    <w:basedOn w:val="af6"/>
    <w:qFormat/>
    <w:rPr>
      <w:rFonts w:ascii="Times New Roman" w:hAnsi="Times New Roman" w:cs="Times New Roman" w:hint="default"/>
      <w:b/>
      <w:kern w:val="2"/>
      <w:sz w:val="28"/>
    </w:rPr>
  </w:style>
  <w:style w:type="character" w:customStyle="1" w:styleId="PlainTextChar">
    <w:name w:val="Plain Text Char"/>
    <w:basedOn w:val="af6"/>
    <w:qFormat/>
    <w:rPr>
      <w:rFonts w:ascii="宋体" w:eastAsia="宋体" w:hAnsi="宋体" w:cs="宋体" w:hint="eastAsia"/>
      <w:kern w:val="2"/>
      <w:sz w:val="24"/>
      <w:szCs w:val="24"/>
    </w:rPr>
  </w:style>
  <w:style w:type="character" w:customStyle="1" w:styleId="BulletedDiamondChar">
    <w:name w:val="Bulleted Diamond Char"/>
    <w:basedOn w:val="af6"/>
    <w:qFormat/>
    <w:rPr>
      <w:rFonts w:ascii="Garamond" w:eastAsia="宋体" w:hAnsi="Garamond" w:cs="Garamond" w:hint="default"/>
      <w:sz w:val="24"/>
      <w:lang w:val="en-US" w:eastAsia="en-US"/>
    </w:rPr>
  </w:style>
  <w:style w:type="character" w:customStyle="1" w:styleId="l0v4head1">
    <w:name w:val="l0v4head1"/>
    <w:basedOn w:val="af6"/>
    <w:qFormat/>
    <w:rPr>
      <w:rFonts w:ascii="Arial" w:hAnsi="Arial" w:cs="Arial" w:hint="default"/>
      <w:b/>
      <w:sz w:val="35"/>
      <w:szCs w:val="35"/>
    </w:rPr>
  </w:style>
  <w:style w:type="character" w:customStyle="1" w:styleId="2Char13">
    <w:name w:val="标题 2 Char1"/>
    <w:basedOn w:val="af6"/>
    <w:qFormat/>
    <w:rPr>
      <w:rFonts w:ascii="Cambria" w:eastAsia="宋体" w:hAnsi="Cambria" w:cs="Times New Roman" w:hint="default"/>
      <w:b/>
      <w:kern w:val="2"/>
      <w:sz w:val="32"/>
      <w:szCs w:val="32"/>
    </w:rPr>
  </w:style>
  <w:style w:type="character" w:customStyle="1" w:styleId="6Char1">
    <w:name w:val="标题 6 Char1"/>
    <w:basedOn w:val="af6"/>
    <w:qFormat/>
    <w:rPr>
      <w:rFonts w:ascii="Cambria" w:eastAsia="宋体" w:hAnsi="Cambria" w:cs="Times New Roman" w:hint="default"/>
      <w:b/>
      <w:kern w:val="2"/>
      <w:sz w:val="24"/>
      <w:szCs w:val="24"/>
    </w:rPr>
  </w:style>
  <w:style w:type="paragraph" w:customStyle="1" w:styleId="afffffffffffffff9">
    <w:name w:val="正文（缩进）"/>
    <w:basedOn w:val="affd"/>
    <w:link w:val="Charff9"/>
    <w:qFormat/>
    <w:pPr>
      <w:widowControl/>
      <w:spacing w:after="0" w:line="240" w:lineRule="atLeast"/>
      <w:ind w:firstLineChars="0" w:firstLine="0"/>
    </w:pPr>
    <w:rPr>
      <w:rFonts w:ascii="宋体" w:hAnsi="宋体"/>
      <w:kern w:val="0"/>
      <w:szCs w:val="20"/>
    </w:rPr>
  </w:style>
  <w:style w:type="character" w:customStyle="1" w:styleId="Charff9">
    <w:name w:val="正文（缩进） Char"/>
    <w:basedOn w:val="af6"/>
    <w:link w:val="afffffffffffffff9"/>
    <w:qFormat/>
    <w:rPr>
      <w:rFonts w:ascii="宋体" w:eastAsia="宋体" w:hAnsi="宋体" w:cs="Times New Roman"/>
      <w:kern w:val="0"/>
      <w:sz w:val="24"/>
      <w:szCs w:val="20"/>
    </w:rPr>
  </w:style>
  <w:style w:type="character" w:customStyle="1" w:styleId="Charffa">
    <w:name w:val="正式正文样式 Char"/>
    <w:basedOn w:val="af6"/>
    <w:qFormat/>
    <w:rPr>
      <w:rFonts w:ascii="宋体" w:eastAsia="宋体" w:hAnsi="宋体" w:cs="宋体" w:hint="eastAsia"/>
      <w:kern w:val="2"/>
      <w:sz w:val="24"/>
      <w:szCs w:val="24"/>
    </w:rPr>
  </w:style>
  <w:style w:type="character" w:customStyle="1" w:styleId="tit11">
    <w:name w:val="tit11"/>
    <w:basedOn w:val="af6"/>
    <w:qFormat/>
    <w:rPr>
      <w:b/>
      <w:color w:val="3366CC"/>
      <w:sz w:val="21"/>
    </w:rPr>
  </w:style>
  <w:style w:type="character" w:customStyle="1" w:styleId="FooterTxt">
    <w:name w:val="FooterTxt"/>
    <w:basedOn w:val="af6"/>
    <w:qFormat/>
    <w:rPr>
      <w:sz w:val="16"/>
    </w:rPr>
  </w:style>
  <w:style w:type="character" w:customStyle="1" w:styleId="GOSChar">
    <w:name w:val="GOS_正文 Char"/>
    <w:basedOn w:val="af6"/>
    <w:qFormat/>
    <w:rPr>
      <w:rFonts w:ascii="Times New Roman" w:hAnsi="Times New Roman" w:cs="Times New Roman" w:hint="default"/>
      <w:kern w:val="2"/>
      <w:sz w:val="21"/>
      <w:szCs w:val="24"/>
    </w:rPr>
  </w:style>
  <w:style w:type="character" w:customStyle="1" w:styleId="font5Char">
    <w:name w:val="font5 Char"/>
    <w:basedOn w:val="af6"/>
    <w:qFormat/>
    <w:rPr>
      <w:rFonts w:ascii="宋体" w:eastAsia="宋体" w:hAnsi="宋体" w:cs="宋体" w:hint="eastAsia"/>
      <w:sz w:val="18"/>
      <w:szCs w:val="18"/>
    </w:rPr>
  </w:style>
  <w:style w:type="character" w:customStyle="1" w:styleId="ttag">
    <w:name w:val="t_tag"/>
    <w:basedOn w:val="af6"/>
    <w:qFormat/>
  </w:style>
  <w:style w:type="character" w:customStyle="1" w:styleId="CharCharChar0">
    <w:name w:val="正文段 Char Char Char"/>
    <w:basedOn w:val="af6"/>
    <w:qFormat/>
    <w:rPr>
      <w:rFonts w:ascii="Times New Roman" w:hAnsi="Times New Roman" w:cs="Times New Roman" w:hint="default"/>
      <w:sz w:val="28"/>
      <w:szCs w:val="28"/>
    </w:rPr>
  </w:style>
  <w:style w:type="character" w:customStyle="1" w:styleId="Charffb">
    <w:name w:val="明显引用 Char"/>
    <w:basedOn w:val="af6"/>
    <w:qFormat/>
    <w:rPr>
      <w:rFonts w:ascii="Times New Roman" w:eastAsia="仿宋_GB2312" w:hAnsi="Times New Roman" w:cs="Times New Roman" w:hint="default"/>
      <w:b/>
      <w:i/>
      <w:color w:val="4F81BD"/>
      <w:sz w:val="24"/>
    </w:rPr>
  </w:style>
  <w:style w:type="character" w:customStyle="1" w:styleId="MMTopic2Char">
    <w:name w:val="MM Topic 2 Char"/>
    <w:basedOn w:val="af6"/>
    <w:qFormat/>
    <w:rPr>
      <w:rFonts w:ascii="Arial" w:eastAsia="黑体" w:hAnsi="Arial" w:cs="Arial" w:hint="default"/>
      <w:bCs/>
      <w:kern w:val="2"/>
      <w:sz w:val="32"/>
      <w:szCs w:val="32"/>
    </w:rPr>
  </w:style>
  <w:style w:type="character" w:customStyle="1" w:styleId="huei12b">
    <w:name w:val="huei12b"/>
    <w:basedOn w:val="af6"/>
    <w:qFormat/>
  </w:style>
  <w:style w:type="character" w:customStyle="1" w:styleId="p21">
    <w:name w:val="p21"/>
    <w:basedOn w:val="af6"/>
    <w:qFormat/>
    <w:rPr>
      <w:rFonts w:ascii="ˎ̥" w:eastAsia="ˎ̥" w:hAnsi="ˎ̥" w:cs="ˎ̥" w:hint="default"/>
      <w:sz w:val="19"/>
      <w:szCs w:val="19"/>
    </w:rPr>
  </w:style>
  <w:style w:type="character" w:customStyle="1" w:styleId="Charffc">
    <w:name w:val="*正文 Char"/>
    <w:basedOn w:val="af6"/>
    <w:qFormat/>
    <w:rPr>
      <w:rFonts w:ascii="仿宋_GB2312" w:eastAsia="仿宋_GB2312" w:hAnsi="Times New Roman" w:cs="仿宋_GB2312" w:hint="eastAsia"/>
      <w:kern w:val="2"/>
      <w:sz w:val="24"/>
      <w:szCs w:val="28"/>
    </w:rPr>
  </w:style>
  <w:style w:type="character" w:customStyle="1" w:styleId="afffffffffffffffa">
    <w:name w:val="标蓝"/>
    <w:basedOn w:val="af6"/>
    <w:qFormat/>
    <w:rPr>
      <w:i/>
      <w:color w:val="0000FF"/>
      <w:u w:val="single"/>
    </w:rPr>
  </w:style>
  <w:style w:type="character" w:customStyle="1" w:styleId="TableHeadingChar">
    <w:name w:val="Table Heading Char"/>
    <w:basedOn w:val="af6"/>
    <w:qFormat/>
    <w:rPr>
      <w:rFonts w:ascii="Arial" w:eastAsia="黑体" w:hAnsi="Arial" w:cs="Arial" w:hint="default"/>
      <w:sz w:val="18"/>
    </w:rPr>
  </w:style>
  <w:style w:type="character" w:customStyle="1" w:styleId="unnamed31">
    <w:name w:val="unnamed31"/>
    <w:basedOn w:val="af6"/>
    <w:qFormat/>
    <w:rPr>
      <w:sz w:val="22"/>
      <w:szCs w:val="22"/>
    </w:rPr>
  </w:style>
  <w:style w:type="character" w:customStyle="1" w:styleId="KLChar">
    <w:name w:val="KL正文 Char"/>
    <w:basedOn w:val="af6"/>
    <w:qFormat/>
    <w:rPr>
      <w:rFonts w:ascii="仿宋_GB2312" w:eastAsia="仿宋_GB2312" w:hAnsi="Times New Roman" w:cs="仿宋_GB2312" w:hint="eastAsia"/>
      <w:kern w:val="2"/>
      <w:sz w:val="28"/>
      <w:szCs w:val="28"/>
    </w:rPr>
  </w:style>
  <w:style w:type="character" w:customStyle="1" w:styleId="afffffffffffffffb">
    <w:name w:val="样式 宋体"/>
    <w:basedOn w:val="af6"/>
    <w:qFormat/>
    <w:rPr>
      <w:rFonts w:ascii="宋体" w:eastAsia="宋体" w:hAnsi="宋体" w:cs="宋体" w:hint="eastAsia"/>
      <w:sz w:val="24"/>
      <w:szCs w:val="24"/>
    </w:rPr>
  </w:style>
  <w:style w:type="character" w:customStyle="1" w:styleId="ztbt">
    <w:name w:val="ztbt"/>
    <w:basedOn w:val="af6"/>
    <w:qFormat/>
  </w:style>
  <w:style w:type="character" w:customStyle="1" w:styleId="TableTextChar">
    <w:name w:val="Table Text Char"/>
    <w:basedOn w:val="af6"/>
    <w:qFormat/>
    <w:rPr>
      <w:rFonts w:ascii="Arial" w:hAnsi="Arial" w:cs="Arial" w:hint="default"/>
      <w:lang w:eastAsia="en-US"/>
    </w:rPr>
  </w:style>
  <w:style w:type="character" w:customStyle="1" w:styleId="06-sinobest-Char">
    <w:name w:val="06-sinobest-正文 Char"/>
    <w:basedOn w:val="af6"/>
    <w:qFormat/>
    <w:rPr>
      <w:rFonts w:ascii="Times New Roman" w:eastAsia="仿宋_GB2312" w:hAnsi="Times New Roman" w:cs="Times New Roman" w:hint="default"/>
      <w:sz w:val="24"/>
      <w:szCs w:val="24"/>
    </w:rPr>
  </w:style>
  <w:style w:type="character" w:customStyle="1" w:styleId="4Char2">
    <w:name w:val="标题 4 Char2"/>
    <w:basedOn w:val="af6"/>
    <w:qFormat/>
    <w:rPr>
      <w:rFonts w:ascii="Cambria" w:eastAsia="宋体" w:hAnsi="Cambria" w:cs="Times New Roman" w:hint="default"/>
      <w:b/>
      <w:sz w:val="28"/>
      <w:szCs w:val="28"/>
    </w:rPr>
  </w:style>
  <w:style w:type="character" w:customStyle="1" w:styleId="ItemListCharChar">
    <w:name w:val="Item List Char Char"/>
    <w:basedOn w:val="af6"/>
    <w:qFormat/>
    <w:rPr>
      <w:rFonts w:ascii="Arial" w:hAnsi="Arial" w:cs="Arial" w:hint="default"/>
      <w:kern w:val="2"/>
      <w:sz w:val="24"/>
      <w:lang w:eastAsia="en-US"/>
    </w:rPr>
  </w:style>
  <w:style w:type="character" w:customStyle="1" w:styleId="0CharChar">
    <w:name w:val="0正文 Char Char"/>
    <w:basedOn w:val="af6"/>
    <w:qFormat/>
    <w:rPr>
      <w:rFonts w:ascii="Verdana" w:hAnsi="Verdana" w:cs="Verdana" w:hint="default"/>
      <w:sz w:val="28"/>
      <w:szCs w:val="24"/>
    </w:rPr>
  </w:style>
  <w:style w:type="character" w:customStyle="1" w:styleId="shorttext1">
    <w:name w:val="short_text1"/>
    <w:basedOn w:val="af6"/>
    <w:qFormat/>
    <w:rPr>
      <w:sz w:val="26"/>
      <w:szCs w:val="26"/>
    </w:rPr>
  </w:style>
  <w:style w:type="character" w:customStyle="1" w:styleId="ViewedAnchorA">
    <w:name w:val="Viewed Anchor (A)"/>
    <w:basedOn w:val="af6"/>
    <w:qFormat/>
    <w:rPr>
      <w:color w:val="800000"/>
      <w:spacing w:val="0"/>
      <w:sz w:val="24"/>
      <w:u w:val="single"/>
    </w:rPr>
  </w:style>
  <w:style w:type="character" w:customStyle="1" w:styleId="spanparamvalue">
    <w:name w:val="span_paramvalue"/>
    <w:basedOn w:val="af6"/>
    <w:qFormat/>
  </w:style>
  <w:style w:type="character" w:customStyle="1" w:styleId="1111Char">
    <w:name w:val="文件标题1.1.1.1 Char"/>
    <w:basedOn w:val="af6"/>
    <w:qFormat/>
    <w:rPr>
      <w:rFonts w:ascii="Times New Roman" w:eastAsia="仿宋_GB2312" w:hAnsi="Times New Roman" w:cs="Times New Roman" w:hint="default"/>
      <w:b/>
      <w:color w:val="000000"/>
      <w:w w:val="0"/>
      <w:sz w:val="24"/>
      <w:szCs w:val="24"/>
    </w:rPr>
  </w:style>
  <w:style w:type="character" w:customStyle="1" w:styleId="Charffd">
    <w:name w:val="招标书正文 Char"/>
    <w:basedOn w:val="af6"/>
    <w:qFormat/>
    <w:rPr>
      <w:rFonts w:ascii="Times New Roman" w:eastAsia="仿宋_GB2312" w:hAnsi="Times New Roman" w:cs="Times New Roman" w:hint="default"/>
      <w:sz w:val="24"/>
      <w:szCs w:val="24"/>
    </w:rPr>
  </w:style>
  <w:style w:type="character" w:customStyle="1" w:styleId="5Char0">
    <w:name w:val="标题5 Char"/>
    <w:basedOn w:val="af6"/>
    <w:qFormat/>
    <w:rPr>
      <w:rFonts w:ascii="Verdana" w:eastAsia="仿宋_GB2312" w:hAnsi="Verdana" w:cs="Verdana" w:hint="default"/>
      <w:b/>
      <w:kern w:val="2"/>
      <w:sz w:val="24"/>
      <w:szCs w:val="24"/>
      <w:lang w:eastAsia="en-US"/>
    </w:rPr>
  </w:style>
  <w:style w:type="character" w:customStyle="1" w:styleId="Charffe">
    <w:name w:val="普通正文 Char"/>
    <w:basedOn w:val="af6"/>
    <w:qFormat/>
    <w:rPr>
      <w:rFonts w:ascii="Arial" w:eastAsia="仿宋_GB2312" w:hAnsi="Arial" w:cs="Arial" w:hint="default"/>
      <w:sz w:val="24"/>
      <w:szCs w:val="24"/>
    </w:rPr>
  </w:style>
  <w:style w:type="character" w:customStyle="1" w:styleId="Charfff">
    <w:name w:val="投标文件 正文首行缩进 Char"/>
    <w:basedOn w:val="af6"/>
    <w:qFormat/>
    <w:rPr>
      <w:rFonts w:ascii="Arial" w:hAnsi="Arial" w:cs="Arial" w:hint="default"/>
      <w:kern w:val="2"/>
      <w:sz w:val="21"/>
      <w:szCs w:val="24"/>
    </w:rPr>
  </w:style>
  <w:style w:type="character" w:customStyle="1" w:styleId="Charfff0">
    <w:name w:val="正文四号 Char"/>
    <w:basedOn w:val="af6"/>
    <w:qFormat/>
    <w:rPr>
      <w:rFonts w:ascii="Times New Roman" w:eastAsia="仿宋_GB2312" w:hAnsi="Times New Roman" w:cs="Times New Roman" w:hint="default"/>
      <w:sz w:val="28"/>
    </w:rPr>
  </w:style>
  <w:style w:type="character" w:customStyle="1" w:styleId="StyleHeading22ndlevelh22Header2l2H2Heading2HiddenHeadCharChar">
    <w:name w:val="Style Heading 22nd levelh22Header 2l2H2Heading 2 HiddenHead... Char Char"/>
    <w:basedOn w:val="af6"/>
    <w:qFormat/>
    <w:rPr>
      <w:rFonts w:ascii="新宋体" w:eastAsia="新宋体" w:hAnsi="新宋体" w:cs="新宋体" w:hint="eastAsia"/>
      <w:b/>
      <w:sz w:val="24"/>
      <w:szCs w:val="32"/>
    </w:rPr>
  </w:style>
  <w:style w:type="character" w:customStyle="1" w:styleId="Charfff1">
    <w:name w:val="编号，四号 Char"/>
    <w:basedOn w:val="af6"/>
    <w:qFormat/>
    <w:rPr>
      <w:rFonts w:ascii="Times New Roman" w:eastAsia="仿宋_GB2312" w:hAnsi="Times New Roman" w:cs="Times New Roman" w:hint="default"/>
      <w:sz w:val="28"/>
    </w:rPr>
  </w:style>
  <w:style w:type="character" w:customStyle="1" w:styleId="Charfff2">
    <w:name w:val="正文粗体 Char"/>
    <w:basedOn w:val="af6"/>
    <w:qFormat/>
    <w:rPr>
      <w:rFonts w:ascii="Times New Roman" w:eastAsia="仿宋_GB2312" w:hAnsi="Times New Roman" w:cs="Times New Roman" w:hint="default"/>
      <w:b/>
      <w:sz w:val="28"/>
    </w:rPr>
  </w:style>
  <w:style w:type="character" w:customStyle="1" w:styleId="ziti1">
    <w:name w:val="ziti1"/>
    <w:basedOn w:val="af6"/>
    <w:qFormat/>
    <w:rPr>
      <w:b/>
      <w:color w:val="DE1800"/>
      <w:sz w:val="36"/>
      <w:szCs w:val="36"/>
    </w:rPr>
  </w:style>
  <w:style w:type="character" w:customStyle="1" w:styleId="hChar">
    <w:name w:val="h表 Char"/>
    <w:basedOn w:val="af6"/>
    <w:qFormat/>
    <w:rPr>
      <w:rFonts w:ascii="Times New Roman" w:eastAsia="仿宋_GB2312" w:hAnsi="Times New Roman" w:cs="Times New Roman" w:hint="default"/>
      <w:kern w:val="2"/>
      <w:sz w:val="21"/>
      <w:szCs w:val="24"/>
    </w:rPr>
  </w:style>
  <w:style w:type="character" w:customStyle="1" w:styleId="DefaultChar">
    <w:name w:val="Default Char"/>
    <w:basedOn w:val="af6"/>
    <w:qFormat/>
    <w:rPr>
      <w:rFonts w:ascii="宋体" w:eastAsia="宋体" w:hAnsi="Times New Roman" w:cs="宋体" w:hint="eastAsia"/>
      <w:color w:val="000000"/>
      <w:sz w:val="24"/>
      <w:szCs w:val="24"/>
    </w:rPr>
  </w:style>
  <w:style w:type="character" w:customStyle="1" w:styleId="green">
    <w:name w:val="green"/>
    <w:basedOn w:val="af6"/>
    <w:qFormat/>
  </w:style>
  <w:style w:type="character" w:customStyle="1" w:styleId="1Char5">
    <w:name w:val="正文1 Char"/>
    <w:basedOn w:val="af6"/>
    <w:qFormat/>
    <w:rPr>
      <w:rFonts w:ascii="黑体" w:eastAsia="黑体" w:hAnsi="宋体" w:cs="黑体" w:hint="eastAsia"/>
      <w:sz w:val="24"/>
    </w:rPr>
  </w:style>
  <w:style w:type="character" w:customStyle="1" w:styleId="nien1">
    <w:name w:val="nien1"/>
    <w:basedOn w:val="af6"/>
    <w:qFormat/>
    <w:rPr>
      <w:sz w:val="18"/>
      <w:szCs w:val="18"/>
    </w:rPr>
  </w:style>
  <w:style w:type="character" w:customStyle="1" w:styleId="2Char8">
    <w:name w:val="样式 首行缩进:  2 字符 Char"/>
    <w:basedOn w:val="af6"/>
    <w:qFormat/>
    <w:rPr>
      <w:rFonts w:ascii="宋体" w:eastAsia="宋体" w:hAnsi="宋体" w:cs="宋体" w:hint="eastAsia"/>
      <w:bCs/>
      <w:sz w:val="24"/>
    </w:rPr>
  </w:style>
  <w:style w:type="character" w:customStyle="1" w:styleId="9Char1">
    <w:name w:val="标题 9 Char1"/>
    <w:basedOn w:val="af6"/>
    <w:qFormat/>
    <w:rPr>
      <w:rFonts w:ascii="Cambria" w:eastAsia="宋体" w:hAnsi="Cambria" w:cs="Times New Roman" w:hint="default"/>
      <w:sz w:val="21"/>
      <w:szCs w:val="21"/>
    </w:rPr>
  </w:style>
  <w:style w:type="character" w:customStyle="1" w:styleId="Charfff3">
    <w:name w:val="七章格式正文 Char"/>
    <w:basedOn w:val="af6"/>
    <w:qFormat/>
    <w:rPr>
      <w:rFonts w:ascii="Times New Roman" w:hAnsi="Times New Roman" w:cs="Times New Roman" w:hint="default"/>
      <w:sz w:val="28"/>
      <w:szCs w:val="24"/>
    </w:rPr>
  </w:style>
  <w:style w:type="character" w:customStyle="1" w:styleId="fontstyle01">
    <w:name w:val="fontstyle01"/>
    <w:basedOn w:val="af6"/>
    <w:qFormat/>
    <w:rPr>
      <w:rFonts w:ascii="宋体" w:eastAsia="宋体" w:hAnsi="宋体" w:cs="宋体" w:hint="eastAsia"/>
      <w:color w:val="000000"/>
      <w:sz w:val="24"/>
      <w:szCs w:val="24"/>
    </w:rPr>
  </w:style>
  <w:style w:type="character" w:customStyle="1" w:styleId="CharChar60">
    <w:name w:val="Char Char6"/>
    <w:basedOn w:val="af6"/>
    <w:qFormat/>
    <w:rPr>
      <w:kern w:val="2"/>
      <w:sz w:val="18"/>
      <w:szCs w:val="18"/>
    </w:rPr>
  </w:style>
  <w:style w:type="character" w:customStyle="1" w:styleId="s">
    <w:name w:val="s"/>
    <w:basedOn w:val="af6"/>
    <w:qFormat/>
  </w:style>
  <w:style w:type="character" w:customStyle="1" w:styleId="t14">
    <w:name w:val="t14"/>
    <w:basedOn w:val="af6"/>
    <w:qFormat/>
  </w:style>
  <w:style w:type="character" w:customStyle="1" w:styleId="MMTopic1Char">
    <w:name w:val="MM Topic 1 Char"/>
    <w:basedOn w:val="af6"/>
    <w:qFormat/>
    <w:rPr>
      <w:rFonts w:ascii="黑体" w:eastAsia="黑体" w:hAnsi="宋体" w:cs="黑体" w:hint="eastAsia"/>
      <w:b/>
      <w:kern w:val="44"/>
      <w:sz w:val="44"/>
      <w:szCs w:val="44"/>
    </w:rPr>
  </w:style>
  <w:style w:type="character" w:customStyle="1" w:styleId="bodycopy1">
    <w:name w:val="bodycopy1"/>
    <w:basedOn w:val="af6"/>
    <w:qFormat/>
    <w:rPr>
      <w:rFonts w:ascii="Arial" w:hAnsi="Arial" w:cs="Arial" w:hint="default"/>
      <w:color w:val="000000"/>
      <w:sz w:val="18"/>
      <w:szCs w:val="18"/>
      <w:u w:val="none"/>
    </w:rPr>
  </w:style>
  <w:style w:type="character" w:customStyle="1" w:styleId="Charfff4">
    <w:name w:val="图编号 Char"/>
    <w:basedOn w:val="af6"/>
    <w:qFormat/>
    <w:rPr>
      <w:rFonts w:ascii="Times New Roman" w:eastAsia="仿宋_GB2312" w:hAnsi="Times New Roman" w:cs="Arial Unicode MS" w:hint="default"/>
      <w:color w:val="FF0000"/>
      <w:kern w:val="2"/>
      <w:sz w:val="21"/>
      <w:szCs w:val="21"/>
    </w:rPr>
  </w:style>
  <w:style w:type="character" w:customStyle="1" w:styleId="paragraph1Char">
    <w:name w:val="paragraph1 Char"/>
    <w:basedOn w:val="af6"/>
    <w:qFormat/>
    <w:rPr>
      <w:rFonts w:ascii="Times New Roman" w:eastAsia="仿宋_GB2312" w:hAnsi="Times New Roman" w:cs="Times New Roman" w:hint="default"/>
      <w:sz w:val="24"/>
      <w:szCs w:val="24"/>
    </w:rPr>
  </w:style>
  <w:style w:type="character" w:customStyle="1" w:styleId="25Char">
    <w:name w:val="样式 首行缩进:  2 字符5 Char"/>
    <w:basedOn w:val="af6"/>
    <w:qFormat/>
    <w:rPr>
      <w:rFonts w:ascii="Times New Roman" w:hAnsi="Times New Roman" w:cs="Times New Roman" w:hint="default"/>
      <w:kern w:val="2"/>
      <w:sz w:val="21"/>
    </w:rPr>
  </w:style>
  <w:style w:type="character" w:customStyle="1" w:styleId="ca-21">
    <w:name w:val="ca-21"/>
    <w:basedOn w:val="af6"/>
    <w:qFormat/>
    <w:rPr>
      <w:rFonts w:ascii="仿宋体" w:eastAsia="仿宋体" w:hAnsi="仿宋体" w:cs="仿宋体" w:hint="eastAsia"/>
      <w:sz w:val="21"/>
      <w:szCs w:val="21"/>
    </w:rPr>
  </w:style>
  <w:style w:type="character" w:customStyle="1" w:styleId="defChar">
    <w:name w:val="def正文 Char"/>
    <w:basedOn w:val="af6"/>
    <w:qFormat/>
    <w:rPr>
      <w:rFonts w:ascii="Times New Roman" w:hAnsi="Times New Roman" w:cs="Times New Roman" w:hint="default"/>
      <w:szCs w:val="21"/>
    </w:rPr>
  </w:style>
  <w:style w:type="character" w:customStyle="1" w:styleId="3Char0">
    <w:name w:val="样式3 Char"/>
    <w:basedOn w:val="af6"/>
    <w:qFormat/>
    <w:rPr>
      <w:rFonts w:ascii="宋体" w:eastAsia="仿宋_GB2312" w:hAnsi="Times New Roman" w:cs="宋体" w:hint="eastAsia"/>
    </w:rPr>
  </w:style>
  <w:style w:type="character" w:customStyle="1" w:styleId="ALTZChar">
    <w:name w:val="正文缩进(ALT+Z) Char"/>
    <w:basedOn w:val="af6"/>
    <w:qFormat/>
    <w:rPr>
      <w:rFonts w:ascii="Times New Roman" w:hAnsi="Times New Roman" w:cs="Times New Roman" w:hint="default"/>
      <w:sz w:val="24"/>
      <w:szCs w:val="24"/>
    </w:rPr>
  </w:style>
  <w:style w:type="character" w:customStyle="1" w:styleId="t31">
    <w:name w:val="t31"/>
    <w:basedOn w:val="af6"/>
    <w:qFormat/>
    <w:rPr>
      <w:b/>
      <w:sz w:val="24"/>
      <w:szCs w:val="24"/>
    </w:rPr>
  </w:style>
  <w:style w:type="character" w:customStyle="1" w:styleId="111Char">
    <w:name w:val="文件标题1.1.1 Char"/>
    <w:basedOn w:val="af6"/>
    <w:qFormat/>
    <w:rPr>
      <w:rFonts w:ascii="Times New Roman" w:hAnsi="Times New Roman" w:cs="Times New Roman" w:hint="default"/>
      <w:sz w:val="24"/>
      <w:szCs w:val="24"/>
    </w:rPr>
  </w:style>
  <w:style w:type="character" w:customStyle="1" w:styleId="stext1">
    <w:name w:val="s_text1"/>
    <w:basedOn w:val="af6"/>
    <w:qFormat/>
    <w:rPr>
      <w:rFonts w:ascii="宋体" w:eastAsia="宋体" w:hAnsi="宋体" w:cs="宋体" w:hint="eastAsia"/>
      <w:color w:val="737373"/>
      <w:sz w:val="18"/>
      <w:szCs w:val="18"/>
      <w:u w:val="none"/>
    </w:rPr>
  </w:style>
  <w:style w:type="character" w:customStyle="1" w:styleId="Charfff5">
    <w:name w:val="仿宋三号正文 Char"/>
    <w:basedOn w:val="af6"/>
    <w:qFormat/>
    <w:rPr>
      <w:rFonts w:ascii="仿宋_GB2312" w:eastAsia="仿宋_GB2312" w:hAnsi="仿宋_GB2312" w:cs="仿宋_GB2312" w:hint="eastAsia"/>
      <w:bCs/>
      <w:sz w:val="32"/>
      <w:szCs w:val="32"/>
    </w:rPr>
  </w:style>
  <w:style w:type="character" w:customStyle="1" w:styleId="number1Char">
    <w:name w:val="number1 Char"/>
    <w:basedOn w:val="af6"/>
    <w:qFormat/>
    <w:rPr>
      <w:rFonts w:ascii="Times New Roman" w:eastAsia="仿宋_GB2312" w:hAnsi="Times New Roman" w:cs="Times New Roman" w:hint="default"/>
      <w:sz w:val="24"/>
      <w:szCs w:val="24"/>
    </w:rPr>
  </w:style>
  <w:style w:type="character" w:customStyle="1" w:styleId="number1Char0">
    <w:name w:val="样式 number1 + (符号) 宋体 Char"/>
    <w:basedOn w:val="af6"/>
    <w:qFormat/>
    <w:rPr>
      <w:rFonts w:ascii="Times New Roman" w:eastAsia="仿宋_GB2312" w:hAnsi="Times New Roman" w:cs="Times New Roman" w:hint="default"/>
      <w:sz w:val="24"/>
      <w:szCs w:val="24"/>
    </w:rPr>
  </w:style>
  <w:style w:type="character" w:customStyle="1" w:styleId="4Char3">
    <w:name w:val="样式4 Char"/>
    <w:basedOn w:val="af6"/>
    <w:qFormat/>
    <w:rPr>
      <w:rFonts w:ascii="Times New Roman" w:eastAsia="仿宋_GB2312" w:hAnsi="Times New Roman" w:cs="Times New Roman" w:hint="default"/>
      <w:sz w:val="28"/>
    </w:rPr>
  </w:style>
  <w:style w:type="character" w:customStyle="1" w:styleId="1fffc">
    <w:name w:val="不明显参考1"/>
    <w:basedOn w:val="af6"/>
    <w:qFormat/>
    <w:rPr>
      <w:smallCaps/>
      <w:color w:val="C0504D"/>
      <w:u w:val="single"/>
    </w:rPr>
  </w:style>
  <w:style w:type="character" w:customStyle="1" w:styleId="CharCharCharCharCharChar2">
    <w:name w:val="Char Char Char Char Char Char2"/>
    <w:basedOn w:val="af6"/>
    <w:qFormat/>
    <w:rPr>
      <w:rFonts w:ascii="Arial" w:eastAsia="黑体" w:hAnsi="Arial" w:cs="Arial" w:hint="default"/>
      <w:sz w:val="20"/>
      <w:szCs w:val="20"/>
    </w:rPr>
  </w:style>
  <w:style w:type="character" w:customStyle="1" w:styleId="2CharChar0">
    <w:name w:val="正文（首行缩进2字符） Char Char"/>
    <w:basedOn w:val="af6"/>
    <w:qFormat/>
    <w:rPr>
      <w:rFonts w:ascii="Times New Roman" w:hAnsi="Times New Roman" w:cs="Times New Roman" w:hint="default"/>
      <w:kern w:val="2"/>
      <w:sz w:val="22"/>
    </w:rPr>
  </w:style>
  <w:style w:type="character" w:customStyle="1" w:styleId="ca-41">
    <w:name w:val="ca-41"/>
    <w:basedOn w:val="af6"/>
    <w:qFormat/>
    <w:rPr>
      <w:rFonts w:ascii="Times New Roman" w:hAnsi="Times New Roman" w:cs="Times New Roman" w:hint="default"/>
      <w:sz w:val="21"/>
      <w:szCs w:val="21"/>
    </w:rPr>
  </w:style>
  <w:style w:type="character" w:customStyle="1" w:styleId="Charfff6">
    <w:name w:val="表编号 Char"/>
    <w:basedOn w:val="af6"/>
    <w:qFormat/>
    <w:rPr>
      <w:rFonts w:ascii="仿宋_GB2312" w:eastAsia="仿宋_GB2312" w:hAnsi="Times New Roman" w:cs="Arial Unicode MS" w:hint="eastAsia"/>
      <w:b/>
      <w:kern w:val="2"/>
      <w:sz w:val="21"/>
      <w:szCs w:val="21"/>
    </w:rPr>
  </w:style>
  <w:style w:type="character" w:customStyle="1" w:styleId="1fffd">
    <w:name w:val="批注框文本 字符1"/>
    <w:basedOn w:val="af6"/>
    <w:qFormat/>
    <w:rPr>
      <w:rFonts w:ascii="宋体" w:eastAsia="宋体" w:hAnsi="Times New Roman" w:cs="Times New Roman" w:hint="eastAsia"/>
      <w:sz w:val="18"/>
      <w:szCs w:val="18"/>
    </w:rPr>
  </w:style>
  <w:style w:type="character" w:customStyle="1" w:styleId="Charfff7">
    <w:name w:val="引用 Char"/>
    <w:basedOn w:val="af6"/>
    <w:qFormat/>
    <w:rPr>
      <w:rFonts w:ascii="Times New Roman" w:eastAsia="仿宋_GB2312" w:hAnsi="Times New Roman" w:cs="Times New Roman" w:hint="default"/>
      <w:i/>
      <w:color w:val="000000"/>
      <w:sz w:val="24"/>
    </w:rPr>
  </w:style>
  <w:style w:type="character" w:customStyle="1" w:styleId="Char1fb">
    <w:name w:val="正文格式 Char1"/>
    <w:basedOn w:val="af6"/>
    <w:qFormat/>
    <w:rPr>
      <w:rFonts w:ascii="仿宋_GB2312" w:eastAsia="仿宋_GB2312" w:hAnsi="宋体" w:cs="仿宋_GB2312" w:hint="eastAsia"/>
      <w:sz w:val="24"/>
      <w:szCs w:val="24"/>
    </w:rPr>
  </w:style>
  <w:style w:type="character" w:customStyle="1" w:styleId="Charfff8">
    <w:name w:val="正文图表标题 Char"/>
    <w:basedOn w:val="af6"/>
    <w:qFormat/>
    <w:rPr>
      <w:rFonts w:ascii="仿宋_GB2312" w:eastAsia="仿宋_GB2312" w:hAnsi="Times New Roman" w:cs="仿宋_GB2312" w:hint="eastAsia"/>
      <w:sz w:val="28"/>
    </w:rPr>
  </w:style>
  <w:style w:type="character" w:customStyle="1" w:styleId="5Char2">
    <w:name w:val="样式5 Char"/>
    <w:basedOn w:val="af6"/>
    <w:qFormat/>
    <w:rPr>
      <w:rFonts w:ascii="Times New Roman" w:eastAsia="仿宋_GB2312" w:hAnsi="Times New Roman" w:cs="Times New Roman" w:hint="default"/>
      <w:kern w:val="2"/>
      <w:sz w:val="21"/>
      <w:szCs w:val="24"/>
    </w:rPr>
  </w:style>
  <w:style w:type="character" w:customStyle="1" w:styleId="font3">
    <w:name w:val="font3"/>
    <w:basedOn w:val="af6"/>
    <w:qFormat/>
    <w:rPr>
      <w:color w:val="0E2C86"/>
      <w:sz w:val="18"/>
    </w:rPr>
  </w:style>
  <w:style w:type="character" w:customStyle="1" w:styleId="14pix1">
    <w:name w:val="14pix1"/>
    <w:basedOn w:val="af6"/>
    <w:qFormat/>
    <w:rPr>
      <w:sz w:val="23"/>
      <w:szCs w:val="23"/>
    </w:rPr>
  </w:style>
  <w:style w:type="character" w:customStyle="1" w:styleId="1fffe">
    <w:name w:val="纯文本 字符1"/>
    <w:basedOn w:val="af6"/>
    <w:qFormat/>
    <w:rPr>
      <w:rFonts w:ascii="宋体" w:eastAsia="宋体" w:hAnsi="Courier New" w:cs="Courier New" w:hint="eastAsia"/>
      <w:sz w:val="24"/>
      <w:szCs w:val="20"/>
    </w:rPr>
  </w:style>
  <w:style w:type="character" w:customStyle="1" w:styleId="Charfff9">
    <w:name w:val="图表标题 Char"/>
    <w:basedOn w:val="af6"/>
    <w:link w:val="afffffffffffffffc"/>
    <w:qFormat/>
    <w:rPr>
      <w:rFonts w:eastAsia="黑体"/>
      <w:sz w:val="24"/>
      <w:szCs w:val="24"/>
    </w:rPr>
  </w:style>
  <w:style w:type="paragraph" w:customStyle="1" w:styleId="afffffffffffffffc">
    <w:name w:val="图表标题"/>
    <w:basedOn w:val="af5"/>
    <w:link w:val="Charfff9"/>
    <w:qFormat/>
    <w:pPr>
      <w:ind w:firstLine="480"/>
      <w:jc w:val="center"/>
    </w:pPr>
    <w:rPr>
      <w:rFonts w:asciiTheme="minorHAnsi" w:eastAsia="黑体" w:hAnsiTheme="minorHAnsi" w:cstheme="minorBidi"/>
      <w:szCs w:val="24"/>
    </w:rPr>
  </w:style>
  <w:style w:type="character" w:customStyle="1" w:styleId="afffffffffffffffd">
    <w:name w:val="单页副标题"/>
    <w:basedOn w:val="af6"/>
    <w:qFormat/>
    <w:rPr>
      <w:rFonts w:ascii="Times New Roman" w:eastAsia="宋体" w:hAnsi="Times New Roman" w:cs="Times New Roman" w:hint="default"/>
      <w:b/>
      <w:color w:val="auto"/>
    </w:rPr>
  </w:style>
  <w:style w:type="character" w:customStyle="1" w:styleId="1Char6">
    <w:name w:val="样式1正文 Char"/>
    <w:basedOn w:val="af6"/>
    <w:qFormat/>
    <w:rPr>
      <w:rFonts w:ascii="仿宋_GB2312" w:eastAsia="仿宋_GB2312" w:hAnsi="Times New Roman" w:cs="仿宋_GB2312" w:hint="eastAsia"/>
      <w:sz w:val="24"/>
      <w:szCs w:val="24"/>
    </w:rPr>
  </w:style>
  <w:style w:type="character" w:customStyle="1" w:styleId="MMTopic4Char">
    <w:name w:val="MM Topic 4 Char"/>
    <w:basedOn w:val="af6"/>
    <w:qFormat/>
    <w:rPr>
      <w:rFonts w:ascii="Arial" w:eastAsia="黑体" w:hAnsi="Arial" w:cs="Arial" w:hint="default"/>
      <w:b/>
      <w:kern w:val="2"/>
      <w:sz w:val="28"/>
      <w:szCs w:val="28"/>
    </w:rPr>
  </w:style>
  <w:style w:type="character" w:customStyle="1" w:styleId="Charfffa">
    <w:name w:val="表格文字 Char"/>
    <w:basedOn w:val="af6"/>
    <w:qFormat/>
    <w:rPr>
      <w:rFonts w:ascii="Times New Roman" w:hAnsi="Times New Roman" w:cs="Times New Roman" w:hint="default"/>
      <w:sz w:val="18"/>
      <w:szCs w:val="24"/>
    </w:rPr>
  </w:style>
  <w:style w:type="character" w:customStyle="1" w:styleId="color">
    <w:name w:val="color"/>
    <w:basedOn w:val="af6"/>
    <w:qFormat/>
  </w:style>
  <w:style w:type="character" w:customStyle="1" w:styleId="Charfffb">
    <w:name w:val="正文首行缩进两字 Char"/>
    <w:basedOn w:val="af6"/>
    <w:qFormat/>
    <w:rPr>
      <w:b/>
      <w:sz w:val="24"/>
      <w:szCs w:val="24"/>
    </w:rPr>
  </w:style>
  <w:style w:type="character" w:customStyle="1" w:styleId="Char1fc">
    <w:name w:val="引用 Char1"/>
    <w:basedOn w:val="af6"/>
    <w:qFormat/>
    <w:rPr>
      <w:rFonts w:ascii="Times New Roman" w:eastAsia="宋体" w:hAnsi="Times New Roman" w:cs="Times New Roman" w:hint="default"/>
      <w:i/>
      <w:color w:val="000000"/>
      <w:szCs w:val="24"/>
    </w:rPr>
  </w:style>
  <w:style w:type="character" w:customStyle="1" w:styleId="ItemStepChar">
    <w:name w:val="Item Step Char"/>
    <w:basedOn w:val="af6"/>
    <w:qFormat/>
    <w:rPr>
      <w:rFonts w:ascii="Arial" w:hAnsi="Arial" w:cs="Calibri" w:hint="default"/>
    </w:rPr>
  </w:style>
  <w:style w:type="character" w:customStyle="1" w:styleId="preb1">
    <w:name w:val="pre_b1"/>
    <w:basedOn w:val="af6"/>
    <w:qFormat/>
    <w:rPr>
      <w:rFonts w:ascii="Arial" w:hAnsi="Arial" w:cs="Arial" w:hint="default"/>
      <w:b/>
      <w:color w:val="FF6600"/>
      <w:sz w:val="21"/>
      <w:szCs w:val="21"/>
      <w:u w:val="none"/>
    </w:rPr>
  </w:style>
  <w:style w:type="character" w:customStyle="1" w:styleId="MMTopic5Char">
    <w:name w:val="MM Topic 5 Char"/>
    <w:basedOn w:val="af6"/>
    <w:qFormat/>
    <w:rPr>
      <w:rFonts w:ascii="Times New Roman" w:hAnsi="Times New Roman" w:cs="Times New Roman" w:hint="default"/>
      <w:b/>
      <w:kern w:val="2"/>
      <w:sz w:val="28"/>
      <w:szCs w:val="28"/>
    </w:rPr>
  </w:style>
  <w:style w:type="character" w:customStyle="1" w:styleId="Charfffc">
    <w:name w:val="正文(首行缩进) Char"/>
    <w:basedOn w:val="af6"/>
    <w:qFormat/>
    <w:rPr>
      <w:rFonts w:ascii="Arial Narrow" w:eastAsia="仿宋_GB2312" w:hAnsi="Arial Narrow" w:cs="Arial Narrow" w:hint="default"/>
      <w:sz w:val="24"/>
      <w:szCs w:val="24"/>
    </w:rPr>
  </w:style>
  <w:style w:type="character" w:customStyle="1" w:styleId="figcap">
    <w:name w:val="figcap"/>
    <w:basedOn w:val="af6"/>
    <w:qFormat/>
    <w:rPr>
      <w:rFonts w:ascii="Times New Roman" w:hAnsi="Times New Roman" w:cs="Times New Roman" w:hint="default"/>
    </w:rPr>
  </w:style>
  <w:style w:type="character" w:customStyle="1" w:styleId="1ffff">
    <w:name w:val="占位符文本1"/>
    <w:basedOn w:val="af6"/>
    <w:qFormat/>
    <w:rPr>
      <w:color w:val="808080"/>
    </w:rPr>
  </w:style>
  <w:style w:type="character" w:customStyle="1" w:styleId="reg">
    <w:name w:val="reg"/>
    <w:basedOn w:val="af6"/>
    <w:qFormat/>
  </w:style>
  <w:style w:type="character" w:customStyle="1" w:styleId="Charfffd">
    <w:name w:val="目录标题 Char"/>
    <w:basedOn w:val="af6"/>
    <w:qFormat/>
    <w:rPr>
      <w:rFonts w:ascii="黑体" w:eastAsia="黑体" w:hAnsi="宋体" w:cs="黑体" w:hint="eastAsia"/>
      <w:b/>
      <w:kern w:val="2"/>
      <w:sz w:val="30"/>
      <w:szCs w:val="30"/>
    </w:rPr>
  </w:style>
  <w:style w:type="character" w:customStyle="1" w:styleId="tw4winMark">
    <w:name w:val="tw4winMark"/>
    <w:basedOn w:val="af6"/>
    <w:qFormat/>
    <w:rPr>
      <w:rFonts w:ascii="Courier New" w:hAnsi="Courier New" w:cs="Courier New" w:hint="default"/>
      <w:vanish/>
      <w:color w:val="800080"/>
      <w:sz w:val="24"/>
      <w:szCs w:val="24"/>
      <w:vertAlign w:val="subscript"/>
    </w:rPr>
  </w:style>
  <w:style w:type="character" w:customStyle="1" w:styleId="Char1fd">
    <w:name w:val="计费规范编写 正文 Char1"/>
    <w:basedOn w:val="af6"/>
    <w:qFormat/>
    <w:rPr>
      <w:rFonts w:ascii="宋体" w:eastAsia="宋体" w:hAnsi="宋体" w:cs="宋体" w:hint="eastAsia"/>
      <w:kern w:val="2"/>
      <w:sz w:val="24"/>
      <w:lang w:val="en-US" w:eastAsia="zh-CN"/>
    </w:rPr>
  </w:style>
  <w:style w:type="character" w:customStyle="1" w:styleId="BodyText3Char">
    <w:name w:val="Body Text 3 Char"/>
    <w:basedOn w:val="af6"/>
    <w:qFormat/>
    <w:rPr>
      <w:rFonts w:ascii="宋体" w:eastAsia="宋体" w:hAnsi="宋体" w:cs="宋体" w:hint="eastAsia"/>
      <w:kern w:val="2"/>
      <w:sz w:val="16"/>
      <w:szCs w:val="16"/>
      <w:lang w:val="en-US" w:eastAsia="zh-CN" w:bidi="ar"/>
    </w:rPr>
  </w:style>
  <w:style w:type="character" w:customStyle="1" w:styleId="CharChar7">
    <w:name w:val="Char Char7"/>
    <w:basedOn w:val="af6"/>
    <w:qFormat/>
    <w:rPr>
      <w:kern w:val="2"/>
      <w:sz w:val="18"/>
      <w:szCs w:val="18"/>
    </w:rPr>
  </w:style>
  <w:style w:type="character" w:customStyle="1" w:styleId="red">
    <w:name w:val="red"/>
    <w:basedOn w:val="af6"/>
    <w:qFormat/>
  </w:style>
  <w:style w:type="character" w:customStyle="1" w:styleId="afffffffffffffffe">
    <w:name w:val="样式 宋体 小四 黑色"/>
    <w:basedOn w:val="af6"/>
    <w:qFormat/>
    <w:rPr>
      <w:rFonts w:ascii="宋体" w:eastAsia="宋体" w:hAnsi="宋体" w:cs="宋体" w:hint="eastAsia"/>
      <w:color w:val="000000"/>
      <w:sz w:val="21"/>
    </w:rPr>
  </w:style>
  <w:style w:type="character" w:customStyle="1" w:styleId="style71">
    <w:name w:val="style71"/>
    <w:basedOn w:val="af6"/>
    <w:qFormat/>
    <w:rPr>
      <w:b/>
      <w:color w:val="CC0066"/>
      <w:sz w:val="36"/>
      <w:szCs w:val="36"/>
    </w:rPr>
  </w:style>
  <w:style w:type="character" w:customStyle="1" w:styleId="CharChar21">
    <w:name w:val="Char Char21"/>
    <w:basedOn w:val="af6"/>
    <w:qFormat/>
    <w:rPr>
      <w:kern w:val="2"/>
      <w:sz w:val="18"/>
      <w:szCs w:val="18"/>
    </w:rPr>
  </w:style>
  <w:style w:type="character" w:customStyle="1" w:styleId="FooterChar">
    <w:name w:val="Footer Char"/>
    <w:basedOn w:val="af6"/>
    <w:qFormat/>
    <w:rPr>
      <w:rFonts w:ascii="Times New Roman" w:hAnsi="Times New Roman" w:cs="Times New Roman" w:hint="default"/>
      <w:sz w:val="18"/>
      <w:szCs w:val="18"/>
    </w:rPr>
  </w:style>
  <w:style w:type="character" w:customStyle="1" w:styleId="cubanehilight">
    <w:name w:val="cubane_hilight"/>
    <w:basedOn w:val="af6"/>
    <w:qFormat/>
  </w:style>
  <w:style w:type="character" w:customStyle="1" w:styleId="ItemListCharCharChar">
    <w:name w:val="Item List Char Char Char"/>
    <w:basedOn w:val="af6"/>
    <w:qFormat/>
    <w:rPr>
      <w:rFonts w:ascii="Arial" w:hAnsi="Arial" w:cs="Arial" w:hint="default"/>
      <w:szCs w:val="21"/>
      <w:lang w:bidi="ar"/>
    </w:rPr>
  </w:style>
  <w:style w:type="character" w:customStyle="1" w:styleId="dn">
    <w:name w:val="dn"/>
    <w:basedOn w:val="af6"/>
    <w:qFormat/>
    <w:rPr>
      <w:sz w:val="2"/>
      <w:szCs w:val="2"/>
    </w:rPr>
  </w:style>
  <w:style w:type="character" w:customStyle="1" w:styleId="style121">
    <w:name w:val="style121"/>
    <w:basedOn w:val="af6"/>
    <w:qFormat/>
    <w:rPr>
      <w:sz w:val="18"/>
      <w:szCs w:val="18"/>
    </w:rPr>
  </w:style>
  <w:style w:type="character" w:customStyle="1" w:styleId="huei12b1">
    <w:name w:val="huei12b1"/>
    <w:basedOn w:val="af6"/>
    <w:qFormat/>
    <w:rPr>
      <w:b/>
      <w:color w:val="333333"/>
      <w:sz w:val="18"/>
      <w:szCs w:val="18"/>
    </w:rPr>
  </w:style>
  <w:style w:type="character" w:customStyle="1" w:styleId="txt">
    <w:name w:val="txt"/>
    <w:basedOn w:val="af6"/>
    <w:qFormat/>
  </w:style>
  <w:style w:type="character" w:customStyle="1" w:styleId="A10">
    <w:name w:val="A1"/>
    <w:basedOn w:val="af6"/>
    <w:qFormat/>
    <w:rPr>
      <w:color w:val="000000"/>
    </w:rPr>
  </w:style>
  <w:style w:type="character" w:customStyle="1" w:styleId="3fd">
    <w:name w:val="超链接3"/>
    <w:basedOn w:val="af6"/>
    <w:qFormat/>
    <w:rPr>
      <w:rFonts w:ascii="Arial" w:hAnsi="Arial" w:cs="Arial" w:hint="default"/>
      <w:color w:val="FFFFFF"/>
      <w:sz w:val="20"/>
      <w:szCs w:val="20"/>
      <w:u w:val="none"/>
    </w:rPr>
  </w:style>
  <w:style w:type="character" w:customStyle="1" w:styleId="para">
    <w:name w:val="para"/>
    <w:basedOn w:val="af6"/>
    <w:qFormat/>
  </w:style>
  <w:style w:type="character" w:customStyle="1" w:styleId="Charfffe">
    <w:name w:val="样式 普通文字 + (符号) 宋体 小四 Char"/>
    <w:basedOn w:val="af6"/>
    <w:qFormat/>
    <w:rPr>
      <w:rFonts w:ascii="宋体" w:eastAsia="宋体" w:hAnsi="Courier New" w:cs="宋体" w:hint="eastAsia"/>
      <w:kern w:val="2"/>
      <w:sz w:val="24"/>
      <w:szCs w:val="24"/>
      <w:lang w:val="en-US" w:eastAsia="zh-CN" w:bidi="ar"/>
    </w:rPr>
  </w:style>
  <w:style w:type="character" w:customStyle="1" w:styleId="style21">
    <w:name w:val="style21"/>
    <w:basedOn w:val="af6"/>
    <w:qFormat/>
    <w:rPr>
      <w:b/>
      <w:color w:val="309900"/>
      <w:sz w:val="27"/>
      <w:szCs w:val="27"/>
    </w:rPr>
  </w:style>
  <w:style w:type="character" w:customStyle="1" w:styleId="style41">
    <w:name w:val="style41"/>
    <w:basedOn w:val="af6"/>
    <w:qFormat/>
    <w:rPr>
      <w:b/>
      <w:color w:val="5C5C5E"/>
    </w:rPr>
  </w:style>
  <w:style w:type="character" w:customStyle="1" w:styleId="subtitle1">
    <w:name w:val="subtitle1"/>
    <w:basedOn w:val="af6"/>
    <w:qFormat/>
    <w:rPr>
      <w:rFonts w:ascii="Arial" w:hAnsi="Arial" w:cs="Arial" w:hint="default"/>
      <w:sz w:val="23"/>
      <w:szCs w:val="23"/>
    </w:rPr>
  </w:style>
  <w:style w:type="character" w:customStyle="1" w:styleId="h9CharChar">
    <w:name w:val="h9 Char Char"/>
    <w:basedOn w:val="af6"/>
    <w:qFormat/>
    <w:rPr>
      <w:rFonts w:ascii="Arial" w:eastAsia="黑体" w:hAnsi="Arial" w:cs="Times New Roman" w:hint="default"/>
      <w:sz w:val="24"/>
      <w:szCs w:val="21"/>
    </w:rPr>
  </w:style>
  <w:style w:type="character" w:customStyle="1" w:styleId="price4">
    <w:name w:val="price4"/>
    <w:basedOn w:val="af6"/>
    <w:qFormat/>
    <w:rPr>
      <w:rFonts w:ascii="Arial" w:hAnsi="Arial" w:cs="Arial" w:hint="default"/>
      <w:color w:val="CC0000"/>
      <w:sz w:val="19"/>
      <w:szCs w:val="19"/>
    </w:rPr>
  </w:style>
  <w:style w:type="character" w:customStyle="1" w:styleId="paramtd12">
    <w:name w:val="param_td12"/>
    <w:basedOn w:val="af6"/>
    <w:qFormat/>
  </w:style>
  <w:style w:type="character" w:customStyle="1" w:styleId="1ffff0">
    <w:name w:val="访问过的超链接1"/>
    <w:basedOn w:val="af6"/>
    <w:qFormat/>
    <w:rPr>
      <w:color w:val="800080"/>
      <w:u w:val="single"/>
    </w:rPr>
  </w:style>
  <w:style w:type="character" w:customStyle="1" w:styleId="1ffff1">
    <w:name w:val="明显参考1"/>
    <w:basedOn w:val="af6"/>
    <w:qFormat/>
    <w:rPr>
      <w:b/>
      <w:smallCaps/>
      <w:color w:val="FF0000"/>
      <w:spacing w:val="5"/>
      <w:u w:val="double"/>
    </w:rPr>
  </w:style>
  <w:style w:type="character" w:customStyle="1" w:styleId="1ffff2">
    <w:name w:val="不明显强调1"/>
    <w:basedOn w:val="af6"/>
    <w:qFormat/>
    <w:rPr>
      <w:i/>
      <w:color w:val="808080"/>
    </w:rPr>
  </w:style>
  <w:style w:type="character" w:customStyle="1" w:styleId="1ffff3">
    <w:name w:val="书籍标题1"/>
    <w:basedOn w:val="af6"/>
    <w:qFormat/>
    <w:rPr>
      <w:b/>
      <w:smallCaps/>
      <w:spacing w:val="5"/>
    </w:rPr>
  </w:style>
  <w:style w:type="character" w:customStyle="1" w:styleId="body1">
    <w:name w:val="body1"/>
    <w:basedOn w:val="af6"/>
    <w:qFormat/>
    <w:rPr>
      <w:rFonts w:ascii="Arial" w:hAnsi="Arial" w:cs="Arial" w:hint="default"/>
      <w:color w:val="333333"/>
      <w:sz w:val="18"/>
    </w:rPr>
  </w:style>
  <w:style w:type="character" w:customStyle="1" w:styleId="PDGInstructionsChar2">
    <w:name w:val="PDGInstructions Char2"/>
    <w:basedOn w:val="af6"/>
    <w:qFormat/>
    <w:rPr>
      <w:rFonts w:ascii="Garamond" w:eastAsia="宋体" w:hAnsi="Garamond" w:cs="Garamond" w:hint="default"/>
      <w:color w:val="FF0000"/>
      <w:sz w:val="24"/>
      <w:lang w:val="en-US" w:eastAsia="en-US"/>
    </w:rPr>
  </w:style>
  <w:style w:type="character" w:customStyle="1" w:styleId="BodyChar2">
    <w:name w:val="Body Char2"/>
    <w:basedOn w:val="af6"/>
    <w:qFormat/>
    <w:rPr>
      <w:rFonts w:ascii="Garamond" w:eastAsia="宋体" w:hAnsi="Garamond" w:cs="Garamond" w:hint="default"/>
      <w:sz w:val="24"/>
      <w:lang w:val="en-US" w:eastAsia="en-US"/>
    </w:rPr>
  </w:style>
  <w:style w:type="character" w:customStyle="1" w:styleId="text031">
    <w:name w:val="text_031"/>
    <w:basedOn w:val="af6"/>
    <w:qFormat/>
    <w:rPr>
      <w:rFonts w:ascii="ˎ̥" w:eastAsia="ˎ̥" w:hAnsi="ˎ̥" w:cs="ˎ̥" w:hint="default"/>
      <w:b/>
      <w:color w:val="444444"/>
      <w:sz w:val="19"/>
      <w:szCs w:val="19"/>
    </w:rPr>
  </w:style>
  <w:style w:type="character" w:customStyle="1" w:styleId="title11">
    <w:name w:val="title11"/>
    <w:basedOn w:val="af6"/>
    <w:qFormat/>
    <w:rPr>
      <w:color w:val="FF6347"/>
    </w:rPr>
  </w:style>
  <w:style w:type="character" w:customStyle="1" w:styleId="contentlabel">
    <w:name w:val="contentlabel"/>
    <w:basedOn w:val="af6"/>
    <w:qFormat/>
  </w:style>
  <w:style w:type="character" w:customStyle="1" w:styleId="pointnormal1">
    <w:name w:val="point_normal1"/>
    <w:basedOn w:val="af6"/>
    <w:qFormat/>
    <w:rPr>
      <w:rFonts w:ascii="Arial" w:hAnsi="Arial" w:cs="Arial" w:hint="default"/>
      <w:sz w:val="22"/>
      <w:szCs w:val="22"/>
    </w:rPr>
  </w:style>
  <w:style w:type="character" w:customStyle="1" w:styleId="CharChar8">
    <w:name w:val="文档正文 Char Char"/>
    <w:basedOn w:val="af6"/>
    <w:qFormat/>
    <w:rPr>
      <w:rFonts w:ascii="Arial Narrow" w:eastAsia="仿宋_GB2312" w:hAnsi="Arial Narrow" w:cs="Times New Roman" w:hint="default"/>
      <w:kern w:val="0"/>
      <w:sz w:val="24"/>
      <w:szCs w:val="20"/>
    </w:rPr>
  </w:style>
  <w:style w:type="character" w:customStyle="1" w:styleId="f141">
    <w:name w:val="f141"/>
    <w:basedOn w:val="af6"/>
    <w:qFormat/>
    <w:rPr>
      <w:sz w:val="21"/>
      <w:szCs w:val="21"/>
    </w:rPr>
  </w:style>
  <w:style w:type="character" w:customStyle="1" w:styleId="CharChar40">
    <w:name w:val="Char Char4"/>
    <w:basedOn w:val="af6"/>
    <w:qFormat/>
    <w:rPr>
      <w:kern w:val="2"/>
      <w:sz w:val="18"/>
      <w:szCs w:val="18"/>
    </w:rPr>
  </w:style>
  <w:style w:type="character" w:customStyle="1" w:styleId="hi1">
    <w:name w:val="hi1"/>
    <w:basedOn w:val="af6"/>
    <w:qFormat/>
    <w:rPr>
      <w:rFonts w:ascii="Verdana" w:hAnsi="Verdana" w:cs="Verdana" w:hint="default"/>
      <w:color w:val="000000"/>
      <w:sz w:val="18"/>
      <w:szCs w:val="18"/>
    </w:rPr>
  </w:style>
  <w:style w:type="character" w:customStyle="1" w:styleId="AnchorA">
    <w:name w:val="Anchor (A)"/>
    <w:basedOn w:val="af6"/>
    <w:qFormat/>
    <w:rPr>
      <w:color w:val="0000FF"/>
      <w:spacing w:val="0"/>
      <w:sz w:val="24"/>
      <w:u w:val="single"/>
    </w:rPr>
  </w:style>
  <w:style w:type="character" w:customStyle="1" w:styleId="l151">
    <w:name w:val="l151"/>
    <w:basedOn w:val="af6"/>
    <w:qFormat/>
  </w:style>
  <w:style w:type="character" w:customStyle="1" w:styleId="a11">
    <w:name w:val="a1"/>
    <w:basedOn w:val="af6"/>
    <w:qFormat/>
    <w:rPr>
      <w:sz w:val="11"/>
      <w:szCs w:val="11"/>
      <w:vertAlign w:val="superscript"/>
    </w:rPr>
  </w:style>
  <w:style w:type="character" w:customStyle="1" w:styleId="small1">
    <w:name w:val="small1"/>
    <w:basedOn w:val="af6"/>
    <w:qFormat/>
    <w:rPr>
      <w:sz w:val="18"/>
      <w:szCs w:val="18"/>
    </w:rPr>
  </w:style>
  <w:style w:type="character" w:customStyle="1" w:styleId="headline-content2">
    <w:name w:val="headline-content2"/>
    <w:basedOn w:val="af6"/>
    <w:qFormat/>
  </w:style>
  <w:style w:type="character" w:customStyle="1" w:styleId="textnormchn1">
    <w:name w:val="textnorm_chn1"/>
    <w:basedOn w:val="af6"/>
    <w:qFormat/>
    <w:rPr>
      <w:rFonts w:ascii="Arial" w:hAnsi="Arial" w:cs="Arial" w:hint="default"/>
      <w:color w:val="21254A"/>
      <w:sz w:val="22"/>
      <w:szCs w:val="22"/>
    </w:rPr>
  </w:style>
  <w:style w:type="character" w:customStyle="1" w:styleId="HeaderChar">
    <w:name w:val="Header Char"/>
    <w:basedOn w:val="af6"/>
    <w:qFormat/>
    <w:rPr>
      <w:rFonts w:ascii="宋体" w:eastAsia="宋体" w:hAnsi="宋体" w:cs="宋体" w:hint="eastAsia"/>
      <w:lang w:val="en-US" w:eastAsia="en-US" w:bidi="ar"/>
    </w:rPr>
  </w:style>
  <w:style w:type="character" w:customStyle="1" w:styleId="com1">
    <w:name w:val="com1"/>
    <w:basedOn w:val="af6"/>
    <w:qFormat/>
    <w:rPr>
      <w:sz w:val="20"/>
      <w:szCs w:val="20"/>
    </w:rPr>
  </w:style>
  <w:style w:type="character" w:customStyle="1" w:styleId="CharChar80">
    <w:name w:val="Char Char8"/>
    <w:basedOn w:val="af6"/>
    <w:qFormat/>
    <w:rPr>
      <w:rFonts w:ascii="Calibri" w:eastAsia="宋体" w:hAnsi="Calibri" w:cs="Calibri" w:hint="default"/>
      <w:i/>
      <w:sz w:val="24"/>
      <w:szCs w:val="24"/>
      <w:lang w:val="en-US" w:eastAsia="en-US" w:bidi="en-US"/>
    </w:rPr>
  </w:style>
  <w:style w:type="character" w:customStyle="1" w:styleId="foChar">
    <w:name w:val="fo Char"/>
    <w:basedOn w:val="af6"/>
    <w:qFormat/>
    <w:rPr>
      <w:sz w:val="18"/>
    </w:rPr>
  </w:style>
  <w:style w:type="character" w:customStyle="1" w:styleId="small">
    <w:name w:val="small"/>
    <w:basedOn w:val="af6"/>
    <w:qFormat/>
  </w:style>
  <w:style w:type="character" w:customStyle="1" w:styleId="Char1fe">
    <w:name w:val="明显引用 Char1"/>
    <w:basedOn w:val="af6"/>
    <w:qFormat/>
    <w:rPr>
      <w:rFonts w:ascii="Times New Roman" w:eastAsia="宋体" w:hAnsi="Times New Roman" w:cs="Times New Roman" w:hint="default"/>
      <w:b/>
      <w:i/>
      <w:color w:val="4F81BD"/>
      <w:szCs w:val="24"/>
    </w:rPr>
  </w:style>
  <w:style w:type="character" w:customStyle="1" w:styleId="wenzi">
    <w:name w:val="wenzi"/>
    <w:basedOn w:val="af6"/>
    <w:qFormat/>
  </w:style>
  <w:style w:type="character" w:customStyle="1" w:styleId="paramname2">
    <w:name w:val="paramname2"/>
    <w:basedOn w:val="af6"/>
    <w:qFormat/>
  </w:style>
  <w:style w:type="character" w:customStyle="1" w:styleId="3CharCharChar">
    <w:name w:val="标题 3 Char Char Char"/>
    <w:basedOn w:val="af6"/>
    <w:qFormat/>
    <w:rPr>
      <w:rFonts w:ascii="宋体" w:eastAsia="宋体" w:hAnsi="宋体" w:cs="宋体" w:hint="eastAsia"/>
      <w:b/>
      <w:kern w:val="2"/>
      <w:sz w:val="32"/>
      <w:lang w:val="en-US" w:eastAsia="zh-CN" w:bidi="ar"/>
    </w:rPr>
  </w:style>
  <w:style w:type="character" w:customStyle="1" w:styleId="date2">
    <w:name w:val="date2"/>
    <w:basedOn w:val="af6"/>
    <w:qFormat/>
    <w:rPr>
      <w:rFonts w:ascii="Arial" w:hAnsi="Arial" w:cs="Arial" w:hint="default"/>
      <w:sz w:val="14"/>
      <w:szCs w:val="14"/>
    </w:rPr>
  </w:style>
  <w:style w:type="character" w:customStyle="1" w:styleId="2fffb">
    <w:name w:val="明显参考2"/>
    <w:basedOn w:val="af6"/>
    <w:qFormat/>
    <w:rPr>
      <w:b/>
      <w:sz w:val="24"/>
      <w:u w:val="single"/>
    </w:rPr>
  </w:style>
  <w:style w:type="character" w:customStyle="1" w:styleId="blacktext">
    <w:name w:val="blacktext"/>
    <w:basedOn w:val="af6"/>
    <w:qFormat/>
  </w:style>
  <w:style w:type="character" w:customStyle="1" w:styleId="Charffff">
    <w:name w:val="正文首行缩进两字符 Char"/>
    <w:basedOn w:val="af6"/>
    <w:qFormat/>
    <w:rPr>
      <w:rFonts w:ascii="宋体" w:eastAsia="宋体" w:hAnsi="宋体" w:cs="宋体" w:hint="eastAsia"/>
      <w:kern w:val="2"/>
      <w:sz w:val="21"/>
      <w:szCs w:val="24"/>
      <w:lang w:val="en-US" w:eastAsia="zh-CN" w:bidi="ar"/>
    </w:rPr>
  </w:style>
  <w:style w:type="character" w:customStyle="1" w:styleId="px14">
    <w:name w:val="px14"/>
    <w:basedOn w:val="af6"/>
    <w:qFormat/>
  </w:style>
  <w:style w:type="character" w:customStyle="1" w:styleId="jiange1">
    <w:name w:val="jiange1"/>
    <w:basedOn w:val="af6"/>
    <w:qFormat/>
    <w:rPr>
      <w:color w:val="000000"/>
      <w:sz w:val="21"/>
      <w:szCs w:val="21"/>
      <w:u w:val="none"/>
    </w:rPr>
  </w:style>
  <w:style w:type="character" w:customStyle="1" w:styleId="headline">
    <w:name w:val="headline"/>
    <w:basedOn w:val="af6"/>
    <w:qFormat/>
  </w:style>
  <w:style w:type="character" w:customStyle="1" w:styleId="2fffc">
    <w:name w:val="纯文本2"/>
    <w:basedOn w:val="af6"/>
    <w:qFormat/>
    <w:rPr>
      <w:rFonts w:ascii="宋体" w:eastAsia="宋体" w:hAnsi="Courier New" w:cs="宋体" w:hint="eastAsia"/>
      <w:kern w:val="2"/>
      <w:sz w:val="21"/>
      <w:lang w:val="en-US" w:eastAsia="zh-CN" w:bidi="ar"/>
    </w:rPr>
  </w:style>
  <w:style w:type="character" w:customStyle="1" w:styleId="CharChara">
    <w:name w:val="图标题 Char Char"/>
    <w:basedOn w:val="af6"/>
    <w:qFormat/>
    <w:rPr>
      <w:bCs/>
      <w:sz w:val="24"/>
      <w:szCs w:val="24"/>
    </w:rPr>
  </w:style>
  <w:style w:type="character" w:customStyle="1" w:styleId="p9">
    <w:name w:val="p9"/>
    <w:basedOn w:val="af6"/>
    <w:qFormat/>
  </w:style>
  <w:style w:type="character" w:customStyle="1" w:styleId="1ffff4">
    <w:name w:val="正文文本缩进 字符1"/>
    <w:basedOn w:val="af6"/>
    <w:qFormat/>
    <w:rPr>
      <w:rFonts w:ascii="宋体" w:eastAsia="宋体" w:hAnsi="Times New Roman" w:cs="Times New Roman" w:hint="eastAsia"/>
      <w:sz w:val="24"/>
      <w:szCs w:val="20"/>
    </w:rPr>
  </w:style>
  <w:style w:type="character" w:customStyle="1" w:styleId="1ffff5">
    <w:name w:val="脚注文本 字符1"/>
    <w:basedOn w:val="af6"/>
    <w:qFormat/>
    <w:rPr>
      <w:rFonts w:ascii="宋体" w:eastAsia="宋体" w:hAnsi="Times New Roman" w:cs="Times New Roman" w:hint="eastAsia"/>
      <w:sz w:val="18"/>
      <w:szCs w:val="18"/>
    </w:rPr>
  </w:style>
  <w:style w:type="character" w:customStyle="1" w:styleId="315">
    <w:name w:val="正文文本 3 字符1"/>
    <w:basedOn w:val="af6"/>
    <w:qFormat/>
    <w:rPr>
      <w:rFonts w:ascii="宋体" w:eastAsia="宋体" w:hAnsi="Times New Roman" w:cs="Times New Roman" w:hint="eastAsia"/>
      <w:sz w:val="16"/>
      <w:szCs w:val="16"/>
    </w:rPr>
  </w:style>
  <w:style w:type="character" w:customStyle="1" w:styleId="21c">
    <w:name w:val="正文文本 2 字符1"/>
    <w:basedOn w:val="af6"/>
    <w:qFormat/>
    <w:rPr>
      <w:rFonts w:ascii="宋体" w:eastAsia="宋体" w:hAnsi="Times New Roman" w:cs="Times New Roman" w:hint="eastAsia"/>
      <w:sz w:val="24"/>
      <w:szCs w:val="20"/>
    </w:rPr>
  </w:style>
  <w:style w:type="character" w:customStyle="1" w:styleId="1ffff6">
    <w:name w:val="批注文字 字符1"/>
    <w:basedOn w:val="af6"/>
    <w:qFormat/>
    <w:rPr>
      <w:rFonts w:ascii="宋体" w:eastAsia="宋体" w:hAnsi="Times New Roman" w:cs="Times New Roman" w:hint="eastAsia"/>
      <w:sz w:val="24"/>
      <w:szCs w:val="20"/>
    </w:rPr>
  </w:style>
  <w:style w:type="character" w:customStyle="1" w:styleId="1ffff7">
    <w:name w:val="批注主题 字符1"/>
    <w:basedOn w:val="af6"/>
    <w:qFormat/>
    <w:rPr>
      <w:rFonts w:ascii="宋体" w:eastAsia="宋体" w:hAnsi="Times New Roman" w:cs="Times New Roman" w:hint="eastAsia"/>
      <w:b/>
      <w:sz w:val="24"/>
      <w:szCs w:val="20"/>
    </w:rPr>
  </w:style>
  <w:style w:type="character" w:customStyle="1" w:styleId="1ffff8">
    <w:name w:val="文档结构图 字符1"/>
    <w:basedOn w:val="af6"/>
    <w:qFormat/>
    <w:rPr>
      <w:rFonts w:ascii="Microsoft YaHei UI" w:eastAsia="Microsoft YaHei UI" w:hAnsi="Times New Roman" w:cs="Times New Roman" w:hint="eastAsia"/>
      <w:sz w:val="18"/>
      <w:szCs w:val="18"/>
    </w:rPr>
  </w:style>
  <w:style w:type="character" w:customStyle="1" w:styleId="affffffffffffffff">
    <w:name w:val="二级 字符"/>
    <w:basedOn w:val="af6"/>
    <w:qFormat/>
    <w:rPr>
      <w:rFonts w:ascii="微软雅黑" w:eastAsia="微软雅黑" w:hAnsi="微软雅黑" w:cs="微软雅黑" w:hint="eastAsia"/>
      <w:b/>
      <w:kern w:val="2"/>
      <w:sz w:val="24"/>
      <w:szCs w:val="24"/>
    </w:rPr>
  </w:style>
  <w:style w:type="character" w:customStyle="1" w:styleId="affffffffffffffff0">
    <w:name w:val="三级 字符"/>
    <w:basedOn w:val="af6"/>
    <w:qFormat/>
    <w:rPr>
      <w:rFonts w:ascii="微软雅黑" w:eastAsia="微软雅黑" w:hAnsi="微软雅黑" w:cs="微软雅黑" w:hint="eastAsia"/>
      <w:b/>
      <w:kern w:val="2"/>
      <w:sz w:val="21"/>
      <w:szCs w:val="21"/>
    </w:rPr>
  </w:style>
  <w:style w:type="character" w:customStyle="1" w:styleId="affffffffffffffff1">
    <w:name w:val="四级 字符"/>
    <w:basedOn w:val="af6"/>
    <w:qFormat/>
    <w:rPr>
      <w:rFonts w:ascii="微软雅黑" w:eastAsia="微软雅黑" w:hAnsi="微软雅黑" w:cs="微软雅黑" w:hint="eastAsia"/>
      <w:b/>
      <w:kern w:val="2"/>
      <w:sz w:val="21"/>
      <w:szCs w:val="21"/>
    </w:rPr>
  </w:style>
  <w:style w:type="character" w:customStyle="1" w:styleId="CharCharb">
    <w:name w:val="正文首行缩进（绿盟科技） Char Char"/>
    <w:basedOn w:val="af6"/>
    <w:qFormat/>
    <w:rPr>
      <w:rFonts w:ascii="Arial" w:eastAsia="宋体" w:hAnsi="Arial" w:cs="Times New Roman" w:hint="default"/>
      <w:szCs w:val="21"/>
    </w:rPr>
  </w:style>
  <w:style w:type="character" w:customStyle="1" w:styleId="25CharChar">
    <w:name w:val="样式 首行缩进:  2 字符5 Char Char"/>
    <w:basedOn w:val="af6"/>
    <w:qFormat/>
    <w:rPr>
      <w:rFonts w:ascii="宋体" w:eastAsia="宋体" w:hAnsi="宋体" w:cs="宋体" w:hint="eastAsia"/>
      <w:sz w:val="24"/>
    </w:rPr>
  </w:style>
  <w:style w:type="character" w:customStyle="1" w:styleId="3CharChar0">
    <w:name w:val="项目符号3 Char Char"/>
    <w:basedOn w:val="af6"/>
    <w:qFormat/>
    <w:rPr>
      <w:rFonts w:ascii="Arial" w:hAnsi="Arial" w:cs="Arial" w:hint="default"/>
      <w:kern w:val="2"/>
      <w:sz w:val="24"/>
      <w:szCs w:val="24"/>
    </w:rPr>
  </w:style>
  <w:style w:type="character" w:customStyle="1" w:styleId="7Char1">
    <w:name w:val="标题 7 Char1"/>
    <w:basedOn w:val="af6"/>
    <w:qFormat/>
    <w:rPr>
      <w:rFonts w:ascii="Times New Roman" w:hAnsi="Times New Roman" w:cs="Times New Roman" w:hint="default"/>
      <w:b/>
      <w:sz w:val="24"/>
      <w:szCs w:val="24"/>
    </w:rPr>
  </w:style>
  <w:style w:type="character" w:customStyle="1" w:styleId="4AltXmrNormalIndentWilChar">
    <w:name w:val="样式 样式 样式 正文缩进表正文正文非缩进正文对齐标题4Alt+Xmr正文缩进特点Normal Indent正文缩进Wil...... Char"/>
    <w:basedOn w:val="af6"/>
    <w:qFormat/>
    <w:rPr>
      <w:rFonts w:ascii="Times New Roman" w:hAnsi="Times New Roman" w:cs="Times New Roman" w:hint="default"/>
      <w:kern w:val="2"/>
      <w:sz w:val="24"/>
      <w:lang w:val="zh-CN"/>
    </w:rPr>
  </w:style>
  <w:style w:type="character" w:customStyle="1" w:styleId="11a">
    <w:name w:val="未处理的提及11"/>
    <w:basedOn w:val="af6"/>
    <w:uiPriority w:val="99"/>
    <w:qFormat/>
    <w:rPr>
      <w:color w:val="605E5C"/>
      <w:shd w:val="clear" w:color="auto" w:fill="E1DFDD"/>
    </w:rPr>
  </w:style>
  <w:style w:type="paragraph" w:customStyle="1" w:styleId="1ffff9">
    <w:name w:val="1.正文"/>
    <w:basedOn w:val="af5"/>
    <w:qFormat/>
    <w:pPr>
      <w:adjustRightInd w:val="0"/>
      <w:ind w:firstLineChars="0" w:firstLine="0"/>
    </w:pPr>
    <w:rPr>
      <w:rFonts w:ascii="宋体" w:hAnsi="宋体" w:hint="eastAsia"/>
      <w:kern w:val="0"/>
      <w:szCs w:val="22"/>
    </w:rPr>
  </w:style>
  <w:style w:type="paragraph" w:customStyle="1" w:styleId="affffffffffffffff2">
    <w:name w:val="_正文段落"/>
    <w:basedOn w:val="af5"/>
    <w:qFormat/>
    <w:pPr>
      <w:widowControl/>
      <w:spacing w:line="240" w:lineRule="auto"/>
      <w:ind w:firstLineChars="0" w:firstLine="0"/>
      <w:jc w:val="left"/>
    </w:pPr>
    <w:rPr>
      <w:rFonts w:ascii="宋体" w:hAnsi="宋体" w:hint="eastAsia"/>
      <w:spacing w:val="10"/>
      <w:kern w:val="0"/>
      <w:szCs w:val="20"/>
    </w:rPr>
  </w:style>
  <w:style w:type="paragraph" w:customStyle="1" w:styleId="affffffffffffffff3">
    <w:name w:val="正文格式"/>
    <w:basedOn w:val="af5"/>
    <w:qFormat/>
    <w:pPr>
      <w:adjustRightInd w:val="0"/>
      <w:snapToGrid w:val="0"/>
      <w:spacing w:beforeLines="50"/>
      <w:ind w:firstLineChars="235" w:firstLine="566"/>
      <w:jc w:val="center"/>
    </w:pPr>
    <w:rPr>
      <w:rFonts w:eastAsia="仿宋_GB2312" w:hAnsi="宋体" w:hint="eastAsia"/>
      <w:kern w:val="0"/>
      <w:szCs w:val="24"/>
    </w:rPr>
  </w:style>
  <w:style w:type="paragraph" w:customStyle="1" w:styleId="TOC20">
    <w:name w:val="TOC 标题2"/>
    <w:basedOn w:val="15"/>
    <w:next w:val="af5"/>
    <w:uiPriority w:val="39"/>
    <w:unhideWhenUsed/>
    <w:qFormat/>
    <w:pPr>
      <w:widowControl/>
      <w:numPr>
        <w:numId w:val="0"/>
      </w:numPr>
      <w:spacing w:before="240" w:after="0" w:line="360" w:lineRule="auto"/>
      <w:jc w:val="center"/>
      <w:outlineLvl w:val="9"/>
    </w:pPr>
    <w:rPr>
      <w:rFonts w:asciiTheme="majorHAnsi" w:eastAsiaTheme="majorEastAsia" w:hAnsiTheme="majorHAnsi" w:cstheme="majorBidi"/>
      <w:color w:val="000000" w:themeColor="text1"/>
      <w:kern w:val="0"/>
      <w:sz w:val="32"/>
    </w:rPr>
  </w:style>
  <w:style w:type="character" w:customStyle="1" w:styleId="4Char4">
    <w:name w:val="_标题4 Char"/>
    <w:qFormat/>
    <w:rPr>
      <w:rFonts w:ascii="Arial" w:eastAsia="黑体" w:hAnsi="Arial" w:cs="Times New Roman"/>
      <w:bCs/>
      <w:sz w:val="28"/>
      <w:szCs w:val="28"/>
      <w:lang w:val="zh-CN"/>
    </w:rPr>
  </w:style>
  <w:style w:type="paragraph" w:customStyle="1" w:styleId="TOC21">
    <w:name w:val="TOC 标题21"/>
    <w:basedOn w:val="15"/>
    <w:next w:val="af5"/>
    <w:uiPriority w:val="39"/>
    <w:unhideWhenUsed/>
    <w:qFormat/>
    <w:pPr>
      <w:widowControl/>
      <w:numPr>
        <w:numId w:val="0"/>
      </w:numPr>
      <w:spacing w:before="240" w:after="0" w:line="360" w:lineRule="auto"/>
      <w:jc w:val="center"/>
      <w:outlineLvl w:val="9"/>
    </w:pPr>
    <w:rPr>
      <w:rFonts w:asciiTheme="majorHAnsi" w:eastAsiaTheme="majorEastAsia" w:hAnsiTheme="majorHAnsi" w:cstheme="majorBidi"/>
      <w:color w:val="000000" w:themeColor="text1"/>
      <w:kern w:val="0"/>
      <w:sz w:val="32"/>
    </w:rPr>
  </w:style>
  <w:style w:type="paragraph" w:customStyle="1" w:styleId="affffffffffffffff4">
    <w:name w:val="五级标题"/>
    <w:basedOn w:val="af5"/>
    <w:qFormat/>
    <w:pPr>
      <w:ind w:firstLine="0"/>
    </w:pPr>
    <w:rPr>
      <w:rFonts w:ascii="Times New Roman" w:hAnsi="Times New Roman"/>
      <w:szCs w:val="24"/>
    </w:rPr>
  </w:style>
  <w:style w:type="paragraph" w:customStyle="1" w:styleId="Style10">
    <w:name w:val="_Style 10"/>
    <w:basedOn w:val="af5"/>
    <w:qFormat/>
    <w:pPr>
      <w:spacing w:line="240" w:lineRule="auto"/>
      <w:ind w:firstLine="420"/>
    </w:pPr>
    <w:rPr>
      <w:rFonts w:ascii="Tahoma" w:eastAsia="仿宋_GB2312" w:hAnsi="Tahoma"/>
      <w:szCs w:val="20"/>
    </w:rPr>
  </w:style>
  <w:style w:type="paragraph" w:customStyle="1" w:styleId="94">
    <w:name w:val="样式 标题 9"/>
    <w:basedOn w:val="9"/>
    <w:qFormat/>
    <w:pPr>
      <w:keepNext w:val="0"/>
      <w:keepLines w:val="0"/>
      <w:numPr>
        <w:ilvl w:val="0"/>
        <w:numId w:val="0"/>
      </w:numPr>
      <w:tabs>
        <w:tab w:val="left" w:pos="1559"/>
        <w:tab w:val="left" w:pos="1585"/>
      </w:tabs>
      <w:spacing w:line="319" w:lineRule="auto"/>
      <w:ind w:left="1559"/>
      <w:jc w:val="center"/>
    </w:pPr>
    <w:rPr>
      <w:rFonts w:ascii="Times New Roman" w:eastAsia="宋体" w:hAnsi="Times New Roman" w:cs="宋体"/>
      <w:sz w:val="44"/>
      <w:szCs w:val="20"/>
      <w:lang w:val="sq-AL"/>
    </w:rPr>
  </w:style>
  <w:style w:type="paragraph" w:customStyle="1" w:styleId="1203">
    <w:name w:val="样式 正文1 + 首行缩进:  2 字符 段前: 0.3 行"/>
    <w:basedOn w:val="af5"/>
    <w:qFormat/>
    <w:pPr>
      <w:autoSpaceDE w:val="0"/>
      <w:autoSpaceDN w:val="0"/>
      <w:adjustRightInd w:val="0"/>
      <w:spacing w:beforeLines="50" w:before="163" w:afterLines="50" w:after="163"/>
    </w:pPr>
    <w:rPr>
      <w:rFonts w:asciiTheme="minorHAnsi" w:eastAsiaTheme="minorEastAsia" w:hAnsiTheme="minorHAnsi" w:cs="宋体"/>
      <w:kern w:val="0"/>
      <w:position w:val="1"/>
      <w:szCs w:val="20"/>
      <w:lang w:val="zh-CN"/>
    </w:rPr>
  </w:style>
  <w:style w:type="paragraph" w:customStyle="1" w:styleId="2fffd">
    <w:name w:val="修订2"/>
    <w:hidden/>
    <w:uiPriority w:val="99"/>
    <w:semiHidden/>
    <w:qFormat/>
    <w:rPr>
      <w:rFonts w:ascii="仿宋_GB2312" w:eastAsia="宋体" w:hAnsi="仿宋_GB2312" w:cs="Times New Roman"/>
      <w:kern w:val="2"/>
      <w:sz w:val="24"/>
      <w:szCs w:val="32"/>
    </w:rPr>
  </w:style>
  <w:style w:type="paragraph" w:customStyle="1" w:styleId="11b">
    <w:name w:val="列表段落11"/>
    <w:basedOn w:val="af5"/>
    <w:uiPriority w:val="99"/>
    <w:qFormat/>
    <w:pPr>
      <w:widowControl/>
      <w:ind w:firstLine="420"/>
      <w:jc w:val="left"/>
    </w:pPr>
    <w:rPr>
      <w:rFonts w:ascii="宋体" w:hAnsi="宋体" w:cs="宋体"/>
      <w:color w:val="000000"/>
      <w:kern w:val="0"/>
      <w:szCs w:val="20"/>
    </w:rPr>
  </w:style>
  <w:style w:type="character" w:customStyle="1" w:styleId="2fffe">
    <w:name w:val="未处理的提及2"/>
    <w:basedOn w:val="af6"/>
    <w:uiPriority w:val="99"/>
    <w:unhideWhenUsed/>
    <w:qFormat/>
    <w:rPr>
      <w:color w:val="808080"/>
      <w:shd w:val="clear" w:color="auto" w:fill="E6E6E6"/>
    </w:rPr>
  </w:style>
  <w:style w:type="paragraph" w:customStyle="1" w:styleId="4f4">
    <w:name w:val="列出段落4"/>
    <w:basedOn w:val="af5"/>
    <w:uiPriority w:val="99"/>
    <w:qFormat/>
    <w:pPr>
      <w:widowControl/>
      <w:ind w:firstLine="420"/>
      <w:jc w:val="left"/>
    </w:pPr>
    <w:rPr>
      <w:rFonts w:ascii="宋体" w:hAnsi="宋体" w:cs="宋体"/>
      <w:color w:val="000000"/>
      <w:kern w:val="0"/>
      <w:szCs w:val="20"/>
    </w:rPr>
  </w:style>
  <w:style w:type="paragraph" w:customStyle="1" w:styleId="w0">
    <w:name w:val="表格标注（w）"/>
    <w:basedOn w:val="w1"/>
    <w:next w:val="af5"/>
    <w:qFormat/>
    <w:pPr>
      <w:ind w:left="3920"/>
    </w:pPr>
  </w:style>
  <w:style w:type="paragraph" w:customStyle="1" w:styleId="w1">
    <w:name w:val="插图标注（w）"/>
    <w:next w:val="af5"/>
    <w:qFormat/>
    <w:pPr>
      <w:spacing w:after="156"/>
      <w:ind w:left="3500" w:hanging="420"/>
      <w:jc w:val="center"/>
    </w:pPr>
    <w:rPr>
      <w:rFonts w:ascii="Arial" w:eastAsia="宋体" w:hAnsi="Arial" w:cs="Arial"/>
      <w:sz w:val="21"/>
      <w:szCs w:val="21"/>
    </w:rPr>
  </w:style>
  <w:style w:type="paragraph" w:customStyle="1" w:styleId="2w">
    <w:name w:val="标题 2（w）"/>
    <w:basedOn w:val="25"/>
    <w:next w:val="af5"/>
    <w:qFormat/>
    <w:pPr>
      <w:numPr>
        <w:ilvl w:val="0"/>
        <w:numId w:val="0"/>
      </w:numPr>
      <w:tabs>
        <w:tab w:val="left" w:pos="360"/>
      </w:tabs>
      <w:spacing w:line="415" w:lineRule="auto"/>
      <w:jc w:val="left"/>
    </w:pPr>
    <w:rPr>
      <w:lang w:val="zh-CN"/>
    </w:rPr>
  </w:style>
  <w:style w:type="paragraph" w:customStyle="1" w:styleId="3w">
    <w:name w:val="标题 3（w）"/>
    <w:basedOn w:val="34"/>
    <w:next w:val="af5"/>
    <w:qFormat/>
    <w:pPr>
      <w:numPr>
        <w:ilvl w:val="0"/>
        <w:numId w:val="0"/>
      </w:numPr>
      <w:tabs>
        <w:tab w:val="left" w:pos="360"/>
        <w:tab w:val="left" w:pos="960"/>
      </w:tabs>
      <w:spacing w:line="415" w:lineRule="auto"/>
      <w:jc w:val="left"/>
    </w:pPr>
    <w:rPr>
      <w:rFonts w:ascii="Arial" w:eastAsia="黑体" w:hAnsi="Arial"/>
      <w:kern w:val="0"/>
      <w:sz w:val="30"/>
      <w:szCs w:val="30"/>
    </w:rPr>
  </w:style>
  <w:style w:type="paragraph" w:customStyle="1" w:styleId="4w">
    <w:name w:val="标题 4（w）"/>
    <w:basedOn w:val="44"/>
    <w:next w:val="af5"/>
    <w:qFormat/>
    <w:pPr>
      <w:widowControl/>
      <w:numPr>
        <w:ilvl w:val="0"/>
        <w:numId w:val="0"/>
      </w:numPr>
      <w:tabs>
        <w:tab w:val="left" w:pos="360"/>
      </w:tabs>
      <w:spacing w:after="156" w:line="376" w:lineRule="auto"/>
      <w:jc w:val="left"/>
    </w:pPr>
    <w:rPr>
      <w:kern w:val="0"/>
      <w:szCs w:val="28"/>
    </w:rPr>
  </w:style>
  <w:style w:type="paragraph" w:customStyle="1" w:styleId="5w">
    <w:name w:val="标题 5（有编号）（w）"/>
    <w:basedOn w:val="af5"/>
    <w:next w:val="af5"/>
    <w:qFormat/>
    <w:pPr>
      <w:keepNext/>
      <w:keepLines/>
      <w:spacing w:before="280" w:after="156" w:line="377" w:lineRule="auto"/>
      <w:ind w:left="2660" w:firstLineChars="0" w:firstLine="0"/>
      <w:jc w:val="left"/>
      <w:outlineLvl w:val="4"/>
    </w:pPr>
    <w:rPr>
      <w:rFonts w:ascii="Arial" w:eastAsia="黑体" w:hAnsi="Arial"/>
      <w:b/>
      <w:kern w:val="0"/>
      <w:szCs w:val="28"/>
    </w:rPr>
  </w:style>
  <w:style w:type="paragraph" w:customStyle="1" w:styleId="6w">
    <w:name w:val="标题 6（有编号）（w）"/>
    <w:basedOn w:val="af5"/>
    <w:next w:val="af5"/>
    <w:qFormat/>
    <w:pPr>
      <w:keepNext/>
      <w:keepLines/>
      <w:spacing w:before="240" w:after="64" w:line="319" w:lineRule="auto"/>
      <w:ind w:left="3080" w:firstLineChars="0" w:firstLine="0"/>
      <w:jc w:val="left"/>
      <w:outlineLvl w:val="5"/>
    </w:pPr>
    <w:rPr>
      <w:rFonts w:ascii="Arial" w:eastAsia="黑体" w:hAnsi="Arial"/>
      <w:b/>
      <w:kern w:val="0"/>
      <w:sz w:val="21"/>
      <w:szCs w:val="24"/>
    </w:rPr>
  </w:style>
  <w:style w:type="paragraph" w:customStyle="1" w:styleId="ItemListinTable">
    <w:name w:val="Item List in Table"/>
    <w:basedOn w:val="af5"/>
    <w:qFormat/>
    <w:pPr>
      <w:widowControl/>
      <w:numPr>
        <w:numId w:val="48"/>
      </w:numPr>
      <w:topLinePunct/>
      <w:adjustRightInd w:val="0"/>
      <w:snapToGrid w:val="0"/>
      <w:spacing w:before="80" w:after="80" w:line="240" w:lineRule="atLeast"/>
      <w:ind w:firstLineChars="0" w:firstLine="0"/>
      <w:jc w:val="left"/>
    </w:pPr>
    <w:rPr>
      <w:rFonts w:ascii="Arial" w:eastAsiaTheme="minorEastAsia" w:hAnsi="Arial" w:cs="Arial"/>
      <w:sz w:val="21"/>
      <w:szCs w:val="21"/>
    </w:rPr>
  </w:style>
  <w:style w:type="paragraph" w:customStyle="1" w:styleId="2TimesNewRoman">
    <w:name w:val="样式 标题 2 + Times New Roman"/>
    <w:basedOn w:val="25"/>
    <w:qFormat/>
    <w:pPr>
      <w:numPr>
        <w:numId w:val="48"/>
      </w:numPr>
      <w:tabs>
        <w:tab w:val="left" w:pos="170"/>
      </w:tabs>
      <w:spacing w:line="415" w:lineRule="auto"/>
    </w:pPr>
    <w:rPr>
      <w:rFonts w:ascii="Times New Roman" w:hAnsi="Times New Roman"/>
      <w:bCs/>
      <w:szCs w:val="20"/>
      <w:lang w:val="zh-CN"/>
    </w:rPr>
  </w:style>
  <w:style w:type="paragraph" w:customStyle="1" w:styleId="5f0">
    <w:name w:val="5"/>
    <w:basedOn w:val="af5"/>
    <w:qFormat/>
    <w:pPr>
      <w:spacing w:line="240" w:lineRule="auto"/>
      <w:ind w:firstLine="420"/>
    </w:pPr>
    <w:rPr>
      <w:rFonts w:ascii="Tahoma" w:eastAsia="仿宋_GB2312" w:hAnsi="Tahoma"/>
      <w:szCs w:val="20"/>
    </w:rPr>
  </w:style>
  <w:style w:type="paragraph" w:customStyle="1" w:styleId="1111">
    <w:name w:val="列表段落1111"/>
    <w:basedOn w:val="af5"/>
    <w:uiPriority w:val="99"/>
    <w:qFormat/>
    <w:pPr>
      <w:widowControl/>
      <w:ind w:firstLine="420"/>
      <w:jc w:val="left"/>
    </w:pPr>
    <w:rPr>
      <w:rFonts w:ascii="宋体" w:hAnsi="宋体" w:cs="宋体"/>
      <w:color w:val="000000"/>
      <w:kern w:val="0"/>
      <w:szCs w:val="20"/>
    </w:rPr>
  </w:style>
  <w:style w:type="paragraph" w:customStyle="1" w:styleId="1113">
    <w:name w:val="列表段落111"/>
    <w:basedOn w:val="af5"/>
    <w:uiPriority w:val="99"/>
    <w:qFormat/>
    <w:pPr>
      <w:widowControl/>
      <w:ind w:firstLine="420"/>
      <w:jc w:val="left"/>
    </w:pPr>
    <w:rPr>
      <w:rFonts w:ascii="宋体" w:hAnsi="宋体" w:cs="宋体"/>
      <w:color w:val="000000"/>
      <w:kern w:val="0"/>
      <w:szCs w:val="20"/>
    </w:rPr>
  </w:style>
  <w:style w:type="paragraph" w:customStyle="1" w:styleId="h">
    <w:name w:val="h"/>
    <w:basedOn w:val="af5"/>
    <w:qFormat/>
    <w:pPr>
      <w:ind w:firstLineChars="0" w:firstLine="0"/>
    </w:pPr>
    <w:rPr>
      <w:b/>
      <w:bCs/>
    </w:rPr>
  </w:style>
  <w:style w:type="character" w:customStyle="1" w:styleId="font31">
    <w:name w:val="font31"/>
    <w:basedOn w:val="af6"/>
    <w:qFormat/>
    <w:rPr>
      <w:rFonts w:ascii="Times New Roman" w:hAnsi="Times New Roman" w:cs="Times New Roman" w:hint="default"/>
      <w:color w:val="000000"/>
      <w:sz w:val="24"/>
      <w:szCs w:val="24"/>
      <w:u w:val="none"/>
    </w:rPr>
  </w:style>
  <w:style w:type="character" w:customStyle="1" w:styleId="font41">
    <w:name w:val="font41"/>
    <w:basedOn w:val="af6"/>
    <w:qFormat/>
    <w:rPr>
      <w:rFonts w:ascii="宋体" w:eastAsia="宋体" w:hAnsi="宋体" w:cs="宋体" w:hint="eastAsia"/>
      <w:color w:val="000000"/>
      <w:sz w:val="24"/>
      <w:szCs w:val="24"/>
      <w:u w:val="none"/>
    </w:rPr>
  </w:style>
  <w:style w:type="character" w:customStyle="1" w:styleId="font21">
    <w:name w:val="font21"/>
    <w:basedOn w:val="af6"/>
    <w:qFormat/>
    <w:rPr>
      <w:rFonts w:ascii="Times New Roman" w:hAnsi="Times New Roman" w:cs="Times New Roman" w:hint="default"/>
      <w:color w:val="000000"/>
      <w:sz w:val="24"/>
      <w:szCs w:val="24"/>
      <w:u w:val="none"/>
    </w:rPr>
  </w:style>
  <w:style w:type="character" w:customStyle="1" w:styleId="font81">
    <w:name w:val="font81"/>
    <w:basedOn w:val="af6"/>
    <w:qFormat/>
    <w:rPr>
      <w:rFonts w:ascii="宋体" w:eastAsia="宋体" w:hAnsi="宋体" w:cs="宋体" w:hint="eastAsia"/>
      <w:color w:val="000000"/>
      <w:sz w:val="22"/>
      <w:szCs w:val="22"/>
      <w:u w:val="none"/>
    </w:rPr>
  </w:style>
  <w:style w:type="character" w:customStyle="1" w:styleId="3fe">
    <w:name w:val="未处理的提及3"/>
    <w:basedOn w:val="af6"/>
    <w:uiPriority w:val="99"/>
    <w:unhideWhenUsed/>
    <w:qFormat/>
    <w:rPr>
      <w:color w:val="605E5C"/>
      <w:shd w:val="clear" w:color="auto" w:fill="E1DFDD"/>
    </w:rPr>
  </w:style>
  <w:style w:type="character" w:customStyle="1" w:styleId="4f5">
    <w:name w:val="未处理的提及4"/>
    <w:basedOn w:val="af6"/>
    <w:uiPriority w:val="99"/>
    <w:unhideWhenUsed/>
    <w:qFormat/>
    <w:rPr>
      <w:color w:val="605E5C"/>
      <w:shd w:val="clear" w:color="auto" w:fill="E1DFDD"/>
    </w:rPr>
  </w:style>
  <w:style w:type="paragraph" w:customStyle="1" w:styleId="tz">
    <w:name w:val="tz"/>
    <w:basedOn w:val="aff0"/>
    <w:link w:val="tzChar"/>
    <w:qFormat/>
    <w:pPr>
      <w:ind w:leftChars="100" w:left="238" w:rightChars="100" w:right="238"/>
    </w:pPr>
  </w:style>
  <w:style w:type="character" w:customStyle="1" w:styleId="tzChar">
    <w:name w:val="tz Char"/>
    <w:basedOn w:val="aff1"/>
    <w:link w:val="tz"/>
    <w:qFormat/>
    <w:locked/>
    <w:rPr>
      <w:rFonts w:ascii="Calibri Light" w:eastAsia="黑体" w:hAnsi="Calibri Light" w:cs="宋体"/>
      <w:sz w:val="20"/>
    </w:rPr>
  </w:style>
  <w:style w:type="paragraph" w:customStyle="1" w:styleId="2ffff">
    <w:name w:val="列表段落2"/>
    <w:basedOn w:val="af5"/>
    <w:uiPriority w:val="34"/>
    <w:qFormat/>
    <w:pPr>
      <w:ind w:firstLine="420"/>
    </w:pPr>
  </w:style>
  <w:style w:type="paragraph" w:customStyle="1" w:styleId="2ffff0">
    <w:name w:val="无间隔2"/>
    <w:uiPriority w:val="1"/>
    <w:qFormat/>
    <w:pPr>
      <w:widowControl w:val="0"/>
      <w:jc w:val="both"/>
    </w:pPr>
    <w:rPr>
      <w:rFonts w:ascii="Calibri" w:eastAsia="宋体" w:hAnsi="Calibri" w:cs="Times New Roman"/>
      <w:kern w:val="2"/>
      <w:sz w:val="21"/>
      <w:szCs w:val="22"/>
    </w:rPr>
  </w:style>
  <w:style w:type="character" w:customStyle="1" w:styleId="font01">
    <w:name w:val="font01"/>
    <w:basedOn w:val="af6"/>
    <w:qFormat/>
    <w:rPr>
      <w:rFonts w:ascii="仿宋_GB2312" w:eastAsia="仿宋_GB2312" w:hint="eastAsia"/>
      <w:color w:val="000000"/>
      <w:sz w:val="24"/>
      <w:szCs w:val="24"/>
      <w:u w:val="none"/>
    </w:rPr>
  </w:style>
  <w:style w:type="paragraph" w:customStyle="1" w:styleId="11c">
    <w:name w:val="列出段落11"/>
    <w:basedOn w:val="af5"/>
    <w:uiPriority w:val="99"/>
    <w:qFormat/>
    <w:pPr>
      <w:spacing w:line="240" w:lineRule="auto"/>
      <w:ind w:firstLine="420"/>
    </w:pPr>
    <w:rPr>
      <w:rFonts w:ascii="Times New Roman" w:hAnsi="Times New Roman"/>
      <w:sz w:val="21"/>
      <w:szCs w:val="21"/>
    </w:rPr>
  </w:style>
  <w:style w:type="character" w:customStyle="1" w:styleId="font51">
    <w:name w:val="font51"/>
    <w:basedOn w:val="af6"/>
    <w:rPr>
      <w:rFonts w:ascii="宋体" w:eastAsia="宋体" w:hAnsi="宋体" w:cs="宋体" w:hint="eastAsia"/>
      <w:color w:val="000000"/>
      <w:sz w:val="21"/>
      <w:szCs w:val="21"/>
      <w:u w:val="none"/>
    </w:rPr>
  </w:style>
  <w:style w:type="character" w:customStyle="1" w:styleId="Charffff0">
    <w:name w:val="列出段落 Char"/>
    <w:basedOn w:val="af6"/>
    <w:uiPriority w:val="99"/>
    <w:qFormat/>
    <w:rPr>
      <w:rFonts w:ascii="仿宋_GB2312" w:eastAsia="宋体" w:hAnsi="仿宋_GB2312" w:cs="Times New Roman"/>
      <w:sz w:val="24"/>
      <w:szCs w:val="32"/>
    </w:rPr>
  </w:style>
  <w:style w:type="paragraph" w:customStyle="1" w:styleId="b2">
    <w:name w:val="b2"/>
    <w:basedOn w:val="af5"/>
    <w:qFormat/>
    <w:pPr>
      <w:numPr>
        <w:numId w:val="49"/>
      </w:numPr>
      <w:ind w:firstLineChars="0" w:firstLine="0"/>
    </w:pPr>
    <w:rPr>
      <w:rFonts w:ascii="宋体" w:hAnsi="宋体"/>
      <w:szCs w:val="20"/>
    </w:rPr>
  </w:style>
  <w:style w:type="paragraph" w:customStyle="1" w:styleId="4h33rdlevelH3l3CTheading3BOD078">
    <w:name w:val="样式 标题 4h33rd levelH3l3CTheading 3BOD 0 + 隶书 四号 段前: 7.8 ..."/>
    <w:basedOn w:val="44"/>
    <w:qFormat/>
    <w:pPr>
      <w:numPr>
        <w:ilvl w:val="0"/>
        <w:numId w:val="0"/>
      </w:numPr>
      <w:tabs>
        <w:tab w:val="left" w:pos="360"/>
        <w:tab w:val="left" w:pos="1200"/>
        <w:tab w:val="left" w:pos="2160"/>
      </w:tabs>
      <w:spacing w:before="156" w:after="156" w:line="360" w:lineRule="auto"/>
      <w:ind w:left="2160" w:hanging="420"/>
    </w:pPr>
    <w:rPr>
      <w:rFonts w:ascii="隶书" w:eastAsia="隶书" w:hAnsi="隶书"/>
      <w:bCs/>
      <w:spacing w:val="30"/>
      <w:szCs w:val="20"/>
    </w:rPr>
  </w:style>
  <w:style w:type="paragraph" w:customStyle="1" w:styleId="330">
    <w:name w:val="样式 标题 3标书标题3 + 非加粗"/>
    <w:basedOn w:val="34"/>
    <w:next w:val="af5"/>
    <w:qFormat/>
    <w:pPr>
      <w:numPr>
        <w:ilvl w:val="0"/>
        <w:numId w:val="0"/>
      </w:numPr>
      <w:tabs>
        <w:tab w:val="left" w:pos="1200"/>
        <w:tab w:val="left" w:pos="1740"/>
      </w:tabs>
      <w:spacing w:before="50" w:line="415" w:lineRule="auto"/>
      <w:ind w:left="1740" w:hanging="420"/>
    </w:pPr>
    <w:rPr>
      <w:rFonts w:ascii="Arial" w:eastAsia="仿宋_GB2312" w:hAnsi="Arial"/>
      <w:spacing w:val="6"/>
      <w:sz w:val="24"/>
    </w:rPr>
  </w:style>
  <w:style w:type="character" w:customStyle="1" w:styleId="s1">
    <w:name w:val="s1"/>
    <w:basedOn w:val="af6"/>
    <w:rPr>
      <w:rFonts w:ascii="Helvetica Neue" w:eastAsia="Helvetica Neue" w:hAnsi="Helvetica Neue" w:cs="Helvetica Neue"/>
      <w:sz w:val="28"/>
      <w:szCs w:val="28"/>
    </w:rPr>
  </w:style>
  <w:style w:type="paragraph" w:customStyle="1" w:styleId="p1">
    <w:name w:val="p1"/>
    <w:basedOn w:val="af5"/>
    <w:qFormat/>
    <w:pPr>
      <w:jc w:val="left"/>
    </w:pPr>
    <w:rPr>
      <w:rFonts w:ascii=".pingfang sc" w:eastAsia=".pingfang sc" w:hAnsi=".pingfang sc"/>
      <w:color w:val="0F1721"/>
      <w:kern w:val="0"/>
      <w:sz w:val="28"/>
      <w:szCs w:val="28"/>
    </w:rPr>
  </w:style>
  <w:style w:type="paragraph" w:styleId="affffffffffffffff5">
    <w:name w:val="List Paragraph"/>
    <w:basedOn w:val="af5"/>
    <w:link w:val="1ffffa"/>
    <w:uiPriority w:val="34"/>
    <w:qFormat/>
    <w:pPr>
      <w:ind w:firstLine="420"/>
    </w:pPr>
  </w:style>
  <w:style w:type="character" w:customStyle="1" w:styleId="1ffffa">
    <w:name w:val="列表段落 字符1"/>
    <w:basedOn w:val="af6"/>
    <w:link w:val="affffffffffffffff5"/>
    <w:uiPriority w:val="34"/>
    <w:qFormat/>
    <w:rPr>
      <w:rFonts w:ascii="仿宋_GB2312" w:eastAsia="宋体" w:hAnsi="仿宋_GB2312" w:cs="Times New Roman"/>
      <w:sz w:val="24"/>
      <w:szCs w:val="32"/>
    </w:rPr>
  </w:style>
  <w:style w:type="character" w:customStyle="1" w:styleId="5f1">
    <w:name w:val="未处理的提及5"/>
    <w:basedOn w:val="af6"/>
    <w:uiPriority w:val="99"/>
    <w:semiHidden/>
    <w:unhideWhenUsed/>
    <w:rPr>
      <w:color w:val="808080"/>
      <w:shd w:val="clear" w:color="auto" w:fill="E6E6E6"/>
    </w:rPr>
  </w:style>
  <w:style w:type="paragraph" w:customStyle="1" w:styleId="1">
    <w:name w:val="1级标题"/>
    <w:basedOn w:val="affffffffffffffff5"/>
    <w:qFormat/>
    <w:pPr>
      <w:keepLines/>
      <w:pageBreakBefore/>
      <w:numPr>
        <w:numId w:val="50"/>
      </w:numPr>
      <w:wordWrap w:val="0"/>
      <w:spacing w:before="240" w:after="240"/>
      <w:ind w:firstLineChars="0" w:firstLine="0"/>
      <w:contextualSpacing/>
      <w:jc w:val="center"/>
      <w:outlineLvl w:val="0"/>
    </w:pPr>
    <w:rPr>
      <w:rFonts w:ascii="黑体" w:eastAsia="黑体" w:hAnsi="黑体"/>
      <w:kern w:val="0"/>
      <w:sz w:val="36"/>
      <w:szCs w:val="36"/>
      <w:lang w:eastAsia="en-US" w:bidi="en-US"/>
    </w:rPr>
  </w:style>
  <w:style w:type="paragraph" w:customStyle="1" w:styleId="3">
    <w:name w:val="3级标题"/>
    <w:basedOn w:val="affffffffffffffff5"/>
    <w:qFormat/>
    <w:pPr>
      <w:keepLines/>
      <w:numPr>
        <w:ilvl w:val="2"/>
        <w:numId w:val="50"/>
      </w:numPr>
      <w:wordWrap w:val="0"/>
      <w:spacing w:before="120" w:after="120"/>
      <w:ind w:firstLineChars="0"/>
      <w:contextualSpacing/>
      <w:jc w:val="left"/>
      <w:outlineLvl w:val="2"/>
    </w:pPr>
    <w:rPr>
      <w:rFonts w:asciiTheme="majorHAnsi" w:eastAsiaTheme="majorEastAsia" w:hAnsiTheme="majorHAnsi" w:cstheme="majorBidi"/>
      <w:b/>
      <w:bCs/>
      <w:sz w:val="28"/>
      <w:szCs w:val="28"/>
    </w:rPr>
  </w:style>
  <w:style w:type="paragraph" w:customStyle="1" w:styleId="40">
    <w:name w:val="4级标题"/>
    <w:basedOn w:val="affffffffffffffff5"/>
    <w:qFormat/>
    <w:pPr>
      <w:keepLines/>
      <w:numPr>
        <w:ilvl w:val="3"/>
        <w:numId w:val="50"/>
      </w:numPr>
      <w:wordWrap w:val="0"/>
      <w:ind w:firstLineChars="0"/>
      <w:contextualSpacing/>
      <w:jc w:val="left"/>
      <w:outlineLvl w:val="3"/>
    </w:pPr>
    <w:rPr>
      <w:rFonts w:ascii="黑体" w:eastAsia="黑体" w:hAnsi="黑体"/>
      <w:kern w:val="0"/>
      <w:lang w:eastAsia="en-US" w:bidi="en-US"/>
    </w:rPr>
  </w:style>
  <w:style w:type="paragraph" w:customStyle="1" w:styleId="31">
    <w:name w:val="3.1"/>
    <w:basedOn w:val="25"/>
    <w:qFormat/>
    <w:pPr>
      <w:numPr>
        <w:numId w:val="51"/>
      </w:numPr>
      <w:wordWrap w:val="0"/>
    </w:pPr>
  </w:style>
  <w:style w:type="paragraph" w:styleId="affffffffffffffff6">
    <w:name w:val="No Spacing"/>
    <w:uiPriority w:val="1"/>
    <w:qFormat/>
    <w:pPr>
      <w:widowControl w:val="0"/>
      <w:jc w:val="both"/>
    </w:pPr>
    <w:rPr>
      <w:rFonts w:ascii="Calibri" w:eastAsia="宋体" w:hAnsi="Calibri" w:cs="Times New Roman"/>
      <w:kern w:val="2"/>
      <w:sz w:val="21"/>
      <w:szCs w:val="22"/>
    </w:rPr>
  </w:style>
  <w:style w:type="table" w:customStyle="1" w:styleId="4f6">
    <w:name w:val="网格型4"/>
    <w:basedOn w:val="af7"/>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fff1">
    <w:name w:val="表格主题2"/>
    <w:basedOn w:val="af7"/>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彩色型 12"/>
    <w:basedOn w:val="af7"/>
    <w:qFormat/>
    <w:pPr>
      <w:widowControl w:val="0"/>
      <w:jc w:val="both"/>
    </w:pPr>
    <w:rPr>
      <w:rFonts w:ascii="Times New Roman" w:eastAsia="宋体"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customStyle="1" w:styleId="228">
    <w:name w:val="彩色型 22"/>
    <w:basedOn w:val="af7"/>
    <w:unhideWhenUsed/>
    <w:qFormat/>
    <w:pPr>
      <w:widowControl w:val="0"/>
      <w:adjustRightInd w:val="0"/>
      <w:spacing w:line="360" w:lineRule="auto"/>
      <w:jc w:val="both"/>
    </w:pPr>
    <w:rPr>
      <w:rFonts w:ascii="Times New Roman" w:eastAsia="宋体"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customStyle="1" w:styleId="316">
    <w:name w:val="彩色型 31"/>
    <w:basedOn w:val="af7"/>
    <w:unhideWhenUsed/>
    <w:qFormat/>
    <w:pPr>
      <w:widowControl w:val="0"/>
      <w:adjustRightInd w:val="0"/>
      <w:spacing w:line="360" w:lineRule="auto"/>
      <w:jc w:val="both"/>
    </w:pPr>
    <w:rPr>
      <w:rFonts w:ascii="Times New Roman" w:eastAsia="宋体" w:hAnsi="Times New Roman" w:cs="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customStyle="1" w:styleId="2ffff2">
    <w:name w:val="典雅型2"/>
    <w:basedOn w:val="af7"/>
    <w:qFormat/>
    <w:pPr>
      <w:widowControl w:val="0"/>
      <w:jc w:val="both"/>
    </w:pPr>
    <w:rPr>
      <w:rFonts w:ascii="Times New Roman" w:eastAsia="宋体"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customStyle="1" w:styleId="11d">
    <w:name w:val="古典型 1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bottom w:val="single" w:sz="12" w:space="0" w:color="000000"/>
      </w:tblBorders>
    </w:tbl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d">
    <w:name w:val="古典型 2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7">
    <w:name w:val="古典型 31"/>
    <w:basedOn w:val="af7"/>
    <w:unhideWhenUsed/>
    <w:qFormat/>
    <w:pPr>
      <w:widowControl w:val="0"/>
      <w:adjustRightInd w:val="0"/>
      <w:spacing w:line="360" w:lineRule="auto"/>
      <w:jc w:val="both"/>
    </w:pPr>
    <w:rPr>
      <w:rFonts w:ascii="Times New Roman" w:eastAsia="宋体"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customStyle="1" w:styleId="414">
    <w:name w:val="古典型 4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customStyle="1" w:styleId="124">
    <w:name w:val="简明型 12"/>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8000"/>
        <w:bottom w:val="single" w:sz="12" w:space="0" w:color="008000"/>
      </w:tblBorders>
    </w:tbl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customStyle="1" w:styleId="229">
    <w:name w:val="简明型 22"/>
    <w:basedOn w:val="af7"/>
    <w:unhideWhenUsed/>
    <w:qFormat/>
    <w:pPr>
      <w:widowControl w:val="0"/>
      <w:adjustRightInd w:val="0"/>
      <w:spacing w:line="360" w:lineRule="auto"/>
      <w:jc w:val="both"/>
    </w:pPr>
    <w:rPr>
      <w:rFonts w:ascii="Times New Roman" w:eastAsia="宋体" w:hAnsi="Times New Roman" w:cs="Times New Roman"/>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customStyle="1" w:styleId="321">
    <w:name w:val="简明型 32"/>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il"/>
          <w:tr2bl w:val="nil"/>
        </w:tcBorders>
        <w:shd w:val="solid" w:color="000000" w:fill="FFFFFF"/>
      </w:tcPr>
    </w:tblStylePr>
  </w:style>
  <w:style w:type="table" w:customStyle="1" w:styleId="11e">
    <w:name w:val="精巧型 11"/>
    <w:basedOn w:val="af7"/>
    <w:unhideWhenUsed/>
    <w:qFormat/>
    <w:pPr>
      <w:widowControl w:val="0"/>
      <w:adjustRightInd w:val="0"/>
      <w:spacing w:line="360" w:lineRule="auto"/>
      <w:jc w:val="both"/>
    </w:pPr>
    <w:rPr>
      <w:rFonts w:ascii="Times New Roman" w:eastAsia="宋体" w:hAnsi="Times New Roman" w:cs="Times New Roman"/>
    </w:r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customStyle="1" w:styleId="21e">
    <w:name w:val="精巧型 21"/>
    <w:basedOn w:val="af7"/>
    <w:unhideWhenUsed/>
    <w:qFormat/>
    <w:pPr>
      <w:widowControl w:val="0"/>
      <w:adjustRightInd w:val="0"/>
      <w:spacing w:line="360" w:lineRule="auto"/>
      <w:jc w:val="both"/>
    </w:pPr>
    <w:rPr>
      <w:rFonts w:ascii="Times New Roman" w:eastAsia="宋体"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customStyle="1" w:styleId="11f">
    <w:name w:val="立体型 11"/>
    <w:basedOn w:val="af7"/>
    <w:unhideWhenUsed/>
    <w:qFormat/>
    <w:pPr>
      <w:widowControl w:val="0"/>
      <w:adjustRightInd w:val="0"/>
      <w:spacing w:line="360" w:lineRule="auto"/>
      <w:jc w:val="both"/>
    </w:pPr>
    <w:rPr>
      <w:rFonts w:ascii="Times New Roman" w:eastAsia="宋体" w:hAnsi="Times New Roman" w:cs="Times New Roman"/>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customStyle="1" w:styleId="21f">
    <w:name w:val="立体型 21"/>
    <w:basedOn w:val="af7"/>
    <w:unhideWhenUsed/>
    <w:qFormat/>
    <w:pPr>
      <w:widowControl w:val="0"/>
      <w:adjustRightInd w:val="0"/>
      <w:spacing w:line="360" w:lineRule="auto"/>
      <w:jc w:val="both"/>
    </w:pPr>
    <w:rPr>
      <w:rFonts w:ascii="Times New Roman" w:eastAsia="宋体" w:hAnsi="Times New Roman" w:cs="Times New Roman"/>
    </w:r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customStyle="1" w:styleId="318">
    <w:name w:val="立体型 31"/>
    <w:basedOn w:val="af7"/>
    <w:unhideWhenUsed/>
    <w:qFormat/>
    <w:pPr>
      <w:widowControl w:val="0"/>
      <w:adjustRightInd w:val="0"/>
      <w:spacing w:line="360" w:lineRule="auto"/>
      <w:jc w:val="both"/>
    </w:pPr>
    <w:rPr>
      <w:rFonts w:ascii="Times New Roman" w:eastAsia="宋体" w:hAnsi="Times New Roman" w:cs="Times New Roman"/>
    </w:r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customStyle="1" w:styleId="11f0">
    <w:name w:val="列表型 1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customStyle="1" w:styleId="21f0">
    <w:name w:val="列表型 21"/>
    <w:basedOn w:val="af7"/>
    <w:unhideWhenUsed/>
    <w:qFormat/>
    <w:pPr>
      <w:widowControl w:val="0"/>
      <w:adjustRightInd w:val="0"/>
      <w:spacing w:line="360" w:lineRule="auto"/>
      <w:jc w:val="both"/>
    </w:pPr>
    <w:rPr>
      <w:rFonts w:ascii="Times New Roman" w:eastAsia="宋体" w:hAnsi="Times New Roman" w:cs="Times New Roman"/>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customStyle="1" w:styleId="319">
    <w:name w:val="列表型 3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415">
    <w:name w:val="列表型 4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il"/>
          <w:tr2bl w:val="nil"/>
        </w:tcBorders>
        <w:shd w:val="solid" w:color="808080" w:fill="FFFFFF"/>
      </w:tcPr>
    </w:tblStylePr>
  </w:style>
  <w:style w:type="table" w:customStyle="1" w:styleId="511">
    <w:name w:val="列表型 51"/>
    <w:basedOn w:val="af7"/>
    <w:unhideWhenUsed/>
    <w:qFormat/>
    <w:pPr>
      <w:widowControl w:val="0"/>
      <w:adjustRightInd w:val="0"/>
      <w:spacing w:line="360" w:lineRule="auto"/>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customStyle="1" w:styleId="611">
    <w:name w:val="列表型 61"/>
    <w:basedOn w:val="af7"/>
    <w:unhideWhenUsed/>
    <w:qFormat/>
    <w:pPr>
      <w:widowControl w:val="0"/>
      <w:adjustRightInd w:val="0"/>
      <w:spacing w:line="360" w:lineRule="auto"/>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customStyle="1" w:styleId="711">
    <w:name w:val="列表型 7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customStyle="1" w:styleId="811">
    <w:name w:val="列表型 81"/>
    <w:basedOn w:val="af7"/>
    <w:unhideWhenUsed/>
    <w:qFormat/>
    <w:pPr>
      <w:widowControl w:val="0"/>
      <w:adjustRightInd w:val="0"/>
      <w:spacing w:line="360" w:lineRule="auto"/>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customStyle="1" w:styleId="1ffffb">
    <w:name w:val="流行型1"/>
    <w:basedOn w:val="af7"/>
    <w:qFormat/>
    <w:pPr>
      <w:widowControl w:val="0"/>
      <w:adjustRightInd w:val="0"/>
      <w:spacing w:line="360" w:lineRule="auto"/>
      <w:jc w:val="both"/>
      <w:textAlignment w:val="baseline"/>
    </w:pPr>
    <w:rPr>
      <w:rFonts w:ascii="Times New Roman" w:eastAsia="宋体" w:hAnsi="Times New Roman" w:cs="Times New Roman"/>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customStyle="1" w:styleId="11f1">
    <w:name w:val="竖列型 11"/>
    <w:basedOn w:val="af7"/>
    <w:unhideWhenUsed/>
    <w:qFormat/>
    <w:pPr>
      <w:widowControl w:val="0"/>
      <w:adjustRightInd w:val="0"/>
      <w:spacing w:line="360" w:lineRule="auto"/>
      <w:jc w:val="both"/>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customStyle="1" w:styleId="21f1">
    <w:name w:val="竖列型 21"/>
    <w:basedOn w:val="af7"/>
    <w:unhideWhenUsed/>
    <w:qFormat/>
    <w:pPr>
      <w:widowControl w:val="0"/>
      <w:adjustRightInd w:val="0"/>
      <w:spacing w:line="360" w:lineRule="auto"/>
      <w:jc w:val="both"/>
    </w:pPr>
    <w:rPr>
      <w:rFonts w:ascii="Times New Roman" w:eastAsia="宋体" w:hAnsi="Times New Roman" w:cs="Times New Roman"/>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customStyle="1" w:styleId="31a">
    <w:name w:val="竖列型 31"/>
    <w:basedOn w:val="af7"/>
    <w:unhideWhenUsed/>
    <w:qFormat/>
    <w:pPr>
      <w:widowControl w:val="0"/>
      <w:adjustRightInd w:val="0"/>
      <w:spacing w:line="360" w:lineRule="auto"/>
      <w:jc w:val="both"/>
    </w:pPr>
    <w:rPr>
      <w:rFonts w:ascii="Times New Roman" w:eastAsia="宋体" w:hAnsi="Times New Roman" w:cs="Times New Roman"/>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customStyle="1" w:styleId="416">
    <w:name w:val="竖列型 41"/>
    <w:basedOn w:val="af7"/>
    <w:unhideWhenUsed/>
    <w:qFormat/>
    <w:pPr>
      <w:widowControl w:val="0"/>
      <w:adjustRightInd w:val="0"/>
      <w:spacing w:line="360" w:lineRule="auto"/>
      <w:jc w:val="both"/>
    </w:pPr>
    <w:rPr>
      <w:rFonts w:ascii="Times New Roman" w:eastAsia="宋体" w:hAnsi="Times New Roman" w:cs="Times New Roman"/>
    </w:r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512">
    <w:name w:val="竖列型 5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customStyle="1" w:styleId="125">
    <w:name w:val="网格型 12"/>
    <w:basedOn w:val="af7"/>
    <w:qFormat/>
    <w:pPr>
      <w:widowControl w:val="0"/>
      <w:spacing w:line="480" w:lineRule="exact"/>
      <w:ind w:firstLineChars="200" w:firstLine="20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1f2">
    <w:name w:val="网格型 21"/>
    <w:basedOn w:val="af7"/>
    <w:unhideWhenUsed/>
    <w:qFormat/>
    <w:pPr>
      <w:widowControl w:val="0"/>
      <w:adjustRightInd w:val="0"/>
      <w:spacing w:line="360" w:lineRule="auto"/>
      <w:jc w:val="both"/>
    </w:pPr>
    <w:rPr>
      <w:rFonts w:ascii="Times New Roman" w:eastAsia="宋体" w:hAnsi="Times New Roman" w:cs="Times New Roman"/>
    </w:rPr>
    <w:tblPr>
      <w:tblBorders>
        <w:insideH w:val="single" w:sz="6" w:space="0" w:color="000000"/>
        <w:insideV w:val="single" w:sz="6" w:space="0" w:color="000000"/>
      </w:tblBorders>
    </w:tbl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customStyle="1" w:styleId="31b">
    <w:name w:val="网格型 31"/>
    <w:basedOn w:val="af7"/>
    <w:unhideWhenUsed/>
    <w:qFormat/>
    <w:pPr>
      <w:widowControl w:val="0"/>
      <w:adjustRightInd w:val="0"/>
      <w:spacing w:line="360" w:lineRule="auto"/>
      <w:jc w:val="both"/>
    </w:pPr>
    <w:rPr>
      <w:rFonts w:ascii="Times New Roman" w:eastAsia="宋体"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customStyle="1" w:styleId="417">
    <w:name w:val="网格型 41"/>
    <w:basedOn w:val="af7"/>
    <w:unhideWhenUsed/>
    <w:qFormat/>
    <w:pPr>
      <w:widowControl w:val="0"/>
      <w:adjustRightInd w:val="0"/>
      <w:spacing w:line="360" w:lineRule="auto"/>
      <w:jc w:val="both"/>
    </w:pPr>
    <w:rPr>
      <w:rFonts w:ascii="Times New Roman" w:eastAsia="宋体" w:hAnsi="Times New Roman" w:cs="Times New Roma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customStyle="1" w:styleId="513">
    <w:name w:val="网格型 5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customStyle="1" w:styleId="612">
    <w:name w:val="网格型 61"/>
    <w:basedOn w:val="af7"/>
    <w:unhideWhenUsed/>
    <w:qFormat/>
    <w:pPr>
      <w:widowControl w:val="0"/>
      <w:adjustRightInd w:val="0"/>
      <w:spacing w:line="360" w:lineRule="auto"/>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customStyle="1" w:styleId="712">
    <w:name w:val="网格型 71"/>
    <w:basedOn w:val="af7"/>
    <w:unhideWhenUsed/>
    <w:qFormat/>
    <w:pPr>
      <w:widowControl w:val="0"/>
      <w:adjustRightInd w:val="0"/>
      <w:spacing w:line="360" w:lineRule="auto"/>
      <w:jc w:val="both"/>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customStyle="1" w:styleId="812">
    <w:name w:val="网格型 81"/>
    <w:basedOn w:val="af7"/>
    <w:qFormat/>
    <w:pPr>
      <w:widowControl w:val="0"/>
      <w:adjustRightInd w:val="0"/>
      <w:spacing w:line="360" w:lineRule="auto"/>
      <w:jc w:val="both"/>
      <w:textAlignment w:val="baseline"/>
    </w:pPr>
    <w:rPr>
      <w:rFonts w:ascii="Times New Roman" w:eastAsia="宋体"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customStyle="1" w:styleId="11f2">
    <w:name w:val="网页型 11"/>
    <w:basedOn w:val="af7"/>
    <w:unhideWhenUsed/>
    <w:qFormat/>
    <w:pPr>
      <w:widowControl w:val="0"/>
      <w:adjustRightInd w:val="0"/>
      <w:spacing w:line="360" w:lineRule="auto"/>
      <w:jc w:val="both"/>
    </w:pPr>
    <w:rPr>
      <w:rFonts w:ascii="Times New Roman" w:eastAsia="宋体"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il"/>
          <w:tr2bl w:val="nil"/>
        </w:tcBorders>
      </w:tcPr>
    </w:tblStylePr>
  </w:style>
  <w:style w:type="table" w:customStyle="1" w:styleId="21f3">
    <w:name w:val="网页型 21"/>
    <w:basedOn w:val="af7"/>
    <w:unhideWhenUsed/>
    <w:qFormat/>
    <w:pPr>
      <w:widowControl w:val="0"/>
      <w:adjustRightInd w:val="0"/>
      <w:spacing w:line="360" w:lineRule="auto"/>
      <w:jc w:val="both"/>
    </w:pPr>
    <w:rPr>
      <w:rFonts w:ascii="Times New Roman" w:eastAsia="宋体" w:hAnsi="Times New Roman" w:cs="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il"/>
          <w:tr2bl w:val="nil"/>
        </w:tcBorders>
      </w:tcPr>
    </w:tblStylePr>
  </w:style>
  <w:style w:type="table" w:customStyle="1" w:styleId="31c">
    <w:name w:val="网页型 31"/>
    <w:basedOn w:val="af7"/>
    <w:unhideWhenUsed/>
    <w:qFormat/>
    <w:pPr>
      <w:widowControl w:val="0"/>
      <w:adjustRightInd w:val="0"/>
      <w:spacing w:line="360" w:lineRule="auto"/>
      <w:jc w:val="both"/>
    </w:pPr>
    <w:rPr>
      <w:rFonts w:ascii="Times New Roman" w:eastAsia="宋体" w:hAnsi="Times New Roman" w:cs="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il"/>
          <w:tr2bl w:val="nil"/>
        </w:tcBorders>
      </w:tcPr>
    </w:tblStylePr>
  </w:style>
  <w:style w:type="table" w:customStyle="1" w:styleId="1ffffc">
    <w:name w:val="专业型1"/>
    <w:basedOn w:val="af7"/>
    <w:qFormat/>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customStyle="1" w:styleId="1-21">
    <w:name w:val="中等深浅网格 1 - 着色 21"/>
    <w:basedOn w:val="af7"/>
    <w:uiPriority w:val="34"/>
    <w:unhideWhenUsed/>
    <w:qFormat/>
    <w:rPr>
      <w:rFonts w:ascii="Calibri" w:eastAsia="宋体" w:hAnsi="Calibri" w:cs="Times New Roman"/>
    </w:rPr>
    <w:tblPr>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customStyle="1" w:styleId="2ffff3">
    <w:name w:val="习惯表格2"/>
    <w:basedOn w:val="af7"/>
    <w:qFormat/>
    <w:pPr>
      <w:widowControl w:val="0"/>
      <w:jc w:val="both"/>
    </w:pPr>
    <w:rPr>
      <w:rFonts w:ascii="Times New Roman" w:eastAsia="宋体" w:hAnsi="Times New Roman" w:cs="Times New Roman"/>
    </w:rPr>
    <w:tblP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85" w:type="dxa"/>
        <w:bottom w:w="85" w:type="dxa"/>
      </w:tblCellMar>
    </w:tblPr>
    <w:tcPr>
      <w:vAlign w:val="center"/>
    </w:tcPr>
    <w:tblStylePr w:type="firstRow">
      <w:pPr>
        <w:jc w:val="center"/>
      </w:pPr>
      <w:rPr>
        <w:rFonts w:ascii="Times New Roman" w:eastAsia="宋体" w:hAnsi="Times New Roman"/>
        <w:b/>
        <w:sz w:val="24"/>
      </w:rPr>
      <w:tblPr/>
      <w:tcPr>
        <w:shd w:val="clear" w:color="auto" w:fill="666699"/>
      </w:tcPr>
    </w:tblStylePr>
  </w:style>
  <w:style w:type="table" w:customStyle="1" w:styleId="11f3">
    <w:name w:val="网格型11"/>
    <w:basedOn w:val="af7"/>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f4">
    <w:name w:val="习惯表格11"/>
    <w:basedOn w:val="af7"/>
    <w:qFormat/>
    <w:pPr>
      <w:widowControl w:val="0"/>
      <w:jc w:val="both"/>
    </w:pPr>
    <w:rPr>
      <w:rFonts w:ascii="Times New Roman" w:eastAsia="宋体" w:hAnsi="Times New Roman" w:cs="Times New Roman"/>
    </w:rPr>
    <w:tblP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85" w:type="dxa"/>
        <w:bottom w:w="85" w:type="dxa"/>
      </w:tblCellMar>
    </w:tblPr>
    <w:tcPr>
      <w:vAlign w:val="center"/>
    </w:tcPr>
    <w:tblStylePr w:type="firstRow">
      <w:pPr>
        <w:jc w:val="center"/>
      </w:pPr>
      <w:rPr>
        <w:rFonts w:ascii="Times New Roman" w:eastAsia="宋体" w:hAnsi="Times New Roman"/>
        <w:b/>
        <w:sz w:val="24"/>
      </w:rPr>
      <w:tblPr/>
      <w:tcPr>
        <w:shd w:val="clear" w:color="auto" w:fill="666699"/>
      </w:tcPr>
    </w:tblStylePr>
  </w:style>
  <w:style w:type="table" w:customStyle="1" w:styleId="11f5">
    <w:name w:val="浅色网格11"/>
    <w:basedOn w:val="af7"/>
    <w:qFormat/>
    <w:rPr>
      <w:rFonts w:ascii="Times New Roman" w:eastAsia="宋体" w:hAnsi="Times New Roman" w:cs="Times New Roman"/>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otumChe" w:eastAsia="宋体" w:hAnsi="DotumChe"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DotumChe" w:eastAsia="宋体" w:hAnsi="DotumChe"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DotumChe" w:eastAsia="宋体" w:hAnsi="DotumChe" w:cs="Times New Roman"/>
        <w:b/>
        <w:bCs/>
      </w:rPr>
    </w:tblStylePr>
    <w:tblStylePr w:type="lastCol">
      <w:rPr>
        <w:rFonts w:ascii="DotumChe" w:eastAsia="宋体" w:hAnsi="DotumChe"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BFBFBF"/>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BFBFBF"/>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114">
    <w:name w:val="彩色型 111"/>
    <w:basedOn w:val="af7"/>
    <w:semiHidden/>
    <w:qFormat/>
    <w:pPr>
      <w:widowControl w:val="0"/>
      <w:ind w:firstLineChars="200" w:firstLine="200"/>
      <w:jc w:val="both"/>
    </w:pPr>
    <w:rPr>
      <w:rFonts w:ascii="Times New Roman" w:eastAsia="宋体"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customStyle="1" w:styleId="2111">
    <w:name w:val="彩色型 211"/>
    <w:basedOn w:val="af7"/>
    <w:semiHidden/>
    <w:qFormat/>
    <w:pPr>
      <w:widowControl w:val="0"/>
      <w:ind w:firstLineChars="200" w:firstLine="200"/>
      <w:jc w:val="both"/>
    </w:pPr>
    <w:rPr>
      <w:rFonts w:ascii="Times New Roman" w:eastAsia="宋体"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customStyle="1" w:styleId="11f6">
    <w:name w:val="典雅型11"/>
    <w:basedOn w:val="af7"/>
    <w:semiHidden/>
    <w:qFormat/>
    <w:pPr>
      <w:widowControl w:val="0"/>
      <w:ind w:firstLineChars="200" w:firstLine="200"/>
      <w:jc w:val="both"/>
    </w:pPr>
    <w:rPr>
      <w:rFonts w:ascii="Times New Roman" w:eastAsia="宋体"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customStyle="1" w:styleId="2112">
    <w:name w:val="简明型 211"/>
    <w:basedOn w:val="af7"/>
    <w:qFormat/>
    <w:pPr>
      <w:widowControl w:val="0"/>
      <w:ind w:firstLineChars="200" w:firstLine="200"/>
      <w:jc w:val="both"/>
    </w:pPr>
    <w:rPr>
      <w:rFonts w:ascii="Times New Roman" w:eastAsia="宋体" w:hAnsi="Times New Roman" w:cs="Times New Roman"/>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customStyle="1" w:styleId="1115">
    <w:name w:val="网格型 111"/>
    <w:basedOn w:val="af7"/>
    <w:qFormat/>
    <w:pPr>
      <w:widowControl w:val="0"/>
      <w:ind w:firstLineChars="200" w:firstLine="20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110">
    <w:name w:val="简明型 311"/>
    <w:basedOn w:val="af7"/>
    <w:qFormat/>
    <w:pPr>
      <w:widowControl w:val="0"/>
      <w:ind w:firstLineChars="200" w:firstLine="20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customStyle="1" w:styleId="21f4">
    <w:name w:val="网格型21"/>
    <w:basedOn w:val="af7"/>
    <w:qFormat/>
    <w:pPr>
      <w:widowControl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f7">
    <w:name w:val="表格主题11"/>
    <w:basedOn w:val="af7"/>
    <w:qFormat/>
    <w:pPr>
      <w:widowControl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d">
    <w:name w:val="网格型31"/>
    <w:basedOn w:val="af7"/>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f">
    <w:name w:val="列表段落3"/>
    <w:basedOn w:val="af5"/>
    <w:uiPriority w:val="34"/>
    <w:qFormat/>
    <w:pPr>
      <w:widowControl/>
      <w:spacing w:line="240" w:lineRule="auto"/>
      <w:ind w:firstLineChars="0" w:firstLine="420"/>
      <w:jc w:val="left"/>
    </w:pPr>
    <w:rPr>
      <w:rFonts w:ascii="宋体" w:hAnsi="宋体" w:cs="宋体"/>
      <w:kern w:val="0"/>
      <w:szCs w:val="20"/>
    </w:rPr>
  </w:style>
  <w:style w:type="paragraph" w:customStyle="1" w:styleId="4f7">
    <w:name w:val="列表段落4"/>
    <w:basedOn w:val="af5"/>
    <w:uiPriority w:val="99"/>
    <w:qFormat/>
    <w:pPr>
      <w:ind w:firstLine="420"/>
    </w:pPr>
  </w:style>
  <w:style w:type="table" w:customStyle="1" w:styleId="affffffffffffffff7">
    <w:name w:val="表头为灰色"/>
    <w:basedOn w:val="af7"/>
    <w:uiPriority w:val="99"/>
    <w:rPr>
      <w:rFonts w:ascii="Times New Roman" w:eastAsia="宋体" w:hAnsi="Times New Roman"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hemeFill="background1" w:themeFillShade="D9"/>
      </w:tcPr>
    </w:tblStylePr>
  </w:style>
  <w:style w:type="paragraph" w:customStyle="1" w:styleId="3ff0">
    <w:name w:val="修订3"/>
    <w:hidden/>
    <w:uiPriority w:val="99"/>
    <w:semiHidden/>
    <w:qFormat/>
    <w:rPr>
      <w:rFonts w:ascii="仿宋_GB2312" w:eastAsia="宋体" w:hAnsi="仿宋_GB2312" w:cs="Times New Roman"/>
      <w:kern w:val="2"/>
      <w:sz w:val="24"/>
      <w:szCs w:val="32"/>
    </w:rPr>
  </w:style>
  <w:style w:type="paragraph" w:customStyle="1" w:styleId="1120">
    <w:name w:val="列表段落112"/>
    <w:basedOn w:val="af5"/>
    <w:uiPriority w:val="99"/>
    <w:qFormat/>
    <w:pPr>
      <w:widowControl/>
      <w:spacing w:line="240" w:lineRule="auto"/>
      <w:ind w:firstLineChars="0" w:firstLine="420"/>
      <w:jc w:val="left"/>
    </w:pPr>
    <w:rPr>
      <w:rFonts w:ascii="宋体" w:hAnsi="宋体" w:cs="宋体"/>
      <w:color w:val="000000"/>
      <w:kern w:val="0"/>
      <w:szCs w:val="20"/>
    </w:rPr>
  </w:style>
  <w:style w:type="character" w:customStyle="1" w:styleId="msonormal1">
    <w:name w:val="msonormal1"/>
    <w:qFormat/>
    <w:rPr>
      <w:rFonts w:ascii="Tahoma" w:hAnsi="Tahoma" w:cs="Tahoma"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36"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F21B1E-6F3F-4725-8A53-78F58B1A6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36</Pages>
  <Words>1914</Words>
  <Characters>10915</Characters>
  <Application>Microsoft Office Word</Application>
  <DocSecurity>0</DocSecurity>
  <Lines>90</Lines>
  <Paragraphs>25</Paragraphs>
  <ScaleCrop>false</ScaleCrop>
  <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huitao.zhang@foxmail.com</dc:creator>
  <cp:lastModifiedBy>Lex Wayen</cp:lastModifiedBy>
  <cp:revision>6</cp:revision>
  <dcterms:created xsi:type="dcterms:W3CDTF">2020-03-26T10:42:00Z</dcterms:created>
  <dcterms:modified xsi:type="dcterms:W3CDTF">2020-03-26T15:36:00Z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